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DF703">
      <w:pPr>
        <w:pStyle w:val="6"/>
        <w:rPr>
          <w:sz w:val="20"/>
        </w:rPr>
      </w:pPr>
      <w:r>
        <w:rPr>
          <w:sz w:val="20"/>
        </w:rPr>
        <mc:AlternateContent>
          <mc:Choice Requires="wpg">
            <w:drawing>
              <wp:anchor distT="0" distB="0" distL="0" distR="0" simplePos="0" relativeHeight="251659264" behindDoc="1" locked="0" layoutInCell="1" allowOverlap="1">
                <wp:simplePos x="0" y="0"/>
                <wp:positionH relativeFrom="page">
                  <wp:posOffset>635000</wp:posOffset>
                </wp:positionH>
                <wp:positionV relativeFrom="page">
                  <wp:posOffset>49530</wp:posOffset>
                </wp:positionV>
                <wp:extent cx="6649720" cy="10328275"/>
                <wp:effectExtent l="0" t="0" r="0" b="0"/>
                <wp:wrapNone/>
                <wp:docPr id="3" name="Group 3"/>
                <wp:cNvGraphicFramePr/>
                <a:graphic xmlns:a="http://schemas.openxmlformats.org/drawingml/2006/main">
                  <a:graphicData uri="http://schemas.microsoft.com/office/word/2010/wordprocessingGroup">
                    <wpg:wgp>
                      <wpg:cNvGrpSpPr/>
                      <wpg:grpSpPr>
                        <a:xfrm>
                          <a:off x="0" y="0"/>
                          <a:ext cx="6649720" cy="10328275"/>
                          <a:chOff x="0" y="0"/>
                          <a:chExt cx="6649720" cy="10328275"/>
                        </a:xfrm>
                      </wpg:grpSpPr>
                      <wps:wsp>
                        <wps:cNvPr id="4" name="Graphic 4"/>
                        <wps:cNvSpPr/>
                        <wps:spPr>
                          <a:xfrm>
                            <a:off x="69468" y="9934320"/>
                            <a:ext cx="102870" cy="324485"/>
                          </a:xfrm>
                          <a:custGeom>
                            <a:avLst/>
                            <a:gdLst/>
                            <a:ahLst/>
                            <a:cxnLst/>
                            <a:rect l="l" t="t" r="r" b="b"/>
                            <a:pathLst>
                              <a:path w="102870" h="324485">
                                <a:moveTo>
                                  <a:pt x="102870" y="0"/>
                                </a:moveTo>
                                <a:lnTo>
                                  <a:pt x="0" y="0"/>
                                </a:lnTo>
                                <a:lnTo>
                                  <a:pt x="0" y="324358"/>
                                </a:lnTo>
                                <a:lnTo>
                                  <a:pt x="102870" y="324358"/>
                                </a:lnTo>
                                <a:lnTo>
                                  <a:pt x="102870" y="0"/>
                                </a:lnTo>
                                <a:close/>
                              </a:path>
                            </a:pathLst>
                          </a:custGeom>
                          <a:solidFill>
                            <a:srgbClr val="000080"/>
                          </a:solidFill>
                        </wps:spPr>
                        <wps:bodyPr wrap="square" lIns="0" tIns="0" rIns="0" bIns="0" rtlCol="0">
                          <a:noAutofit/>
                        </wps:bodyPr>
                      </wps:wsp>
                      <wps:wsp>
                        <wps:cNvPr id="5" name="Graphic 5"/>
                        <wps:cNvSpPr/>
                        <wps:spPr>
                          <a:xfrm>
                            <a:off x="69468" y="9934320"/>
                            <a:ext cx="102870" cy="324485"/>
                          </a:xfrm>
                          <a:custGeom>
                            <a:avLst/>
                            <a:gdLst/>
                            <a:ahLst/>
                            <a:cxnLst/>
                            <a:rect l="l" t="t" r="r" b="b"/>
                            <a:pathLst>
                              <a:path w="102870" h="324485">
                                <a:moveTo>
                                  <a:pt x="0" y="324358"/>
                                </a:moveTo>
                                <a:lnTo>
                                  <a:pt x="102870" y="324358"/>
                                </a:lnTo>
                                <a:lnTo>
                                  <a:pt x="102870" y="0"/>
                                </a:lnTo>
                                <a:lnTo>
                                  <a:pt x="0" y="0"/>
                                </a:lnTo>
                                <a:lnTo>
                                  <a:pt x="0" y="324358"/>
                                </a:lnTo>
                                <a:close/>
                              </a:path>
                            </a:pathLst>
                          </a:custGeom>
                          <a:ln w="1778">
                            <a:solidFill>
                              <a:srgbClr val="000080"/>
                            </a:solidFill>
                            <a:prstDash val="solid"/>
                          </a:ln>
                        </wps:spPr>
                        <wps:bodyPr wrap="square" lIns="0" tIns="0" rIns="0" bIns="0" rtlCol="0">
                          <a:noAutofit/>
                        </wps:bodyPr>
                      </wps:wsp>
                      <wps:wsp>
                        <wps:cNvPr id="6" name="Graphic 6"/>
                        <wps:cNvSpPr/>
                        <wps:spPr>
                          <a:xfrm>
                            <a:off x="69468" y="10157079"/>
                            <a:ext cx="325755" cy="101600"/>
                          </a:xfrm>
                          <a:custGeom>
                            <a:avLst/>
                            <a:gdLst/>
                            <a:ahLst/>
                            <a:cxnLst/>
                            <a:rect l="l" t="t" r="r" b="b"/>
                            <a:pathLst>
                              <a:path w="325755" h="101600">
                                <a:moveTo>
                                  <a:pt x="325628" y="0"/>
                                </a:moveTo>
                                <a:lnTo>
                                  <a:pt x="0" y="0"/>
                                </a:lnTo>
                                <a:lnTo>
                                  <a:pt x="0" y="101600"/>
                                </a:lnTo>
                                <a:lnTo>
                                  <a:pt x="325628" y="101600"/>
                                </a:lnTo>
                                <a:lnTo>
                                  <a:pt x="325628" y="0"/>
                                </a:lnTo>
                                <a:close/>
                              </a:path>
                            </a:pathLst>
                          </a:custGeom>
                          <a:solidFill>
                            <a:srgbClr val="000080"/>
                          </a:solidFill>
                        </wps:spPr>
                        <wps:bodyPr wrap="square" lIns="0" tIns="0" rIns="0" bIns="0" rtlCol="0">
                          <a:noAutofit/>
                        </wps:bodyPr>
                      </wps:wsp>
                      <wps:wsp>
                        <wps:cNvPr id="7" name="Graphic 7"/>
                        <wps:cNvSpPr/>
                        <wps:spPr>
                          <a:xfrm>
                            <a:off x="69468" y="10157079"/>
                            <a:ext cx="325755" cy="101600"/>
                          </a:xfrm>
                          <a:custGeom>
                            <a:avLst/>
                            <a:gdLst/>
                            <a:ahLst/>
                            <a:cxnLst/>
                            <a:rect l="l" t="t" r="r" b="b"/>
                            <a:pathLst>
                              <a:path w="325755" h="101600">
                                <a:moveTo>
                                  <a:pt x="0" y="101600"/>
                                </a:moveTo>
                                <a:lnTo>
                                  <a:pt x="325628" y="101600"/>
                                </a:lnTo>
                                <a:lnTo>
                                  <a:pt x="325628" y="0"/>
                                </a:lnTo>
                                <a:lnTo>
                                  <a:pt x="0" y="0"/>
                                </a:lnTo>
                                <a:lnTo>
                                  <a:pt x="0" y="101600"/>
                                </a:lnTo>
                                <a:close/>
                              </a:path>
                            </a:pathLst>
                          </a:custGeom>
                          <a:ln w="1778">
                            <a:solidFill>
                              <a:srgbClr val="000080"/>
                            </a:solidFill>
                            <a:prstDash val="solid"/>
                          </a:ln>
                        </wps:spPr>
                        <wps:bodyPr wrap="square" lIns="0" tIns="0" rIns="0" bIns="0" rtlCol="0">
                          <a:noAutofit/>
                        </wps:bodyPr>
                      </wps:wsp>
                      <wps:wsp>
                        <wps:cNvPr id="8" name="Graphic 8"/>
                        <wps:cNvSpPr/>
                        <wps:spPr>
                          <a:xfrm>
                            <a:off x="889" y="9934320"/>
                            <a:ext cx="17780" cy="67310"/>
                          </a:xfrm>
                          <a:custGeom>
                            <a:avLst/>
                            <a:gdLst/>
                            <a:ahLst/>
                            <a:cxnLst/>
                            <a:rect l="l" t="t" r="r" b="b"/>
                            <a:pathLst>
                              <a:path w="17780" h="67310">
                                <a:moveTo>
                                  <a:pt x="17271" y="0"/>
                                </a:moveTo>
                                <a:lnTo>
                                  <a:pt x="0" y="0"/>
                                </a:lnTo>
                                <a:lnTo>
                                  <a:pt x="0" y="67310"/>
                                </a:lnTo>
                                <a:lnTo>
                                  <a:pt x="17271" y="67310"/>
                                </a:lnTo>
                                <a:lnTo>
                                  <a:pt x="17271" y="0"/>
                                </a:lnTo>
                                <a:close/>
                              </a:path>
                            </a:pathLst>
                          </a:custGeom>
                          <a:solidFill>
                            <a:srgbClr val="000000"/>
                          </a:solidFill>
                        </wps:spPr>
                        <wps:bodyPr wrap="square" lIns="0" tIns="0" rIns="0" bIns="0" rtlCol="0">
                          <a:noAutofit/>
                        </wps:bodyPr>
                      </wps:wsp>
                      <wps:wsp>
                        <wps:cNvPr id="9" name="Graphic 9"/>
                        <wps:cNvSpPr/>
                        <wps:spPr>
                          <a:xfrm>
                            <a:off x="889" y="9934320"/>
                            <a:ext cx="17780" cy="67310"/>
                          </a:xfrm>
                          <a:custGeom>
                            <a:avLst/>
                            <a:gdLst/>
                            <a:ahLst/>
                            <a:cxnLst/>
                            <a:rect l="l" t="t" r="r" b="b"/>
                            <a:pathLst>
                              <a:path w="17780" h="67310">
                                <a:moveTo>
                                  <a:pt x="0" y="67310"/>
                                </a:moveTo>
                                <a:lnTo>
                                  <a:pt x="17271" y="67310"/>
                                </a:lnTo>
                                <a:lnTo>
                                  <a:pt x="17271" y="0"/>
                                </a:lnTo>
                                <a:lnTo>
                                  <a:pt x="0" y="0"/>
                                </a:lnTo>
                                <a:lnTo>
                                  <a:pt x="0" y="67310"/>
                                </a:lnTo>
                                <a:close/>
                              </a:path>
                            </a:pathLst>
                          </a:custGeom>
                          <a:ln w="1778">
                            <a:solidFill>
                              <a:srgbClr val="000000"/>
                            </a:solidFill>
                            <a:prstDash val="solid"/>
                          </a:ln>
                        </wps:spPr>
                        <wps:bodyPr wrap="square" lIns="0" tIns="0" rIns="0" bIns="0" rtlCol="0">
                          <a:noAutofit/>
                        </wps:bodyPr>
                      </wps:wsp>
                      <wps:wsp>
                        <wps:cNvPr id="10" name="Graphic 10"/>
                        <wps:cNvSpPr/>
                        <wps:spPr>
                          <a:xfrm>
                            <a:off x="889" y="9985629"/>
                            <a:ext cx="240029" cy="16510"/>
                          </a:xfrm>
                          <a:custGeom>
                            <a:avLst/>
                            <a:gdLst/>
                            <a:ahLst/>
                            <a:cxnLst/>
                            <a:rect l="l" t="t" r="r" b="b"/>
                            <a:pathLst>
                              <a:path w="240029" h="16510">
                                <a:moveTo>
                                  <a:pt x="240029" y="0"/>
                                </a:moveTo>
                                <a:lnTo>
                                  <a:pt x="0" y="0"/>
                                </a:lnTo>
                                <a:lnTo>
                                  <a:pt x="0" y="16002"/>
                                </a:lnTo>
                                <a:lnTo>
                                  <a:pt x="240029" y="16002"/>
                                </a:lnTo>
                                <a:lnTo>
                                  <a:pt x="240029" y="0"/>
                                </a:lnTo>
                                <a:close/>
                              </a:path>
                            </a:pathLst>
                          </a:custGeom>
                          <a:solidFill>
                            <a:srgbClr val="000000"/>
                          </a:solidFill>
                        </wps:spPr>
                        <wps:bodyPr wrap="square" lIns="0" tIns="0" rIns="0" bIns="0" rtlCol="0">
                          <a:noAutofit/>
                        </wps:bodyPr>
                      </wps:wsp>
                      <wps:wsp>
                        <wps:cNvPr id="11" name="Graphic 11"/>
                        <wps:cNvSpPr/>
                        <wps:spPr>
                          <a:xfrm>
                            <a:off x="889" y="9985629"/>
                            <a:ext cx="240029" cy="16510"/>
                          </a:xfrm>
                          <a:custGeom>
                            <a:avLst/>
                            <a:gdLst/>
                            <a:ahLst/>
                            <a:cxnLst/>
                            <a:rect l="l" t="t" r="r" b="b"/>
                            <a:pathLst>
                              <a:path w="240029" h="16510">
                                <a:moveTo>
                                  <a:pt x="0" y="16002"/>
                                </a:moveTo>
                                <a:lnTo>
                                  <a:pt x="240029" y="16002"/>
                                </a:lnTo>
                                <a:lnTo>
                                  <a:pt x="240029" y="0"/>
                                </a:lnTo>
                                <a:lnTo>
                                  <a:pt x="0" y="0"/>
                                </a:lnTo>
                                <a:lnTo>
                                  <a:pt x="0" y="16002"/>
                                </a:lnTo>
                                <a:close/>
                              </a:path>
                            </a:pathLst>
                          </a:custGeom>
                          <a:ln w="1778">
                            <a:solidFill>
                              <a:srgbClr val="000000"/>
                            </a:solidFill>
                            <a:prstDash val="solid"/>
                          </a:ln>
                        </wps:spPr>
                        <wps:bodyPr wrap="square" lIns="0" tIns="0" rIns="0" bIns="0" rtlCol="0">
                          <a:noAutofit/>
                        </wps:bodyPr>
                      </wps:wsp>
                      <wps:wsp>
                        <wps:cNvPr id="12" name="Graphic 12"/>
                        <wps:cNvSpPr/>
                        <wps:spPr>
                          <a:xfrm>
                            <a:off x="240918" y="9985629"/>
                            <a:ext cx="17145" cy="341630"/>
                          </a:xfrm>
                          <a:custGeom>
                            <a:avLst/>
                            <a:gdLst/>
                            <a:ahLst/>
                            <a:cxnLst/>
                            <a:rect l="l" t="t" r="r" b="b"/>
                            <a:pathLst>
                              <a:path w="17145" h="341630">
                                <a:moveTo>
                                  <a:pt x="17018" y="0"/>
                                </a:moveTo>
                                <a:lnTo>
                                  <a:pt x="0" y="0"/>
                                </a:lnTo>
                                <a:lnTo>
                                  <a:pt x="0" y="341376"/>
                                </a:lnTo>
                                <a:lnTo>
                                  <a:pt x="17018" y="341376"/>
                                </a:lnTo>
                                <a:lnTo>
                                  <a:pt x="17018" y="0"/>
                                </a:lnTo>
                                <a:close/>
                              </a:path>
                            </a:pathLst>
                          </a:custGeom>
                          <a:solidFill>
                            <a:srgbClr val="000000"/>
                          </a:solidFill>
                        </wps:spPr>
                        <wps:bodyPr wrap="square" lIns="0" tIns="0" rIns="0" bIns="0" rtlCol="0">
                          <a:noAutofit/>
                        </wps:bodyPr>
                      </wps:wsp>
                      <wps:wsp>
                        <wps:cNvPr id="13" name="Graphic 13"/>
                        <wps:cNvSpPr/>
                        <wps:spPr>
                          <a:xfrm>
                            <a:off x="240918" y="9985629"/>
                            <a:ext cx="17145" cy="341630"/>
                          </a:xfrm>
                          <a:custGeom>
                            <a:avLst/>
                            <a:gdLst/>
                            <a:ahLst/>
                            <a:cxnLst/>
                            <a:rect l="l" t="t" r="r" b="b"/>
                            <a:pathLst>
                              <a:path w="17145" h="341630">
                                <a:moveTo>
                                  <a:pt x="0" y="341376"/>
                                </a:moveTo>
                                <a:lnTo>
                                  <a:pt x="17018" y="341376"/>
                                </a:lnTo>
                                <a:lnTo>
                                  <a:pt x="17018" y="0"/>
                                </a:lnTo>
                                <a:lnTo>
                                  <a:pt x="0" y="0"/>
                                </a:lnTo>
                                <a:lnTo>
                                  <a:pt x="0" y="341376"/>
                                </a:lnTo>
                                <a:close/>
                              </a:path>
                            </a:pathLst>
                          </a:custGeom>
                          <a:ln w="1777">
                            <a:solidFill>
                              <a:srgbClr val="000000"/>
                            </a:solidFill>
                            <a:prstDash val="solid"/>
                          </a:ln>
                        </wps:spPr>
                        <wps:bodyPr wrap="square" lIns="0" tIns="0" rIns="0" bIns="0" rtlCol="0">
                          <a:noAutofit/>
                        </wps:bodyPr>
                      </wps:wsp>
                      <wps:wsp>
                        <wps:cNvPr id="14" name="Graphic 14"/>
                        <wps:cNvSpPr/>
                        <wps:spPr>
                          <a:xfrm>
                            <a:off x="889" y="10311256"/>
                            <a:ext cx="240029" cy="15875"/>
                          </a:xfrm>
                          <a:custGeom>
                            <a:avLst/>
                            <a:gdLst/>
                            <a:ahLst/>
                            <a:cxnLst/>
                            <a:rect l="l" t="t" r="r" b="b"/>
                            <a:pathLst>
                              <a:path w="240029" h="15875">
                                <a:moveTo>
                                  <a:pt x="240029" y="0"/>
                                </a:moveTo>
                                <a:lnTo>
                                  <a:pt x="0" y="0"/>
                                </a:lnTo>
                                <a:lnTo>
                                  <a:pt x="0" y="15747"/>
                                </a:lnTo>
                                <a:lnTo>
                                  <a:pt x="240029" y="15747"/>
                                </a:lnTo>
                                <a:lnTo>
                                  <a:pt x="240029" y="0"/>
                                </a:lnTo>
                                <a:close/>
                              </a:path>
                            </a:pathLst>
                          </a:custGeom>
                          <a:solidFill>
                            <a:srgbClr val="000000"/>
                          </a:solidFill>
                        </wps:spPr>
                        <wps:bodyPr wrap="square" lIns="0" tIns="0" rIns="0" bIns="0" rtlCol="0">
                          <a:noAutofit/>
                        </wps:bodyPr>
                      </wps:wsp>
                      <wps:wsp>
                        <wps:cNvPr id="15" name="Graphic 15"/>
                        <wps:cNvSpPr/>
                        <wps:spPr>
                          <a:xfrm>
                            <a:off x="889" y="10311256"/>
                            <a:ext cx="240029" cy="15875"/>
                          </a:xfrm>
                          <a:custGeom>
                            <a:avLst/>
                            <a:gdLst/>
                            <a:ahLst/>
                            <a:cxnLst/>
                            <a:rect l="l" t="t" r="r" b="b"/>
                            <a:pathLst>
                              <a:path w="240029" h="15875">
                                <a:moveTo>
                                  <a:pt x="0" y="15747"/>
                                </a:moveTo>
                                <a:lnTo>
                                  <a:pt x="240029" y="15747"/>
                                </a:lnTo>
                                <a:lnTo>
                                  <a:pt x="240029" y="0"/>
                                </a:lnTo>
                                <a:lnTo>
                                  <a:pt x="0" y="0"/>
                                </a:lnTo>
                                <a:lnTo>
                                  <a:pt x="0" y="15747"/>
                                </a:lnTo>
                                <a:close/>
                              </a:path>
                            </a:pathLst>
                          </a:custGeom>
                          <a:ln w="1778">
                            <a:solidFill>
                              <a:srgbClr val="000000"/>
                            </a:solidFill>
                            <a:prstDash val="solid"/>
                          </a:ln>
                        </wps:spPr>
                        <wps:bodyPr wrap="square" lIns="0" tIns="0" rIns="0" bIns="0" rtlCol="0">
                          <a:noAutofit/>
                        </wps:bodyPr>
                      </wps:wsp>
                      <wps:wsp>
                        <wps:cNvPr id="16" name="Graphic 16"/>
                        <wps:cNvSpPr/>
                        <wps:spPr>
                          <a:xfrm>
                            <a:off x="889" y="10071227"/>
                            <a:ext cx="17780" cy="255904"/>
                          </a:xfrm>
                          <a:custGeom>
                            <a:avLst/>
                            <a:gdLst/>
                            <a:ahLst/>
                            <a:cxnLst/>
                            <a:rect l="l" t="t" r="r" b="b"/>
                            <a:pathLst>
                              <a:path w="17780" h="255904">
                                <a:moveTo>
                                  <a:pt x="17271" y="0"/>
                                </a:moveTo>
                                <a:lnTo>
                                  <a:pt x="0" y="0"/>
                                </a:lnTo>
                                <a:lnTo>
                                  <a:pt x="0" y="255778"/>
                                </a:lnTo>
                                <a:lnTo>
                                  <a:pt x="17271" y="255778"/>
                                </a:lnTo>
                                <a:lnTo>
                                  <a:pt x="17271" y="0"/>
                                </a:lnTo>
                                <a:close/>
                              </a:path>
                            </a:pathLst>
                          </a:custGeom>
                          <a:solidFill>
                            <a:srgbClr val="000000"/>
                          </a:solidFill>
                        </wps:spPr>
                        <wps:bodyPr wrap="square" lIns="0" tIns="0" rIns="0" bIns="0" rtlCol="0">
                          <a:noAutofit/>
                        </wps:bodyPr>
                      </wps:wsp>
                      <wps:wsp>
                        <wps:cNvPr id="17" name="Graphic 17"/>
                        <wps:cNvSpPr/>
                        <wps:spPr>
                          <a:xfrm>
                            <a:off x="889" y="10071227"/>
                            <a:ext cx="17780" cy="255904"/>
                          </a:xfrm>
                          <a:custGeom>
                            <a:avLst/>
                            <a:gdLst/>
                            <a:ahLst/>
                            <a:cxnLst/>
                            <a:rect l="l" t="t" r="r" b="b"/>
                            <a:pathLst>
                              <a:path w="17780" h="255904">
                                <a:moveTo>
                                  <a:pt x="0" y="255778"/>
                                </a:moveTo>
                                <a:lnTo>
                                  <a:pt x="17271" y="255778"/>
                                </a:lnTo>
                                <a:lnTo>
                                  <a:pt x="17271" y="0"/>
                                </a:lnTo>
                                <a:lnTo>
                                  <a:pt x="0" y="0"/>
                                </a:lnTo>
                                <a:lnTo>
                                  <a:pt x="0" y="255778"/>
                                </a:lnTo>
                                <a:close/>
                              </a:path>
                            </a:pathLst>
                          </a:custGeom>
                          <a:ln w="1778">
                            <a:solidFill>
                              <a:srgbClr val="000000"/>
                            </a:solidFill>
                            <a:prstDash val="solid"/>
                          </a:ln>
                        </wps:spPr>
                        <wps:bodyPr wrap="square" lIns="0" tIns="0" rIns="0" bIns="0" rtlCol="0">
                          <a:noAutofit/>
                        </wps:bodyPr>
                      </wps:wsp>
                      <wps:wsp>
                        <wps:cNvPr id="18" name="Graphic 18"/>
                        <wps:cNvSpPr/>
                        <wps:spPr>
                          <a:xfrm>
                            <a:off x="889" y="10071227"/>
                            <a:ext cx="325755" cy="16510"/>
                          </a:xfrm>
                          <a:custGeom>
                            <a:avLst/>
                            <a:gdLst/>
                            <a:ahLst/>
                            <a:cxnLst/>
                            <a:rect l="l" t="t" r="r" b="b"/>
                            <a:pathLst>
                              <a:path w="325755" h="16510">
                                <a:moveTo>
                                  <a:pt x="325628" y="0"/>
                                </a:moveTo>
                                <a:lnTo>
                                  <a:pt x="0" y="0"/>
                                </a:lnTo>
                                <a:lnTo>
                                  <a:pt x="0" y="16002"/>
                                </a:lnTo>
                                <a:lnTo>
                                  <a:pt x="325628" y="16002"/>
                                </a:lnTo>
                                <a:lnTo>
                                  <a:pt x="325628" y="0"/>
                                </a:lnTo>
                                <a:close/>
                              </a:path>
                            </a:pathLst>
                          </a:custGeom>
                          <a:solidFill>
                            <a:srgbClr val="000000"/>
                          </a:solidFill>
                        </wps:spPr>
                        <wps:bodyPr wrap="square" lIns="0" tIns="0" rIns="0" bIns="0" rtlCol="0">
                          <a:noAutofit/>
                        </wps:bodyPr>
                      </wps:wsp>
                      <wps:wsp>
                        <wps:cNvPr id="19" name="Graphic 19"/>
                        <wps:cNvSpPr/>
                        <wps:spPr>
                          <a:xfrm>
                            <a:off x="889" y="10071227"/>
                            <a:ext cx="325755" cy="16510"/>
                          </a:xfrm>
                          <a:custGeom>
                            <a:avLst/>
                            <a:gdLst/>
                            <a:ahLst/>
                            <a:cxnLst/>
                            <a:rect l="l" t="t" r="r" b="b"/>
                            <a:pathLst>
                              <a:path w="325755" h="16510">
                                <a:moveTo>
                                  <a:pt x="0" y="16002"/>
                                </a:moveTo>
                                <a:lnTo>
                                  <a:pt x="325628" y="16002"/>
                                </a:lnTo>
                                <a:lnTo>
                                  <a:pt x="325628" y="0"/>
                                </a:lnTo>
                                <a:lnTo>
                                  <a:pt x="0" y="0"/>
                                </a:lnTo>
                                <a:lnTo>
                                  <a:pt x="0" y="16002"/>
                                </a:lnTo>
                                <a:close/>
                              </a:path>
                            </a:pathLst>
                          </a:custGeom>
                          <a:ln w="1778">
                            <a:solidFill>
                              <a:srgbClr val="000000"/>
                            </a:solidFill>
                            <a:prstDash val="solid"/>
                          </a:ln>
                        </wps:spPr>
                        <wps:bodyPr wrap="square" lIns="0" tIns="0" rIns="0" bIns="0" rtlCol="0">
                          <a:noAutofit/>
                        </wps:bodyPr>
                      </wps:wsp>
                      <wps:wsp>
                        <wps:cNvPr id="20" name="Graphic 20"/>
                        <wps:cNvSpPr/>
                        <wps:spPr>
                          <a:xfrm>
                            <a:off x="309245" y="10071227"/>
                            <a:ext cx="17780" cy="255904"/>
                          </a:xfrm>
                          <a:custGeom>
                            <a:avLst/>
                            <a:gdLst/>
                            <a:ahLst/>
                            <a:cxnLst/>
                            <a:rect l="l" t="t" r="r" b="b"/>
                            <a:pathLst>
                              <a:path w="17780" h="255904">
                                <a:moveTo>
                                  <a:pt x="17271" y="0"/>
                                </a:moveTo>
                                <a:lnTo>
                                  <a:pt x="0" y="0"/>
                                </a:lnTo>
                                <a:lnTo>
                                  <a:pt x="0" y="255778"/>
                                </a:lnTo>
                                <a:lnTo>
                                  <a:pt x="17271" y="255778"/>
                                </a:lnTo>
                                <a:lnTo>
                                  <a:pt x="17271" y="0"/>
                                </a:lnTo>
                                <a:close/>
                              </a:path>
                            </a:pathLst>
                          </a:custGeom>
                          <a:solidFill>
                            <a:srgbClr val="000000"/>
                          </a:solidFill>
                        </wps:spPr>
                        <wps:bodyPr wrap="square" lIns="0" tIns="0" rIns="0" bIns="0" rtlCol="0">
                          <a:noAutofit/>
                        </wps:bodyPr>
                      </wps:wsp>
                      <wps:wsp>
                        <wps:cNvPr id="21" name="Graphic 21"/>
                        <wps:cNvSpPr/>
                        <wps:spPr>
                          <a:xfrm>
                            <a:off x="309245" y="10071227"/>
                            <a:ext cx="17780" cy="255904"/>
                          </a:xfrm>
                          <a:custGeom>
                            <a:avLst/>
                            <a:gdLst/>
                            <a:ahLst/>
                            <a:cxnLst/>
                            <a:rect l="l" t="t" r="r" b="b"/>
                            <a:pathLst>
                              <a:path w="17780" h="255904">
                                <a:moveTo>
                                  <a:pt x="0" y="255778"/>
                                </a:moveTo>
                                <a:lnTo>
                                  <a:pt x="17271" y="255778"/>
                                </a:lnTo>
                                <a:lnTo>
                                  <a:pt x="17271" y="0"/>
                                </a:lnTo>
                                <a:lnTo>
                                  <a:pt x="0" y="0"/>
                                </a:lnTo>
                                <a:lnTo>
                                  <a:pt x="0" y="255778"/>
                                </a:lnTo>
                                <a:close/>
                              </a:path>
                            </a:pathLst>
                          </a:custGeom>
                          <a:ln w="1778">
                            <a:solidFill>
                              <a:srgbClr val="000000"/>
                            </a:solidFill>
                            <a:prstDash val="solid"/>
                          </a:ln>
                        </wps:spPr>
                        <wps:bodyPr wrap="square" lIns="0" tIns="0" rIns="0" bIns="0" rtlCol="0">
                          <a:noAutofit/>
                        </wps:bodyPr>
                      </wps:wsp>
                      <wps:wsp>
                        <wps:cNvPr id="22" name="Graphic 22"/>
                        <wps:cNvSpPr/>
                        <wps:spPr>
                          <a:xfrm>
                            <a:off x="309245" y="10311256"/>
                            <a:ext cx="86360" cy="15875"/>
                          </a:xfrm>
                          <a:custGeom>
                            <a:avLst/>
                            <a:gdLst/>
                            <a:ahLst/>
                            <a:cxnLst/>
                            <a:rect l="l" t="t" r="r" b="b"/>
                            <a:pathLst>
                              <a:path w="86360" h="15875">
                                <a:moveTo>
                                  <a:pt x="85852" y="0"/>
                                </a:moveTo>
                                <a:lnTo>
                                  <a:pt x="0" y="0"/>
                                </a:lnTo>
                                <a:lnTo>
                                  <a:pt x="0" y="15747"/>
                                </a:lnTo>
                                <a:lnTo>
                                  <a:pt x="85852" y="15747"/>
                                </a:lnTo>
                                <a:lnTo>
                                  <a:pt x="85852" y="0"/>
                                </a:lnTo>
                                <a:close/>
                              </a:path>
                            </a:pathLst>
                          </a:custGeom>
                          <a:solidFill>
                            <a:srgbClr val="000000"/>
                          </a:solidFill>
                        </wps:spPr>
                        <wps:bodyPr wrap="square" lIns="0" tIns="0" rIns="0" bIns="0" rtlCol="0">
                          <a:noAutofit/>
                        </wps:bodyPr>
                      </wps:wsp>
                      <wps:wsp>
                        <wps:cNvPr id="23" name="Graphic 23"/>
                        <wps:cNvSpPr/>
                        <wps:spPr>
                          <a:xfrm>
                            <a:off x="309245" y="10311256"/>
                            <a:ext cx="86360" cy="15875"/>
                          </a:xfrm>
                          <a:custGeom>
                            <a:avLst/>
                            <a:gdLst/>
                            <a:ahLst/>
                            <a:cxnLst/>
                            <a:rect l="l" t="t" r="r" b="b"/>
                            <a:pathLst>
                              <a:path w="86360" h="15875">
                                <a:moveTo>
                                  <a:pt x="0" y="15747"/>
                                </a:moveTo>
                                <a:lnTo>
                                  <a:pt x="85852" y="15747"/>
                                </a:lnTo>
                                <a:lnTo>
                                  <a:pt x="85852" y="0"/>
                                </a:lnTo>
                                <a:lnTo>
                                  <a:pt x="0" y="0"/>
                                </a:lnTo>
                                <a:lnTo>
                                  <a:pt x="0" y="15747"/>
                                </a:lnTo>
                                <a:close/>
                              </a:path>
                            </a:pathLst>
                          </a:custGeom>
                          <a:ln w="1778">
                            <a:solidFill>
                              <a:srgbClr val="000000"/>
                            </a:solidFill>
                            <a:prstDash val="solid"/>
                          </a:ln>
                        </wps:spPr>
                        <wps:bodyPr wrap="square" lIns="0" tIns="0" rIns="0" bIns="0" rtlCol="0">
                          <a:noAutofit/>
                        </wps:bodyPr>
                      </wps:wsp>
                      <wps:wsp>
                        <wps:cNvPr id="24" name="Graphic 24"/>
                        <wps:cNvSpPr/>
                        <wps:spPr>
                          <a:xfrm>
                            <a:off x="69468" y="69468"/>
                            <a:ext cx="325755" cy="101600"/>
                          </a:xfrm>
                          <a:custGeom>
                            <a:avLst/>
                            <a:gdLst/>
                            <a:ahLst/>
                            <a:cxnLst/>
                            <a:rect l="l" t="t" r="r" b="b"/>
                            <a:pathLst>
                              <a:path w="325755" h="101600">
                                <a:moveTo>
                                  <a:pt x="325628" y="0"/>
                                </a:moveTo>
                                <a:lnTo>
                                  <a:pt x="0" y="0"/>
                                </a:lnTo>
                                <a:lnTo>
                                  <a:pt x="0" y="101600"/>
                                </a:lnTo>
                                <a:lnTo>
                                  <a:pt x="325628" y="101600"/>
                                </a:lnTo>
                                <a:lnTo>
                                  <a:pt x="325628" y="0"/>
                                </a:lnTo>
                                <a:close/>
                              </a:path>
                            </a:pathLst>
                          </a:custGeom>
                          <a:solidFill>
                            <a:srgbClr val="000080"/>
                          </a:solidFill>
                        </wps:spPr>
                        <wps:bodyPr wrap="square" lIns="0" tIns="0" rIns="0" bIns="0" rtlCol="0">
                          <a:noAutofit/>
                        </wps:bodyPr>
                      </wps:wsp>
                      <wps:wsp>
                        <wps:cNvPr id="25" name="Graphic 25"/>
                        <wps:cNvSpPr/>
                        <wps:spPr>
                          <a:xfrm>
                            <a:off x="69468" y="69468"/>
                            <a:ext cx="325755" cy="101600"/>
                          </a:xfrm>
                          <a:custGeom>
                            <a:avLst/>
                            <a:gdLst/>
                            <a:ahLst/>
                            <a:cxnLst/>
                            <a:rect l="l" t="t" r="r" b="b"/>
                            <a:pathLst>
                              <a:path w="325755" h="101600">
                                <a:moveTo>
                                  <a:pt x="0" y="101600"/>
                                </a:moveTo>
                                <a:lnTo>
                                  <a:pt x="325628" y="101600"/>
                                </a:lnTo>
                                <a:lnTo>
                                  <a:pt x="325628" y="0"/>
                                </a:lnTo>
                                <a:lnTo>
                                  <a:pt x="0" y="0"/>
                                </a:lnTo>
                                <a:lnTo>
                                  <a:pt x="0" y="101600"/>
                                </a:lnTo>
                                <a:close/>
                              </a:path>
                            </a:pathLst>
                          </a:custGeom>
                          <a:ln w="1778">
                            <a:solidFill>
                              <a:srgbClr val="000080"/>
                            </a:solidFill>
                            <a:prstDash val="solid"/>
                          </a:ln>
                        </wps:spPr>
                        <wps:bodyPr wrap="square" lIns="0" tIns="0" rIns="0" bIns="0" rtlCol="0">
                          <a:noAutofit/>
                        </wps:bodyPr>
                      </wps:wsp>
                      <wps:wsp>
                        <wps:cNvPr id="26" name="Graphic 26"/>
                        <wps:cNvSpPr/>
                        <wps:spPr>
                          <a:xfrm>
                            <a:off x="69468" y="69468"/>
                            <a:ext cx="102870" cy="324485"/>
                          </a:xfrm>
                          <a:custGeom>
                            <a:avLst/>
                            <a:gdLst/>
                            <a:ahLst/>
                            <a:cxnLst/>
                            <a:rect l="l" t="t" r="r" b="b"/>
                            <a:pathLst>
                              <a:path w="102870" h="324485">
                                <a:moveTo>
                                  <a:pt x="102870" y="0"/>
                                </a:moveTo>
                                <a:lnTo>
                                  <a:pt x="0" y="0"/>
                                </a:lnTo>
                                <a:lnTo>
                                  <a:pt x="0" y="324357"/>
                                </a:lnTo>
                                <a:lnTo>
                                  <a:pt x="102870" y="324357"/>
                                </a:lnTo>
                                <a:lnTo>
                                  <a:pt x="102870" y="0"/>
                                </a:lnTo>
                                <a:close/>
                              </a:path>
                            </a:pathLst>
                          </a:custGeom>
                          <a:solidFill>
                            <a:srgbClr val="000080"/>
                          </a:solidFill>
                        </wps:spPr>
                        <wps:bodyPr wrap="square" lIns="0" tIns="0" rIns="0" bIns="0" rtlCol="0">
                          <a:noAutofit/>
                        </wps:bodyPr>
                      </wps:wsp>
                      <wps:wsp>
                        <wps:cNvPr id="27" name="Graphic 27"/>
                        <wps:cNvSpPr/>
                        <wps:spPr>
                          <a:xfrm>
                            <a:off x="69468" y="69468"/>
                            <a:ext cx="102870" cy="324485"/>
                          </a:xfrm>
                          <a:custGeom>
                            <a:avLst/>
                            <a:gdLst/>
                            <a:ahLst/>
                            <a:cxnLst/>
                            <a:rect l="l" t="t" r="r" b="b"/>
                            <a:pathLst>
                              <a:path w="102870" h="324485">
                                <a:moveTo>
                                  <a:pt x="0" y="324357"/>
                                </a:moveTo>
                                <a:lnTo>
                                  <a:pt x="102870" y="324357"/>
                                </a:lnTo>
                                <a:lnTo>
                                  <a:pt x="102870" y="0"/>
                                </a:lnTo>
                                <a:lnTo>
                                  <a:pt x="0" y="0"/>
                                </a:lnTo>
                                <a:lnTo>
                                  <a:pt x="0" y="324357"/>
                                </a:lnTo>
                                <a:close/>
                              </a:path>
                            </a:pathLst>
                          </a:custGeom>
                          <a:ln w="1778">
                            <a:solidFill>
                              <a:srgbClr val="000080"/>
                            </a:solidFill>
                            <a:prstDash val="solid"/>
                          </a:ln>
                        </wps:spPr>
                        <wps:bodyPr wrap="square" lIns="0" tIns="0" rIns="0" bIns="0" rtlCol="0">
                          <a:noAutofit/>
                        </wps:bodyPr>
                      </wps:wsp>
                      <wps:wsp>
                        <wps:cNvPr id="28" name="Graphic 28"/>
                        <wps:cNvSpPr/>
                        <wps:spPr>
                          <a:xfrm>
                            <a:off x="326516" y="889"/>
                            <a:ext cx="68580" cy="16510"/>
                          </a:xfrm>
                          <a:custGeom>
                            <a:avLst/>
                            <a:gdLst/>
                            <a:ahLst/>
                            <a:cxnLst/>
                            <a:rect l="l" t="t" r="r" b="b"/>
                            <a:pathLst>
                              <a:path w="68580" h="16510">
                                <a:moveTo>
                                  <a:pt x="68580" y="0"/>
                                </a:moveTo>
                                <a:lnTo>
                                  <a:pt x="0" y="0"/>
                                </a:lnTo>
                                <a:lnTo>
                                  <a:pt x="0" y="16001"/>
                                </a:lnTo>
                                <a:lnTo>
                                  <a:pt x="68580" y="16001"/>
                                </a:lnTo>
                                <a:lnTo>
                                  <a:pt x="68580" y="0"/>
                                </a:lnTo>
                                <a:close/>
                              </a:path>
                            </a:pathLst>
                          </a:custGeom>
                          <a:solidFill>
                            <a:srgbClr val="000000"/>
                          </a:solidFill>
                        </wps:spPr>
                        <wps:bodyPr wrap="square" lIns="0" tIns="0" rIns="0" bIns="0" rtlCol="0">
                          <a:noAutofit/>
                        </wps:bodyPr>
                      </wps:wsp>
                      <wps:wsp>
                        <wps:cNvPr id="29" name="Graphic 29"/>
                        <wps:cNvSpPr/>
                        <wps:spPr>
                          <a:xfrm>
                            <a:off x="326516" y="889"/>
                            <a:ext cx="68580" cy="16510"/>
                          </a:xfrm>
                          <a:custGeom>
                            <a:avLst/>
                            <a:gdLst/>
                            <a:ahLst/>
                            <a:cxnLst/>
                            <a:rect l="l" t="t" r="r" b="b"/>
                            <a:pathLst>
                              <a:path w="68580" h="16510">
                                <a:moveTo>
                                  <a:pt x="0" y="16001"/>
                                </a:moveTo>
                                <a:lnTo>
                                  <a:pt x="68580" y="16001"/>
                                </a:lnTo>
                                <a:lnTo>
                                  <a:pt x="68580" y="0"/>
                                </a:lnTo>
                                <a:lnTo>
                                  <a:pt x="0" y="0"/>
                                </a:lnTo>
                                <a:lnTo>
                                  <a:pt x="0" y="16001"/>
                                </a:lnTo>
                                <a:close/>
                              </a:path>
                            </a:pathLst>
                          </a:custGeom>
                          <a:ln w="1778">
                            <a:solidFill>
                              <a:srgbClr val="000000"/>
                            </a:solidFill>
                            <a:prstDash val="solid"/>
                          </a:ln>
                        </wps:spPr>
                        <wps:bodyPr wrap="square" lIns="0" tIns="0" rIns="0" bIns="0" rtlCol="0">
                          <a:noAutofit/>
                        </wps:bodyPr>
                      </wps:wsp>
                      <wps:wsp>
                        <wps:cNvPr id="30" name="Graphic 30"/>
                        <wps:cNvSpPr/>
                        <wps:spPr>
                          <a:xfrm>
                            <a:off x="326516" y="889"/>
                            <a:ext cx="17145" cy="238760"/>
                          </a:xfrm>
                          <a:custGeom>
                            <a:avLst/>
                            <a:gdLst/>
                            <a:ahLst/>
                            <a:cxnLst/>
                            <a:rect l="l" t="t" r="r" b="b"/>
                            <a:pathLst>
                              <a:path w="17145" h="238760">
                                <a:moveTo>
                                  <a:pt x="17018" y="0"/>
                                </a:moveTo>
                                <a:lnTo>
                                  <a:pt x="0" y="0"/>
                                </a:lnTo>
                                <a:lnTo>
                                  <a:pt x="0" y="238759"/>
                                </a:lnTo>
                                <a:lnTo>
                                  <a:pt x="17018" y="238759"/>
                                </a:lnTo>
                                <a:lnTo>
                                  <a:pt x="17018" y="0"/>
                                </a:lnTo>
                                <a:close/>
                              </a:path>
                            </a:pathLst>
                          </a:custGeom>
                          <a:solidFill>
                            <a:srgbClr val="000000"/>
                          </a:solidFill>
                        </wps:spPr>
                        <wps:bodyPr wrap="square" lIns="0" tIns="0" rIns="0" bIns="0" rtlCol="0">
                          <a:noAutofit/>
                        </wps:bodyPr>
                      </wps:wsp>
                      <wps:wsp>
                        <wps:cNvPr id="31" name="Graphic 31"/>
                        <wps:cNvSpPr/>
                        <wps:spPr>
                          <a:xfrm>
                            <a:off x="326516" y="889"/>
                            <a:ext cx="17145" cy="238760"/>
                          </a:xfrm>
                          <a:custGeom>
                            <a:avLst/>
                            <a:gdLst/>
                            <a:ahLst/>
                            <a:cxnLst/>
                            <a:rect l="l" t="t" r="r" b="b"/>
                            <a:pathLst>
                              <a:path w="17145" h="238760">
                                <a:moveTo>
                                  <a:pt x="0" y="238759"/>
                                </a:moveTo>
                                <a:lnTo>
                                  <a:pt x="17018" y="238759"/>
                                </a:lnTo>
                                <a:lnTo>
                                  <a:pt x="17018" y="0"/>
                                </a:lnTo>
                                <a:lnTo>
                                  <a:pt x="0" y="0"/>
                                </a:lnTo>
                                <a:lnTo>
                                  <a:pt x="0" y="238759"/>
                                </a:lnTo>
                                <a:close/>
                              </a:path>
                            </a:pathLst>
                          </a:custGeom>
                          <a:ln w="1778">
                            <a:solidFill>
                              <a:srgbClr val="000000"/>
                            </a:solidFill>
                            <a:prstDash val="solid"/>
                          </a:ln>
                        </wps:spPr>
                        <wps:bodyPr wrap="square" lIns="0" tIns="0" rIns="0" bIns="0" rtlCol="0">
                          <a:noAutofit/>
                        </wps:bodyPr>
                      </wps:wsp>
                      <wps:wsp>
                        <wps:cNvPr id="32" name="Graphic 32"/>
                        <wps:cNvSpPr/>
                        <wps:spPr>
                          <a:xfrm>
                            <a:off x="889" y="240665"/>
                            <a:ext cx="342900" cy="16510"/>
                          </a:xfrm>
                          <a:custGeom>
                            <a:avLst/>
                            <a:gdLst/>
                            <a:ahLst/>
                            <a:cxnLst/>
                            <a:rect l="l" t="t" r="r" b="b"/>
                            <a:pathLst>
                              <a:path w="342900" h="16510">
                                <a:moveTo>
                                  <a:pt x="342645" y="0"/>
                                </a:moveTo>
                                <a:lnTo>
                                  <a:pt x="0" y="0"/>
                                </a:lnTo>
                                <a:lnTo>
                                  <a:pt x="0" y="16001"/>
                                </a:lnTo>
                                <a:lnTo>
                                  <a:pt x="342645" y="16001"/>
                                </a:lnTo>
                                <a:lnTo>
                                  <a:pt x="342645" y="0"/>
                                </a:lnTo>
                                <a:close/>
                              </a:path>
                            </a:pathLst>
                          </a:custGeom>
                          <a:solidFill>
                            <a:srgbClr val="000000"/>
                          </a:solidFill>
                        </wps:spPr>
                        <wps:bodyPr wrap="square" lIns="0" tIns="0" rIns="0" bIns="0" rtlCol="0">
                          <a:noAutofit/>
                        </wps:bodyPr>
                      </wps:wsp>
                      <wps:wsp>
                        <wps:cNvPr id="33" name="Graphic 33"/>
                        <wps:cNvSpPr/>
                        <wps:spPr>
                          <a:xfrm>
                            <a:off x="889" y="240665"/>
                            <a:ext cx="342900" cy="16510"/>
                          </a:xfrm>
                          <a:custGeom>
                            <a:avLst/>
                            <a:gdLst/>
                            <a:ahLst/>
                            <a:cxnLst/>
                            <a:rect l="l" t="t" r="r" b="b"/>
                            <a:pathLst>
                              <a:path w="342900" h="16510">
                                <a:moveTo>
                                  <a:pt x="0" y="16001"/>
                                </a:moveTo>
                                <a:lnTo>
                                  <a:pt x="342645" y="16001"/>
                                </a:lnTo>
                                <a:lnTo>
                                  <a:pt x="342645" y="0"/>
                                </a:lnTo>
                                <a:lnTo>
                                  <a:pt x="0" y="0"/>
                                </a:lnTo>
                                <a:lnTo>
                                  <a:pt x="0" y="16001"/>
                                </a:lnTo>
                                <a:close/>
                              </a:path>
                            </a:pathLst>
                          </a:custGeom>
                          <a:ln w="1778">
                            <a:solidFill>
                              <a:srgbClr val="000000"/>
                            </a:solidFill>
                            <a:prstDash val="solid"/>
                          </a:ln>
                        </wps:spPr>
                        <wps:bodyPr wrap="square" lIns="0" tIns="0" rIns="0" bIns="0" rtlCol="0">
                          <a:noAutofit/>
                        </wps:bodyPr>
                      </wps:wsp>
                      <wps:wsp>
                        <wps:cNvPr id="34" name="Graphic 34"/>
                        <wps:cNvSpPr/>
                        <wps:spPr>
                          <a:xfrm>
                            <a:off x="889" y="889"/>
                            <a:ext cx="17780" cy="238760"/>
                          </a:xfrm>
                          <a:custGeom>
                            <a:avLst/>
                            <a:gdLst/>
                            <a:ahLst/>
                            <a:cxnLst/>
                            <a:rect l="l" t="t" r="r" b="b"/>
                            <a:pathLst>
                              <a:path w="17780" h="238760">
                                <a:moveTo>
                                  <a:pt x="17271" y="0"/>
                                </a:moveTo>
                                <a:lnTo>
                                  <a:pt x="0" y="0"/>
                                </a:lnTo>
                                <a:lnTo>
                                  <a:pt x="0" y="238759"/>
                                </a:lnTo>
                                <a:lnTo>
                                  <a:pt x="17271" y="238759"/>
                                </a:lnTo>
                                <a:lnTo>
                                  <a:pt x="17271" y="0"/>
                                </a:lnTo>
                                <a:close/>
                              </a:path>
                            </a:pathLst>
                          </a:custGeom>
                          <a:solidFill>
                            <a:srgbClr val="000000"/>
                          </a:solidFill>
                        </wps:spPr>
                        <wps:bodyPr wrap="square" lIns="0" tIns="0" rIns="0" bIns="0" rtlCol="0">
                          <a:noAutofit/>
                        </wps:bodyPr>
                      </wps:wsp>
                      <wps:wsp>
                        <wps:cNvPr id="35" name="Graphic 35"/>
                        <wps:cNvSpPr/>
                        <wps:spPr>
                          <a:xfrm>
                            <a:off x="889" y="889"/>
                            <a:ext cx="17780" cy="238760"/>
                          </a:xfrm>
                          <a:custGeom>
                            <a:avLst/>
                            <a:gdLst/>
                            <a:ahLst/>
                            <a:cxnLst/>
                            <a:rect l="l" t="t" r="r" b="b"/>
                            <a:pathLst>
                              <a:path w="17780" h="238760">
                                <a:moveTo>
                                  <a:pt x="0" y="238759"/>
                                </a:moveTo>
                                <a:lnTo>
                                  <a:pt x="17271" y="238759"/>
                                </a:lnTo>
                                <a:lnTo>
                                  <a:pt x="17271" y="0"/>
                                </a:lnTo>
                                <a:lnTo>
                                  <a:pt x="0" y="0"/>
                                </a:lnTo>
                                <a:lnTo>
                                  <a:pt x="0" y="238759"/>
                                </a:lnTo>
                                <a:close/>
                              </a:path>
                            </a:pathLst>
                          </a:custGeom>
                          <a:ln w="1777">
                            <a:solidFill>
                              <a:srgbClr val="000000"/>
                            </a:solidFill>
                            <a:prstDash val="solid"/>
                          </a:ln>
                        </wps:spPr>
                        <wps:bodyPr wrap="square" lIns="0" tIns="0" rIns="0" bIns="0" rtlCol="0">
                          <a:noAutofit/>
                        </wps:bodyPr>
                      </wps:wsp>
                      <wps:wsp>
                        <wps:cNvPr id="36" name="Graphic 36"/>
                        <wps:cNvSpPr/>
                        <wps:spPr>
                          <a:xfrm>
                            <a:off x="889" y="889"/>
                            <a:ext cx="257175" cy="16510"/>
                          </a:xfrm>
                          <a:custGeom>
                            <a:avLst/>
                            <a:gdLst/>
                            <a:ahLst/>
                            <a:cxnLst/>
                            <a:rect l="l" t="t" r="r" b="b"/>
                            <a:pathLst>
                              <a:path w="257175" h="16510">
                                <a:moveTo>
                                  <a:pt x="257048" y="0"/>
                                </a:moveTo>
                                <a:lnTo>
                                  <a:pt x="0" y="0"/>
                                </a:lnTo>
                                <a:lnTo>
                                  <a:pt x="0" y="16001"/>
                                </a:lnTo>
                                <a:lnTo>
                                  <a:pt x="257048" y="16001"/>
                                </a:lnTo>
                                <a:lnTo>
                                  <a:pt x="257048" y="0"/>
                                </a:lnTo>
                                <a:close/>
                              </a:path>
                            </a:pathLst>
                          </a:custGeom>
                          <a:solidFill>
                            <a:srgbClr val="000000"/>
                          </a:solidFill>
                        </wps:spPr>
                        <wps:bodyPr wrap="square" lIns="0" tIns="0" rIns="0" bIns="0" rtlCol="0">
                          <a:noAutofit/>
                        </wps:bodyPr>
                      </wps:wsp>
                      <wps:wsp>
                        <wps:cNvPr id="37" name="Graphic 37"/>
                        <wps:cNvSpPr/>
                        <wps:spPr>
                          <a:xfrm>
                            <a:off x="889" y="889"/>
                            <a:ext cx="257175" cy="16510"/>
                          </a:xfrm>
                          <a:custGeom>
                            <a:avLst/>
                            <a:gdLst/>
                            <a:ahLst/>
                            <a:cxnLst/>
                            <a:rect l="l" t="t" r="r" b="b"/>
                            <a:pathLst>
                              <a:path w="257175" h="16510">
                                <a:moveTo>
                                  <a:pt x="0" y="16001"/>
                                </a:moveTo>
                                <a:lnTo>
                                  <a:pt x="257048" y="16001"/>
                                </a:lnTo>
                                <a:lnTo>
                                  <a:pt x="257048" y="0"/>
                                </a:lnTo>
                                <a:lnTo>
                                  <a:pt x="0" y="0"/>
                                </a:lnTo>
                                <a:lnTo>
                                  <a:pt x="0" y="16001"/>
                                </a:lnTo>
                                <a:close/>
                              </a:path>
                            </a:pathLst>
                          </a:custGeom>
                          <a:ln w="1778">
                            <a:solidFill>
                              <a:srgbClr val="000000"/>
                            </a:solidFill>
                            <a:prstDash val="solid"/>
                          </a:ln>
                        </wps:spPr>
                        <wps:bodyPr wrap="square" lIns="0" tIns="0" rIns="0" bIns="0" rtlCol="0">
                          <a:noAutofit/>
                        </wps:bodyPr>
                      </wps:wsp>
                      <wps:wsp>
                        <wps:cNvPr id="38" name="Graphic 38"/>
                        <wps:cNvSpPr/>
                        <wps:spPr>
                          <a:xfrm>
                            <a:off x="240918" y="889"/>
                            <a:ext cx="17145" cy="324485"/>
                          </a:xfrm>
                          <a:custGeom>
                            <a:avLst/>
                            <a:gdLst/>
                            <a:ahLst/>
                            <a:cxnLst/>
                            <a:rect l="l" t="t" r="r" b="b"/>
                            <a:pathLst>
                              <a:path w="17145" h="324485">
                                <a:moveTo>
                                  <a:pt x="17018" y="0"/>
                                </a:moveTo>
                                <a:lnTo>
                                  <a:pt x="0" y="0"/>
                                </a:lnTo>
                                <a:lnTo>
                                  <a:pt x="0" y="324357"/>
                                </a:lnTo>
                                <a:lnTo>
                                  <a:pt x="17018" y="324357"/>
                                </a:lnTo>
                                <a:lnTo>
                                  <a:pt x="17018" y="0"/>
                                </a:lnTo>
                                <a:close/>
                              </a:path>
                            </a:pathLst>
                          </a:custGeom>
                          <a:solidFill>
                            <a:srgbClr val="000000"/>
                          </a:solidFill>
                        </wps:spPr>
                        <wps:bodyPr wrap="square" lIns="0" tIns="0" rIns="0" bIns="0" rtlCol="0">
                          <a:noAutofit/>
                        </wps:bodyPr>
                      </wps:wsp>
                      <wps:wsp>
                        <wps:cNvPr id="39" name="Graphic 39"/>
                        <wps:cNvSpPr/>
                        <wps:spPr>
                          <a:xfrm>
                            <a:off x="240918" y="889"/>
                            <a:ext cx="17145" cy="324485"/>
                          </a:xfrm>
                          <a:custGeom>
                            <a:avLst/>
                            <a:gdLst/>
                            <a:ahLst/>
                            <a:cxnLst/>
                            <a:rect l="l" t="t" r="r" b="b"/>
                            <a:pathLst>
                              <a:path w="17145" h="324485">
                                <a:moveTo>
                                  <a:pt x="0" y="324357"/>
                                </a:moveTo>
                                <a:lnTo>
                                  <a:pt x="17018" y="324357"/>
                                </a:lnTo>
                                <a:lnTo>
                                  <a:pt x="17018" y="0"/>
                                </a:lnTo>
                                <a:lnTo>
                                  <a:pt x="0" y="0"/>
                                </a:lnTo>
                                <a:lnTo>
                                  <a:pt x="0" y="324357"/>
                                </a:lnTo>
                                <a:close/>
                              </a:path>
                            </a:pathLst>
                          </a:custGeom>
                          <a:ln w="1777">
                            <a:solidFill>
                              <a:srgbClr val="000000"/>
                            </a:solidFill>
                            <a:prstDash val="solid"/>
                          </a:ln>
                        </wps:spPr>
                        <wps:bodyPr wrap="square" lIns="0" tIns="0" rIns="0" bIns="0" rtlCol="0">
                          <a:noAutofit/>
                        </wps:bodyPr>
                      </wps:wsp>
                      <wps:wsp>
                        <wps:cNvPr id="40" name="Graphic 40"/>
                        <wps:cNvSpPr/>
                        <wps:spPr>
                          <a:xfrm>
                            <a:off x="889" y="309245"/>
                            <a:ext cx="257175" cy="16510"/>
                          </a:xfrm>
                          <a:custGeom>
                            <a:avLst/>
                            <a:gdLst/>
                            <a:ahLst/>
                            <a:cxnLst/>
                            <a:rect l="l" t="t" r="r" b="b"/>
                            <a:pathLst>
                              <a:path w="257175" h="16510">
                                <a:moveTo>
                                  <a:pt x="257048" y="0"/>
                                </a:moveTo>
                                <a:lnTo>
                                  <a:pt x="0" y="0"/>
                                </a:lnTo>
                                <a:lnTo>
                                  <a:pt x="0" y="16001"/>
                                </a:lnTo>
                                <a:lnTo>
                                  <a:pt x="257048" y="16001"/>
                                </a:lnTo>
                                <a:lnTo>
                                  <a:pt x="257048" y="0"/>
                                </a:lnTo>
                                <a:close/>
                              </a:path>
                            </a:pathLst>
                          </a:custGeom>
                          <a:solidFill>
                            <a:srgbClr val="000000"/>
                          </a:solidFill>
                        </wps:spPr>
                        <wps:bodyPr wrap="square" lIns="0" tIns="0" rIns="0" bIns="0" rtlCol="0">
                          <a:noAutofit/>
                        </wps:bodyPr>
                      </wps:wsp>
                      <wps:wsp>
                        <wps:cNvPr id="41" name="Graphic 41"/>
                        <wps:cNvSpPr/>
                        <wps:spPr>
                          <a:xfrm>
                            <a:off x="889" y="309245"/>
                            <a:ext cx="257175" cy="16510"/>
                          </a:xfrm>
                          <a:custGeom>
                            <a:avLst/>
                            <a:gdLst/>
                            <a:ahLst/>
                            <a:cxnLst/>
                            <a:rect l="l" t="t" r="r" b="b"/>
                            <a:pathLst>
                              <a:path w="257175" h="16510">
                                <a:moveTo>
                                  <a:pt x="0" y="16001"/>
                                </a:moveTo>
                                <a:lnTo>
                                  <a:pt x="257048" y="16001"/>
                                </a:lnTo>
                                <a:lnTo>
                                  <a:pt x="257048" y="0"/>
                                </a:lnTo>
                                <a:lnTo>
                                  <a:pt x="0" y="0"/>
                                </a:lnTo>
                                <a:lnTo>
                                  <a:pt x="0" y="16001"/>
                                </a:lnTo>
                                <a:close/>
                              </a:path>
                            </a:pathLst>
                          </a:custGeom>
                          <a:ln w="1778">
                            <a:solidFill>
                              <a:srgbClr val="000000"/>
                            </a:solidFill>
                            <a:prstDash val="solid"/>
                          </a:ln>
                        </wps:spPr>
                        <wps:bodyPr wrap="square" lIns="0" tIns="0" rIns="0" bIns="0" rtlCol="0">
                          <a:noAutofit/>
                        </wps:bodyPr>
                      </wps:wsp>
                      <wps:wsp>
                        <wps:cNvPr id="42" name="Graphic 42"/>
                        <wps:cNvSpPr/>
                        <wps:spPr>
                          <a:xfrm>
                            <a:off x="889" y="309245"/>
                            <a:ext cx="17780" cy="85090"/>
                          </a:xfrm>
                          <a:custGeom>
                            <a:avLst/>
                            <a:gdLst/>
                            <a:ahLst/>
                            <a:cxnLst/>
                            <a:rect l="l" t="t" r="r" b="b"/>
                            <a:pathLst>
                              <a:path w="17780" h="85090">
                                <a:moveTo>
                                  <a:pt x="17271" y="0"/>
                                </a:moveTo>
                                <a:lnTo>
                                  <a:pt x="0" y="0"/>
                                </a:lnTo>
                                <a:lnTo>
                                  <a:pt x="0" y="84581"/>
                                </a:lnTo>
                                <a:lnTo>
                                  <a:pt x="17271" y="84581"/>
                                </a:lnTo>
                                <a:lnTo>
                                  <a:pt x="17271" y="0"/>
                                </a:lnTo>
                                <a:close/>
                              </a:path>
                            </a:pathLst>
                          </a:custGeom>
                          <a:solidFill>
                            <a:srgbClr val="000000"/>
                          </a:solidFill>
                        </wps:spPr>
                        <wps:bodyPr wrap="square" lIns="0" tIns="0" rIns="0" bIns="0" rtlCol="0">
                          <a:noAutofit/>
                        </wps:bodyPr>
                      </wps:wsp>
                      <wps:wsp>
                        <wps:cNvPr id="43" name="Graphic 43"/>
                        <wps:cNvSpPr/>
                        <wps:spPr>
                          <a:xfrm>
                            <a:off x="889" y="309245"/>
                            <a:ext cx="17780" cy="85090"/>
                          </a:xfrm>
                          <a:custGeom>
                            <a:avLst/>
                            <a:gdLst/>
                            <a:ahLst/>
                            <a:cxnLst/>
                            <a:rect l="l" t="t" r="r" b="b"/>
                            <a:pathLst>
                              <a:path w="17780" h="85090">
                                <a:moveTo>
                                  <a:pt x="0" y="84581"/>
                                </a:moveTo>
                                <a:lnTo>
                                  <a:pt x="17271" y="84581"/>
                                </a:lnTo>
                                <a:lnTo>
                                  <a:pt x="17271" y="0"/>
                                </a:lnTo>
                                <a:lnTo>
                                  <a:pt x="0" y="0"/>
                                </a:lnTo>
                                <a:lnTo>
                                  <a:pt x="0" y="84581"/>
                                </a:lnTo>
                                <a:close/>
                              </a:path>
                            </a:pathLst>
                          </a:custGeom>
                          <a:ln w="1778">
                            <a:solidFill>
                              <a:srgbClr val="000000"/>
                            </a:solidFill>
                            <a:prstDash val="solid"/>
                          </a:ln>
                        </wps:spPr>
                        <wps:bodyPr wrap="square" lIns="0" tIns="0" rIns="0" bIns="0" rtlCol="0">
                          <a:noAutofit/>
                        </wps:bodyPr>
                      </wps:wsp>
                      <wps:wsp>
                        <wps:cNvPr id="44" name="Graphic 44"/>
                        <wps:cNvSpPr/>
                        <wps:spPr>
                          <a:xfrm>
                            <a:off x="395097" y="10157079"/>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45" name="Graphic 45"/>
                        <wps:cNvSpPr/>
                        <wps:spPr>
                          <a:xfrm>
                            <a:off x="395097" y="10157079"/>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46" name="Graphic 46"/>
                        <wps:cNvSpPr/>
                        <wps:spPr>
                          <a:xfrm>
                            <a:off x="395097" y="10311256"/>
                            <a:ext cx="417195" cy="15875"/>
                          </a:xfrm>
                          <a:custGeom>
                            <a:avLst/>
                            <a:gdLst/>
                            <a:ahLst/>
                            <a:cxnLst/>
                            <a:rect l="l" t="t" r="r" b="b"/>
                            <a:pathLst>
                              <a:path w="417195" h="15875">
                                <a:moveTo>
                                  <a:pt x="417068" y="0"/>
                                </a:moveTo>
                                <a:lnTo>
                                  <a:pt x="0" y="0"/>
                                </a:lnTo>
                                <a:lnTo>
                                  <a:pt x="0" y="15747"/>
                                </a:lnTo>
                                <a:lnTo>
                                  <a:pt x="417068" y="15747"/>
                                </a:lnTo>
                                <a:lnTo>
                                  <a:pt x="417068" y="0"/>
                                </a:lnTo>
                                <a:close/>
                              </a:path>
                            </a:pathLst>
                          </a:custGeom>
                          <a:solidFill>
                            <a:srgbClr val="000000"/>
                          </a:solidFill>
                        </wps:spPr>
                        <wps:bodyPr wrap="square" lIns="0" tIns="0" rIns="0" bIns="0" rtlCol="0">
                          <a:noAutofit/>
                        </wps:bodyPr>
                      </wps:wsp>
                      <wps:wsp>
                        <wps:cNvPr id="47" name="Graphic 47"/>
                        <wps:cNvSpPr/>
                        <wps:spPr>
                          <a:xfrm>
                            <a:off x="395097" y="10311256"/>
                            <a:ext cx="417195" cy="15875"/>
                          </a:xfrm>
                          <a:custGeom>
                            <a:avLst/>
                            <a:gdLst/>
                            <a:ahLst/>
                            <a:cxnLst/>
                            <a:rect l="l" t="t" r="r" b="b"/>
                            <a:pathLst>
                              <a:path w="417195" h="15875">
                                <a:moveTo>
                                  <a:pt x="0" y="15747"/>
                                </a:moveTo>
                                <a:lnTo>
                                  <a:pt x="417068" y="15747"/>
                                </a:lnTo>
                                <a:lnTo>
                                  <a:pt x="417068" y="0"/>
                                </a:lnTo>
                                <a:lnTo>
                                  <a:pt x="0" y="0"/>
                                </a:lnTo>
                                <a:lnTo>
                                  <a:pt x="0" y="15747"/>
                                </a:lnTo>
                                <a:close/>
                              </a:path>
                            </a:pathLst>
                          </a:custGeom>
                          <a:ln w="1778">
                            <a:solidFill>
                              <a:srgbClr val="000000"/>
                            </a:solidFill>
                            <a:prstDash val="solid"/>
                          </a:ln>
                        </wps:spPr>
                        <wps:bodyPr wrap="square" lIns="0" tIns="0" rIns="0" bIns="0" rtlCol="0">
                          <a:noAutofit/>
                        </wps:bodyPr>
                      </wps:wsp>
                      <wps:wsp>
                        <wps:cNvPr id="48" name="Graphic 48"/>
                        <wps:cNvSpPr/>
                        <wps:spPr>
                          <a:xfrm>
                            <a:off x="813435" y="10157079"/>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49" name="Graphic 49"/>
                        <wps:cNvSpPr/>
                        <wps:spPr>
                          <a:xfrm>
                            <a:off x="813435" y="10157079"/>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50" name="Graphic 50"/>
                        <wps:cNvSpPr/>
                        <wps:spPr>
                          <a:xfrm>
                            <a:off x="813435" y="10311256"/>
                            <a:ext cx="417195" cy="15875"/>
                          </a:xfrm>
                          <a:custGeom>
                            <a:avLst/>
                            <a:gdLst/>
                            <a:ahLst/>
                            <a:cxnLst/>
                            <a:rect l="l" t="t" r="r" b="b"/>
                            <a:pathLst>
                              <a:path w="417195" h="15875">
                                <a:moveTo>
                                  <a:pt x="417068" y="0"/>
                                </a:moveTo>
                                <a:lnTo>
                                  <a:pt x="0" y="0"/>
                                </a:lnTo>
                                <a:lnTo>
                                  <a:pt x="0" y="15747"/>
                                </a:lnTo>
                                <a:lnTo>
                                  <a:pt x="417068" y="15747"/>
                                </a:lnTo>
                                <a:lnTo>
                                  <a:pt x="417068" y="0"/>
                                </a:lnTo>
                                <a:close/>
                              </a:path>
                            </a:pathLst>
                          </a:custGeom>
                          <a:solidFill>
                            <a:srgbClr val="000000"/>
                          </a:solidFill>
                        </wps:spPr>
                        <wps:bodyPr wrap="square" lIns="0" tIns="0" rIns="0" bIns="0" rtlCol="0">
                          <a:noAutofit/>
                        </wps:bodyPr>
                      </wps:wsp>
                      <wps:wsp>
                        <wps:cNvPr id="51" name="Graphic 51"/>
                        <wps:cNvSpPr/>
                        <wps:spPr>
                          <a:xfrm>
                            <a:off x="813435" y="10311256"/>
                            <a:ext cx="417195" cy="15875"/>
                          </a:xfrm>
                          <a:custGeom>
                            <a:avLst/>
                            <a:gdLst/>
                            <a:ahLst/>
                            <a:cxnLst/>
                            <a:rect l="l" t="t" r="r" b="b"/>
                            <a:pathLst>
                              <a:path w="417195" h="15875">
                                <a:moveTo>
                                  <a:pt x="0" y="15747"/>
                                </a:moveTo>
                                <a:lnTo>
                                  <a:pt x="417068" y="15747"/>
                                </a:lnTo>
                                <a:lnTo>
                                  <a:pt x="417068" y="0"/>
                                </a:lnTo>
                                <a:lnTo>
                                  <a:pt x="0" y="0"/>
                                </a:lnTo>
                                <a:lnTo>
                                  <a:pt x="0" y="15747"/>
                                </a:lnTo>
                                <a:close/>
                              </a:path>
                            </a:pathLst>
                          </a:custGeom>
                          <a:ln w="1778">
                            <a:solidFill>
                              <a:srgbClr val="000000"/>
                            </a:solidFill>
                            <a:prstDash val="solid"/>
                          </a:ln>
                        </wps:spPr>
                        <wps:bodyPr wrap="square" lIns="0" tIns="0" rIns="0" bIns="0" rtlCol="0">
                          <a:noAutofit/>
                        </wps:bodyPr>
                      </wps:wsp>
                      <wps:wsp>
                        <wps:cNvPr id="52" name="Graphic 52"/>
                        <wps:cNvSpPr/>
                        <wps:spPr>
                          <a:xfrm>
                            <a:off x="1231772" y="10157079"/>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53" name="Graphic 53"/>
                        <wps:cNvSpPr/>
                        <wps:spPr>
                          <a:xfrm>
                            <a:off x="1231772" y="10157079"/>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54" name="Graphic 54"/>
                        <wps:cNvSpPr/>
                        <wps:spPr>
                          <a:xfrm>
                            <a:off x="1231772" y="10311256"/>
                            <a:ext cx="417195" cy="15875"/>
                          </a:xfrm>
                          <a:custGeom>
                            <a:avLst/>
                            <a:gdLst/>
                            <a:ahLst/>
                            <a:cxnLst/>
                            <a:rect l="l" t="t" r="r" b="b"/>
                            <a:pathLst>
                              <a:path w="417195" h="15875">
                                <a:moveTo>
                                  <a:pt x="417068" y="0"/>
                                </a:moveTo>
                                <a:lnTo>
                                  <a:pt x="0" y="0"/>
                                </a:lnTo>
                                <a:lnTo>
                                  <a:pt x="0" y="15747"/>
                                </a:lnTo>
                                <a:lnTo>
                                  <a:pt x="417068" y="15747"/>
                                </a:lnTo>
                                <a:lnTo>
                                  <a:pt x="417068" y="0"/>
                                </a:lnTo>
                                <a:close/>
                              </a:path>
                            </a:pathLst>
                          </a:custGeom>
                          <a:solidFill>
                            <a:srgbClr val="000000"/>
                          </a:solidFill>
                        </wps:spPr>
                        <wps:bodyPr wrap="square" lIns="0" tIns="0" rIns="0" bIns="0" rtlCol="0">
                          <a:noAutofit/>
                        </wps:bodyPr>
                      </wps:wsp>
                      <wps:wsp>
                        <wps:cNvPr id="55" name="Graphic 55"/>
                        <wps:cNvSpPr/>
                        <wps:spPr>
                          <a:xfrm>
                            <a:off x="1231772" y="10311256"/>
                            <a:ext cx="417195" cy="15875"/>
                          </a:xfrm>
                          <a:custGeom>
                            <a:avLst/>
                            <a:gdLst/>
                            <a:ahLst/>
                            <a:cxnLst/>
                            <a:rect l="l" t="t" r="r" b="b"/>
                            <a:pathLst>
                              <a:path w="417195" h="15875">
                                <a:moveTo>
                                  <a:pt x="0" y="15747"/>
                                </a:moveTo>
                                <a:lnTo>
                                  <a:pt x="417068" y="15747"/>
                                </a:lnTo>
                                <a:lnTo>
                                  <a:pt x="417068" y="0"/>
                                </a:lnTo>
                                <a:lnTo>
                                  <a:pt x="0" y="0"/>
                                </a:lnTo>
                                <a:lnTo>
                                  <a:pt x="0" y="15747"/>
                                </a:lnTo>
                                <a:close/>
                              </a:path>
                            </a:pathLst>
                          </a:custGeom>
                          <a:ln w="1778">
                            <a:solidFill>
                              <a:srgbClr val="000000"/>
                            </a:solidFill>
                            <a:prstDash val="solid"/>
                          </a:ln>
                        </wps:spPr>
                        <wps:bodyPr wrap="square" lIns="0" tIns="0" rIns="0" bIns="0" rtlCol="0">
                          <a:noAutofit/>
                        </wps:bodyPr>
                      </wps:wsp>
                      <wps:wsp>
                        <wps:cNvPr id="56" name="Graphic 56"/>
                        <wps:cNvSpPr/>
                        <wps:spPr>
                          <a:xfrm>
                            <a:off x="1650110" y="10157079"/>
                            <a:ext cx="417830" cy="101600"/>
                          </a:xfrm>
                          <a:custGeom>
                            <a:avLst/>
                            <a:gdLst/>
                            <a:ahLst/>
                            <a:cxnLst/>
                            <a:rect l="l" t="t" r="r" b="b"/>
                            <a:pathLst>
                              <a:path w="417830" h="101600">
                                <a:moveTo>
                                  <a:pt x="417321" y="0"/>
                                </a:moveTo>
                                <a:lnTo>
                                  <a:pt x="0" y="0"/>
                                </a:lnTo>
                                <a:lnTo>
                                  <a:pt x="0" y="101600"/>
                                </a:lnTo>
                                <a:lnTo>
                                  <a:pt x="417321" y="101600"/>
                                </a:lnTo>
                                <a:lnTo>
                                  <a:pt x="417321" y="0"/>
                                </a:lnTo>
                                <a:close/>
                              </a:path>
                            </a:pathLst>
                          </a:custGeom>
                          <a:solidFill>
                            <a:srgbClr val="000080"/>
                          </a:solidFill>
                        </wps:spPr>
                        <wps:bodyPr wrap="square" lIns="0" tIns="0" rIns="0" bIns="0" rtlCol="0">
                          <a:noAutofit/>
                        </wps:bodyPr>
                      </wps:wsp>
                      <wps:wsp>
                        <wps:cNvPr id="57" name="Graphic 57"/>
                        <wps:cNvSpPr/>
                        <wps:spPr>
                          <a:xfrm>
                            <a:off x="1650110" y="10157079"/>
                            <a:ext cx="417830" cy="101600"/>
                          </a:xfrm>
                          <a:custGeom>
                            <a:avLst/>
                            <a:gdLst/>
                            <a:ahLst/>
                            <a:cxnLst/>
                            <a:rect l="l" t="t" r="r" b="b"/>
                            <a:pathLst>
                              <a:path w="417830" h="101600">
                                <a:moveTo>
                                  <a:pt x="0" y="101600"/>
                                </a:moveTo>
                                <a:lnTo>
                                  <a:pt x="417321" y="101600"/>
                                </a:lnTo>
                                <a:lnTo>
                                  <a:pt x="417321" y="0"/>
                                </a:lnTo>
                                <a:lnTo>
                                  <a:pt x="0" y="0"/>
                                </a:lnTo>
                                <a:lnTo>
                                  <a:pt x="0" y="101600"/>
                                </a:lnTo>
                                <a:close/>
                              </a:path>
                            </a:pathLst>
                          </a:custGeom>
                          <a:ln w="1778">
                            <a:solidFill>
                              <a:srgbClr val="000080"/>
                            </a:solidFill>
                            <a:prstDash val="solid"/>
                          </a:ln>
                        </wps:spPr>
                        <wps:bodyPr wrap="square" lIns="0" tIns="0" rIns="0" bIns="0" rtlCol="0">
                          <a:noAutofit/>
                        </wps:bodyPr>
                      </wps:wsp>
                      <wps:wsp>
                        <wps:cNvPr id="58" name="Graphic 58"/>
                        <wps:cNvSpPr/>
                        <wps:spPr>
                          <a:xfrm>
                            <a:off x="1650110" y="10311256"/>
                            <a:ext cx="417830" cy="15875"/>
                          </a:xfrm>
                          <a:custGeom>
                            <a:avLst/>
                            <a:gdLst/>
                            <a:ahLst/>
                            <a:cxnLst/>
                            <a:rect l="l" t="t" r="r" b="b"/>
                            <a:pathLst>
                              <a:path w="417830" h="15875">
                                <a:moveTo>
                                  <a:pt x="417321" y="0"/>
                                </a:moveTo>
                                <a:lnTo>
                                  <a:pt x="0" y="0"/>
                                </a:lnTo>
                                <a:lnTo>
                                  <a:pt x="0" y="15747"/>
                                </a:lnTo>
                                <a:lnTo>
                                  <a:pt x="417321" y="15747"/>
                                </a:lnTo>
                                <a:lnTo>
                                  <a:pt x="417321" y="0"/>
                                </a:lnTo>
                                <a:close/>
                              </a:path>
                            </a:pathLst>
                          </a:custGeom>
                          <a:solidFill>
                            <a:srgbClr val="000000"/>
                          </a:solidFill>
                        </wps:spPr>
                        <wps:bodyPr wrap="square" lIns="0" tIns="0" rIns="0" bIns="0" rtlCol="0">
                          <a:noAutofit/>
                        </wps:bodyPr>
                      </wps:wsp>
                      <wps:wsp>
                        <wps:cNvPr id="59" name="Graphic 59"/>
                        <wps:cNvSpPr/>
                        <wps:spPr>
                          <a:xfrm>
                            <a:off x="1650110" y="10311256"/>
                            <a:ext cx="417830" cy="15875"/>
                          </a:xfrm>
                          <a:custGeom>
                            <a:avLst/>
                            <a:gdLst/>
                            <a:ahLst/>
                            <a:cxnLst/>
                            <a:rect l="l" t="t" r="r" b="b"/>
                            <a:pathLst>
                              <a:path w="417830" h="15875">
                                <a:moveTo>
                                  <a:pt x="0" y="15747"/>
                                </a:moveTo>
                                <a:lnTo>
                                  <a:pt x="417321" y="15747"/>
                                </a:lnTo>
                                <a:lnTo>
                                  <a:pt x="417321" y="0"/>
                                </a:lnTo>
                                <a:lnTo>
                                  <a:pt x="0" y="0"/>
                                </a:lnTo>
                                <a:lnTo>
                                  <a:pt x="0" y="15747"/>
                                </a:lnTo>
                                <a:close/>
                              </a:path>
                            </a:pathLst>
                          </a:custGeom>
                          <a:ln w="1778">
                            <a:solidFill>
                              <a:srgbClr val="000000"/>
                            </a:solidFill>
                            <a:prstDash val="solid"/>
                          </a:ln>
                        </wps:spPr>
                        <wps:bodyPr wrap="square" lIns="0" tIns="0" rIns="0" bIns="0" rtlCol="0">
                          <a:noAutofit/>
                        </wps:bodyPr>
                      </wps:wsp>
                      <wps:wsp>
                        <wps:cNvPr id="60" name="Graphic 60"/>
                        <wps:cNvSpPr/>
                        <wps:spPr>
                          <a:xfrm>
                            <a:off x="2068448" y="10157079"/>
                            <a:ext cx="417830" cy="101600"/>
                          </a:xfrm>
                          <a:custGeom>
                            <a:avLst/>
                            <a:gdLst/>
                            <a:ahLst/>
                            <a:cxnLst/>
                            <a:rect l="l" t="t" r="r" b="b"/>
                            <a:pathLst>
                              <a:path w="417830" h="101600">
                                <a:moveTo>
                                  <a:pt x="417321" y="0"/>
                                </a:moveTo>
                                <a:lnTo>
                                  <a:pt x="0" y="0"/>
                                </a:lnTo>
                                <a:lnTo>
                                  <a:pt x="0" y="101600"/>
                                </a:lnTo>
                                <a:lnTo>
                                  <a:pt x="417321" y="101600"/>
                                </a:lnTo>
                                <a:lnTo>
                                  <a:pt x="417321" y="0"/>
                                </a:lnTo>
                                <a:close/>
                              </a:path>
                            </a:pathLst>
                          </a:custGeom>
                          <a:solidFill>
                            <a:srgbClr val="000080"/>
                          </a:solidFill>
                        </wps:spPr>
                        <wps:bodyPr wrap="square" lIns="0" tIns="0" rIns="0" bIns="0" rtlCol="0">
                          <a:noAutofit/>
                        </wps:bodyPr>
                      </wps:wsp>
                      <wps:wsp>
                        <wps:cNvPr id="61" name="Graphic 61"/>
                        <wps:cNvSpPr/>
                        <wps:spPr>
                          <a:xfrm>
                            <a:off x="2068448" y="10157079"/>
                            <a:ext cx="417830" cy="101600"/>
                          </a:xfrm>
                          <a:custGeom>
                            <a:avLst/>
                            <a:gdLst/>
                            <a:ahLst/>
                            <a:cxnLst/>
                            <a:rect l="l" t="t" r="r" b="b"/>
                            <a:pathLst>
                              <a:path w="417830" h="101600">
                                <a:moveTo>
                                  <a:pt x="0" y="101600"/>
                                </a:moveTo>
                                <a:lnTo>
                                  <a:pt x="417321" y="101600"/>
                                </a:lnTo>
                                <a:lnTo>
                                  <a:pt x="417321" y="0"/>
                                </a:lnTo>
                                <a:lnTo>
                                  <a:pt x="0" y="0"/>
                                </a:lnTo>
                                <a:lnTo>
                                  <a:pt x="0" y="101600"/>
                                </a:lnTo>
                                <a:close/>
                              </a:path>
                            </a:pathLst>
                          </a:custGeom>
                          <a:ln w="1778">
                            <a:solidFill>
                              <a:srgbClr val="000080"/>
                            </a:solidFill>
                            <a:prstDash val="solid"/>
                          </a:ln>
                        </wps:spPr>
                        <wps:bodyPr wrap="square" lIns="0" tIns="0" rIns="0" bIns="0" rtlCol="0">
                          <a:noAutofit/>
                        </wps:bodyPr>
                      </wps:wsp>
                      <wps:wsp>
                        <wps:cNvPr id="62" name="Graphic 62"/>
                        <wps:cNvSpPr/>
                        <wps:spPr>
                          <a:xfrm>
                            <a:off x="2068448" y="10311256"/>
                            <a:ext cx="417830" cy="15875"/>
                          </a:xfrm>
                          <a:custGeom>
                            <a:avLst/>
                            <a:gdLst/>
                            <a:ahLst/>
                            <a:cxnLst/>
                            <a:rect l="l" t="t" r="r" b="b"/>
                            <a:pathLst>
                              <a:path w="417830" h="15875">
                                <a:moveTo>
                                  <a:pt x="417321" y="0"/>
                                </a:moveTo>
                                <a:lnTo>
                                  <a:pt x="0" y="0"/>
                                </a:lnTo>
                                <a:lnTo>
                                  <a:pt x="0" y="15747"/>
                                </a:lnTo>
                                <a:lnTo>
                                  <a:pt x="417321" y="15747"/>
                                </a:lnTo>
                                <a:lnTo>
                                  <a:pt x="417321" y="0"/>
                                </a:lnTo>
                                <a:close/>
                              </a:path>
                            </a:pathLst>
                          </a:custGeom>
                          <a:solidFill>
                            <a:srgbClr val="000000"/>
                          </a:solidFill>
                        </wps:spPr>
                        <wps:bodyPr wrap="square" lIns="0" tIns="0" rIns="0" bIns="0" rtlCol="0">
                          <a:noAutofit/>
                        </wps:bodyPr>
                      </wps:wsp>
                      <wps:wsp>
                        <wps:cNvPr id="63" name="Graphic 63"/>
                        <wps:cNvSpPr/>
                        <wps:spPr>
                          <a:xfrm>
                            <a:off x="2068448" y="10311256"/>
                            <a:ext cx="417830" cy="15875"/>
                          </a:xfrm>
                          <a:custGeom>
                            <a:avLst/>
                            <a:gdLst/>
                            <a:ahLst/>
                            <a:cxnLst/>
                            <a:rect l="l" t="t" r="r" b="b"/>
                            <a:pathLst>
                              <a:path w="417830" h="15875">
                                <a:moveTo>
                                  <a:pt x="0" y="15747"/>
                                </a:moveTo>
                                <a:lnTo>
                                  <a:pt x="417321" y="15747"/>
                                </a:lnTo>
                                <a:lnTo>
                                  <a:pt x="417321" y="0"/>
                                </a:lnTo>
                                <a:lnTo>
                                  <a:pt x="0" y="0"/>
                                </a:lnTo>
                                <a:lnTo>
                                  <a:pt x="0" y="15747"/>
                                </a:lnTo>
                                <a:close/>
                              </a:path>
                            </a:pathLst>
                          </a:custGeom>
                          <a:ln w="1778">
                            <a:solidFill>
                              <a:srgbClr val="000000"/>
                            </a:solidFill>
                            <a:prstDash val="solid"/>
                          </a:ln>
                        </wps:spPr>
                        <wps:bodyPr wrap="square" lIns="0" tIns="0" rIns="0" bIns="0" rtlCol="0">
                          <a:noAutofit/>
                        </wps:bodyPr>
                      </wps:wsp>
                      <wps:wsp>
                        <wps:cNvPr id="64" name="Graphic 64"/>
                        <wps:cNvSpPr/>
                        <wps:spPr>
                          <a:xfrm>
                            <a:off x="2487041" y="10157079"/>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65" name="Graphic 65"/>
                        <wps:cNvSpPr/>
                        <wps:spPr>
                          <a:xfrm>
                            <a:off x="2487041" y="10157079"/>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66" name="Graphic 66"/>
                        <wps:cNvSpPr/>
                        <wps:spPr>
                          <a:xfrm>
                            <a:off x="2487041" y="10311256"/>
                            <a:ext cx="417195" cy="15875"/>
                          </a:xfrm>
                          <a:custGeom>
                            <a:avLst/>
                            <a:gdLst/>
                            <a:ahLst/>
                            <a:cxnLst/>
                            <a:rect l="l" t="t" r="r" b="b"/>
                            <a:pathLst>
                              <a:path w="417195" h="15875">
                                <a:moveTo>
                                  <a:pt x="417068" y="0"/>
                                </a:moveTo>
                                <a:lnTo>
                                  <a:pt x="0" y="0"/>
                                </a:lnTo>
                                <a:lnTo>
                                  <a:pt x="0" y="15747"/>
                                </a:lnTo>
                                <a:lnTo>
                                  <a:pt x="417068" y="15747"/>
                                </a:lnTo>
                                <a:lnTo>
                                  <a:pt x="417068" y="0"/>
                                </a:lnTo>
                                <a:close/>
                              </a:path>
                            </a:pathLst>
                          </a:custGeom>
                          <a:solidFill>
                            <a:srgbClr val="000000"/>
                          </a:solidFill>
                        </wps:spPr>
                        <wps:bodyPr wrap="square" lIns="0" tIns="0" rIns="0" bIns="0" rtlCol="0">
                          <a:noAutofit/>
                        </wps:bodyPr>
                      </wps:wsp>
                      <wps:wsp>
                        <wps:cNvPr id="67" name="Graphic 67"/>
                        <wps:cNvSpPr/>
                        <wps:spPr>
                          <a:xfrm>
                            <a:off x="2487041" y="10311256"/>
                            <a:ext cx="417195" cy="15875"/>
                          </a:xfrm>
                          <a:custGeom>
                            <a:avLst/>
                            <a:gdLst/>
                            <a:ahLst/>
                            <a:cxnLst/>
                            <a:rect l="l" t="t" r="r" b="b"/>
                            <a:pathLst>
                              <a:path w="417195" h="15875">
                                <a:moveTo>
                                  <a:pt x="0" y="15747"/>
                                </a:moveTo>
                                <a:lnTo>
                                  <a:pt x="417068" y="15747"/>
                                </a:lnTo>
                                <a:lnTo>
                                  <a:pt x="417068" y="0"/>
                                </a:lnTo>
                                <a:lnTo>
                                  <a:pt x="0" y="0"/>
                                </a:lnTo>
                                <a:lnTo>
                                  <a:pt x="0" y="15747"/>
                                </a:lnTo>
                                <a:close/>
                              </a:path>
                            </a:pathLst>
                          </a:custGeom>
                          <a:ln w="1778">
                            <a:solidFill>
                              <a:srgbClr val="000000"/>
                            </a:solidFill>
                            <a:prstDash val="solid"/>
                          </a:ln>
                        </wps:spPr>
                        <wps:bodyPr wrap="square" lIns="0" tIns="0" rIns="0" bIns="0" rtlCol="0">
                          <a:noAutofit/>
                        </wps:bodyPr>
                      </wps:wsp>
                      <wps:wsp>
                        <wps:cNvPr id="68" name="Graphic 68"/>
                        <wps:cNvSpPr/>
                        <wps:spPr>
                          <a:xfrm>
                            <a:off x="2905379" y="10157079"/>
                            <a:ext cx="417195" cy="101600"/>
                          </a:xfrm>
                          <a:custGeom>
                            <a:avLst/>
                            <a:gdLst/>
                            <a:ahLst/>
                            <a:cxnLst/>
                            <a:rect l="l" t="t" r="r" b="b"/>
                            <a:pathLst>
                              <a:path w="417195" h="101600">
                                <a:moveTo>
                                  <a:pt x="417067" y="0"/>
                                </a:moveTo>
                                <a:lnTo>
                                  <a:pt x="0" y="0"/>
                                </a:lnTo>
                                <a:lnTo>
                                  <a:pt x="0" y="101600"/>
                                </a:lnTo>
                                <a:lnTo>
                                  <a:pt x="417067" y="101600"/>
                                </a:lnTo>
                                <a:lnTo>
                                  <a:pt x="417067" y="0"/>
                                </a:lnTo>
                                <a:close/>
                              </a:path>
                            </a:pathLst>
                          </a:custGeom>
                          <a:solidFill>
                            <a:srgbClr val="000080"/>
                          </a:solidFill>
                        </wps:spPr>
                        <wps:bodyPr wrap="square" lIns="0" tIns="0" rIns="0" bIns="0" rtlCol="0">
                          <a:noAutofit/>
                        </wps:bodyPr>
                      </wps:wsp>
                      <wps:wsp>
                        <wps:cNvPr id="69" name="Graphic 69"/>
                        <wps:cNvSpPr/>
                        <wps:spPr>
                          <a:xfrm>
                            <a:off x="2905379" y="10157079"/>
                            <a:ext cx="417195" cy="101600"/>
                          </a:xfrm>
                          <a:custGeom>
                            <a:avLst/>
                            <a:gdLst/>
                            <a:ahLst/>
                            <a:cxnLst/>
                            <a:rect l="l" t="t" r="r" b="b"/>
                            <a:pathLst>
                              <a:path w="417195" h="101600">
                                <a:moveTo>
                                  <a:pt x="0" y="101600"/>
                                </a:moveTo>
                                <a:lnTo>
                                  <a:pt x="417067" y="101600"/>
                                </a:lnTo>
                                <a:lnTo>
                                  <a:pt x="417067" y="0"/>
                                </a:lnTo>
                                <a:lnTo>
                                  <a:pt x="0" y="0"/>
                                </a:lnTo>
                                <a:lnTo>
                                  <a:pt x="0" y="101600"/>
                                </a:lnTo>
                                <a:close/>
                              </a:path>
                            </a:pathLst>
                          </a:custGeom>
                          <a:ln w="1778">
                            <a:solidFill>
                              <a:srgbClr val="000080"/>
                            </a:solidFill>
                            <a:prstDash val="solid"/>
                          </a:ln>
                        </wps:spPr>
                        <wps:bodyPr wrap="square" lIns="0" tIns="0" rIns="0" bIns="0" rtlCol="0">
                          <a:noAutofit/>
                        </wps:bodyPr>
                      </wps:wsp>
                      <wps:wsp>
                        <wps:cNvPr id="70" name="Graphic 70"/>
                        <wps:cNvSpPr/>
                        <wps:spPr>
                          <a:xfrm>
                            <a:off x="2905379" y="10311256"/>
                            <a:ext cx="417195" cy="15875"/>
                          </a:xfrm>
                          <a:custGeom>
                            <a:avLst/>
                            <a:gdLst/>
                            <a:ahLst/>
                            <a:cxnLst/>
                            <a:rect l="l" t="t" r="r" b="b"/>
                            <a:pathLst>
                              <a:path w="417195" h="15875">
                                <a:moveTo>
                                  <a:pt x="417067" y="0"/>
                                </a:moveTo>
                                <a:lnTo>
                                  <a:pt x="0" y="0"/>
                                </a:lnTo>
                                <a:lnTo>
                                  <a:pt x="0" y="15747"/>
                                </a:lnTo>
                                <a:lnTo>
                                  <a:pt x="417067" y="15747"/>
                                </a:lnTo>
                                <a:lnTo>
                                  <a:pt x="417067" y="0"/>
                                </a:lnTo>
                                <a:close/>
                              </a:path>
                            </a:pathLst>
                          </a:custGeom>
                          <a:solidFill>
                            <a:srgbClr val="000000"/>
                          </a:solidFill>
                        </wps:spPr>
                        <wps:bodyPr wrap="square" lIns="0" tIns="0" rIns="0" bIns="0" rtlCol="0">
                          <a:noAutofit/>
                        </wps:bodyPr>
                      </wps:wsp>
                      <wps:wsp>
                        <wps:cNvPr id="71" name="Graphic 71"/>
                        <wps:cNvSpPr/>
                        <wps:spPr>
                          <a:xfrm>
                            <a:off x="2905379" y="10311256"/>
                            <a:ext cx="417195" cy="15875"/>
                          </a:xfrm>
                          <a:custGeom>
                            <a:avLst/>
                            <a:gdLst/>
                            <a:ahLst/>
                            <a:cxnLst/>
                            <a:rect l="l" t="t" r="r" b="b"/>
                            <a:pathLst>
                              <a:path w="417195" h="15875">
                                <a:moveTo>
                                  <a:pt x="0" y="15747"/>
                                </a:moveTo>
                                <a:lnTo>
                                  <a:pt x="417067" y="15747"/>
                                </a:lnTo>
                                <a:lnTo>
                                  <a:pt x="417067" y="0"/>
                                </a:lnTo>
                                <a:lnTo>
                                  <a:pt x="0" y="0"/>
                                </a:lnTo>
                                <a:lnTo>
                                  <a:pt x="0" y="15747"/>
                                </a:lnTo>
                                <a:close/>
                              </a:path>
                            </a:pathLst>
                          </a:custGeom>
                          <a:ln w="1778">
                            <a:solidFill>
                              <a:srgbClr val="000000"/>
                            </a:solidFill>
                            <a:prstDash val="solid"/>
                          </a:ln>
                        </wps:spPr>
                        <wps:bodyPr wrap="square" lIns="0" tIns="0" rIns="0" bIns="0" rtlCol="0">
                          <a:noAutofit/>
                        </wps:bodyPr>
                      </wps:wsp>
                      <wps:wsp>
                        <wps:cNvPr id="72" name="Graphic 72"/>
                        <wps:cNvSpPr/>
                        <wps:spPr>
                          <a:xfrm>
                            <a:off x="3323716" y="10157079"/>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73" name="Graphic 73"/>
                        <wps:cNvSpPr/>
                        <wps:spPr>
                          <a:xfrm>
                            <a:off x="3323716" y="10157079"/>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74" name="Graphic 74"/>
                        <wps:cNvSpPr/>
                        <wps:spPr>
                          <a:xfrm>
                            <a:off x="3323716" y="10311256"/>
                            <a:ext cx="417195" cy="15875"/>
                          </a:xfrm>
                          <a:custGeom>
                            <a:avLst/>
                            <a:gdLst/>
                            <a:ahLst/>
                            <a:cxnLst/>
                            <a:rect l="l" t="t" r="r" b="b"/>
                            <a:pathLst>
                              <a:path w="417195" h="15875">
                                <a:moveTo>
                                  <a:pt x="417068" y="0"/>
                                </a:moveTo>
                                <a:lnTo>
                                  <a:pt x="0" y="0"/>
                                </a:lnTo>
                                <a:lnTo>
                                  <a:pt x="0" y="15747"/>
                                </a:lnTo>
                                <a:lnTo>
                                  <a:pt x="417068" y="15747"/>
                                </a:lnTo>
                                <a:lnTo>
                                  <a:pt x="417068" y="0"/>
                                </a:lnTo>
                                <a:close/>
                              </a:path>
                            </a:pathLst>
                          </a:custGeom>
                          <a:solidFill>
                            <a:srgbClr val="000000"/>
                          </a:solidFill>
                        </wps:spPr>
                        <wps:bodyPr wrap="square" lIns="0" tIns="0" rIns="0" bIns="0" rtlCol="0">
                          <a:noAutofit/>
                        </wps:bodyPr>
                      </wps:wsp>
                      <wps:wsp>
                        <wps:cNvPr id="75" name="Graphic 75"/>
                        <wps:cNvSpPr/>
                        <wps:spPr>
                          <a:xfrm>
                            <a:off x="3323716" y="10311256"/>
                            <a:ext cx="417195" cy="15875"/>
                          </a:xfrm>
                          <a:custGeom>
                            <a:avLst/>
                            <a:gdLst/>
                            <a:ahLst/>
                            <a:cxnLst/>
                            <a:rect l="l" t="t" r="r" b="b"/>
                            <a:pathLst>
                              <a:path w="417195" h="15875">
                                <a:moveTo>
                                  <a:pt x="0" y="15747"/>
                                </a:moveTo>
                                <a:lnTo>
                                  <a:pt x="417068" y="15747"/>
                                </a:lnTo>
                                <a:lnTo>
                                  <a:pt x="417068" y="0"/>
                                </a:lnTo>
                                <a:lnTo>
                                  <a:pt x="0" y="0"/>
                                </a:lnTo>
                                <a:lnTo>
                                  <a:pt x="0" y="15747"/>
                                </a:lnTo>
                                <a:close/>
                              </a:path>
                            </a:pathLst>
                          </a:custGeom>
                          <a:ln w="1778">
                            <a:solidFill>
                              <a:srgbClr val="000000"/>
                            </a:solidFill>
                            <a:prstDash val="solid"/>
                          </a:ln>
                        </wps:spPr>
                        <wps:bodyPr wrap="square" lIns="0" tIns="0" rIns="0" bIns="0" rtlCol="0">
                          <a:noAutofit/>
                        </wps:bodyPr>
                      </wps:wsp>
                      <wps:wsp>
                        <wps:cNvPr id="76" name="Graphic 76"/>
                        <wps:cNvSpPr/>
                        <wps:spPr>
                          <a:xfrm>
                            <a:off x="3742054" y="10157079"/>
                            <a:ext cx="417830" cy="101600"/>
                          </a:xfrm>
                          <a:custGeom>
                            <a:avLst/>
                            <a:gdLst/>
                            <a:ahLst/>
                            <a:cxnLst/>
                            <a:rect l="l" t="t" r="r" b="b"/>
                            <a:pathLst>
                              <a:path w="417830" h="101600">
                                <a:moveTo>
                                  <a:pt x="417322" y="0"/>
                                </a:moveTo>
                                <a:lnTo>
                                  <a:pt x="0" y="0"/>
                                </a:lnTo>
                                <a:lnTo>
                                  <a:pt x="0" y="101600"/>
                                </a:lnTo>
                                <a:lnTo>
                                  <a:pt x="417322" y="101600"/>
                                </a:lnTo>
                                <a:lnTo>
                                  <a:pt x="417322" y="0"/>
                                </a:lnTo>
                                <a:close/>
                              </a:path>
                            </a:pathLst>
                          </a:custGeom>
                          <a:solidFill>
                            <a:srgbClr val="000080"/>
                          </a:solidFill>
                        </wps:spPr>
                        <wps:bodyPr wrap="square" lIns="0" tIns="0" rIns="0" bIns="0" rtlCol="0">
                          <a:noAutofit/>
                        </wps:bodyPr>
                      </wps:wsp>
                      <wps:wsp>
                        <wps:cNvPr id="77" name="Graphic 77"/>
                        <wps:cNvSpPr/>
                        <wps:spPr>
                          <a:xfrm>
                            <a:off x="3742054" y="10157079"/>
                            <a:ext cx="417830" cy="101600"/>
                          </a:xfrm>
                          <a:custGeom>
                            <a:avLst/>
                            <a:gdLst/>
                            <a:ahLst/>
                            <a:cxnLst/>
                            <a:rect l="l" t="t" r="r" b="b"/>
                            <a:pathLst>
                              <a:path w="417830" h="101600">
                                <a:moveTo>
                                  <a:pt x="0" y="101600"/>
                                </a:moveTo>
                                <a:lnTo>
                                  <a:pt x="417322" y="101600"/>
                                </a:lnTo>
                                <a:lnTo>
                                  <a:pt x="417322" y="0"/>
                                </a:lnTo>
                                <a:lnTo>
                                  <a:pt x="0" y="0"/>
                                </a:lnTo>
                                <a:lnTo>
                                  <a:pt x="0" y="101600"/>
                                </a:lnTo>
                                <a:close/>
                              </a:path>
                            </a:pathLst>
                          </a:custGeom>
                          <a:ln w="1778">
                            <a:solidFill>
                              <a:srgbClr val="000080"/>
                            </a:solidFill>
                            <a:prstDash val="solid"/>
                          </a:ln>
                        </wps:spPr>
                        <wps:bodyPr wrap="square" lIns="0" tIns="0" rIns="0" bIns="0" rtlCol="0">
                          <a:noAutofit/>
                        </wps:bodyPr>
                      </wps:wsp>
                      <wps:wsp>
                        <wps:cNvPr id="78" name="Graphic 78"/>
                        <wps:cNvSpPr/>
                        <wps:spPr>
                          <a:xfrm>
                            <a:off x="3742054" y="10311256"/>
                            <a:ext cx="417830" cy="15875"/>
                          </a:xfrm>
                          <a:custGeom>
                            <a:avLst/>
                            <a:gdLst/>
                            <a:ahLst/>
                            <a:cxnLst/>
                            <a:rect l="l" t="t" r="r" b="b"/>
                            <a:pathLst>
                              <a:path w="417830" h="15875">
                                <a:moveTo>
                                  <a:pt x="417322" y="0"/>
                                </a:moveTo>
                                <a:lnTo>
                                  <a:pt x="0" y="0"/>
                                </a:lnTo>
                                <a:lnTo>
                                  <a:pt x="0" y="15747"/>
                                </a:lnTo>
                                <a:lnTo>
                                  <a:pt x="417322" y="15747"/>
                                </a:lnTo>
                                <a:lnTo>
                                  <a:pt x="417322" y="0"/>
                                </a:lnTo>
                                <a:close/>
                              </a:path>
                            </a:pathLst>
                          </a:custGeom>
                          <a:solidFill>
                            <a:srgbClr val="000000"/>
                          </a:solidFill>
                        </wps:spPr>
                        <wps:bodyPr wrap="square" lIns="0" tIns="0" rIns="0" bIns="0" rtlCol="0">
                          <a:noAutofit/>
                        </wps:bodyPr>
                      </wps:wsp>
                      <wps:wsp>
                        <wps:cNvPr id="79" name="Graphic 79"/>
                        <wps:cNvSpPr/>
                        <wps:spPr>
                          <a:xfrm>
                            <a:off x="3742054" y="10311256"/>
                            <a:ext cx="417830" cy="15875"/>
                          </a:xfrm>
                          <a:custGeom>
                            <a:avLst/>
                            <a:gdLst/>
                            <a:ahLst/>
                            <a:cxnLst/>
                            <a:rect l="l" t="t" r="r" b="b"/>
                            <a:pathLst>
                              <a:path w="417830" h="15875">
                                <a:moveTo>
                                  <a:pt x="0" y="15747"/>
                                </a:moveTo>
                                <a:lnTo>
                                  <a:pt x="417322" y="15747"/>
                                </a:lnTo>
                                <a:lnTo>
                                  <a:pt x="417322" y="0"/>
                                </a:lnTo>
                                <a:lnTo>
                                  <a:pt x="0" y="0"/>
                                </a:lnTo>
                                <a:lnTo>
                                  <a:pt x="0" y="15747"/>
                                </a:lnTo>
                                <a:close/>
                              </a:path>
                            </a:pathLst>
                          </a:custGeom>
                          <a:ln w="1778">
                            <a:solidFill>
                              <a:srgbClr val="000000"/>
                            </a:solidFill>
                            <a:prstDash val="solid"/>
                          </a:ln>
                        </wps:spPr>
                        <wps:bodyPr wrap="square" lIns="0" tIns="0" rIns="0" bIns="0" rtlCol="0">
                          <a:noAutofit/>
                        </wps:bodyPr>
                      </wps:wsp>
                      <wps:wsp>
                        <wps:cNvPr id="80" name="Graphic 80"/>
                        <wps:cNvSpPr/>
                        <wps:spPr>
                          <a:xfrm>
                            <a:off x="4160392" y="10157079"/>
                            <a:ext cx="417830" cy="101600"/>
                          </a:xfrm>
                          <a:custGeom>
                            <a:avLst/>
                            <a:gdLst/>
                            <a:ahLst/>
                            <a:cxnLst/>
                            <a:rect l="l" t="t" r="r" b="b"/>
                            <a:pathLst>
                              <a:path w="417830" h="101600">
                                <a:moveTo>
                                  <a:pt x="417322" y="0"/>
                                </a:moveTo>
                                <a:lnTo>
                                  <a:pt x="0" y="0"/>
                                </a:lnTo>
                                <a:lnTo>
                                  <a:pt x="0" y="101600"/>
                                </a:lnTo>
                                <a:lnTo>
                                  <a:pt x="417322" y="101600"/>
                                </a:lnTo>
                                <a:lnTo>
                                  <a:pt x="417322" y="0"/>
                                </a:lnTo>
                                <a:close/>
                              </a:path>
                            </a:pathLst>
                          </a:custGeom>
                          <a:solidFill>
                            <a:srgbClr val="000080"/>
                          </a:solidFill>
                        </wps:spPr>
                        <wps:bodyPr wrap="square" lIns="0" tIns="0" rIns="0" bIns="0" rtlCol="0">
                          <a:noAutofit/>
                        </wps:bodyPr>
                      </wps:wsp>
                      <wps:wsp>
                        <wps:cNvPr id="81" name="Graphic 81"/>
                        <wps:cNvSpPr/>
                        <wps:spPr>
                          <a:xfrm>
                            <a:off x="4160392" y="10157079"/>
                            <a:ext cx="417830" cy="101600"/>
                          </a:xfrm>
                          <a:custGeom>
                            <a:avLst/>
                            <a:gdLst/>
                            <a:ahLst/>
                            <a:cxnLst/>
                            <a:rect l="l" t="t" r="r" b="b"/>
                            <a:pathLst>
                              <a:path w="417830" h="101600">
                                <a:moveTo>
                                  <a:pt x="0" y="101600"/>
                                </a:moveTo>
                                <a:lnTo>
                                  <a:pt x="417322" y="101600"/>
                                </a:lnTo>
                                <a:lnTo>
                                  <a:pt x="417322" y="0"/>
                                </a:lnTo>
                                <a:lnTo>
                                  <a:pt x="0" y="0"/>
                                </a:lnTo>
                                <a:lnTo>
                                  <a:pt x="0" y="101600"/>
                                </a:lnTo>
                                <a:close/>
                              </a:path>
                            </a:pathLst>
                          </a:custGeom>
                          <a:ln w="1778">
                            <a:solidFill>
                              <a:srgbClr val="000080"/>
                            </a:solidFill>
                            <a:prstDash val="solid"/>
                          </a:ln>
                        </wps:spPr>
                        <wps:bodyPr wrap="square" lIns="0" tIns="0" rIns="0" bIns="0" rtlCol="0">
                          <a:noAutofit/>
                        </wps:bodyPr>
                      </wps:wsp>
                      <wps:wsp>
                        <wps:cNvPr id="82" name="Graphic 82"/>
                        <wps:cNvSpPr/>
                        <wps:spPr>
                          <a:xfrm>
                            <a:off x="4160392" y="10311256"/>
                            <a:ext cx="417830" cy="15875"/>
                          </a:xfrm>
                          <a:custGeom>
                            <a:avLst/>
                            <a:gdLst/>
                            <a:ahLst/>
                            <a:cxnLst/>
                            <a:rect l="l" t="t" r="r" b="b"/>
                            <a:pathLst>
                              <a:path w="417830" h="15875">
                                <a:moveTo>
                                  <a:pt x="417322" y="0"/>
                                </a:moveTo>
                                <a:lnTo>
                                  <a:pt x="0" y="0"/>
                                </a:lnTo>
                                <a:lnTo>
                                  <a:pt x="0" y="15747"/>
                                </a:lnTo>
                                <a:lnTo>
                                  <a:pt x="417322" y="15747"/>
                                </a:lnTo>
                                <a:lnTo>
                                  <a:pt x="417322" y="0"/>
                                </a:lnTo>
                                <a:close/>
                              </a:path>
                            </a:pathLst>
                          </a:custGeom>
                          <a:solidFill>
                            <a:srgbClr val="000000"/>
                          </a:solidFill>
                        </wps:spPr>
                        <wps:bodyPr wrap="square" lIns="0" tIns="0" rIns="0" bIns="0" rtlCol="0">
                          <a:noAutofit/>
                        </wps:bodyPr>
                      </wps:wsp>
                      <wps:wsp>
                        <wps:cNvPr id="83" name="Graphic 83"/>
                        <wps:cNvSpPr/>
                        <wps:spPr>
                          <a:xfrm>
                            <a:off x="4160392" y="10311256"/>
                            <a:ext cx="417830" cy="15875"/>
                          </a:xfrm>
                          <a:custGeom>
                            <a:avLst/>
                            <a:gdLst/>
                            <a:ahLst/>
                            <a:cxnLst/>
                            <a:rect l="l" t="t" r="r" b="b"/>
                            <a:pathLst>
                              <a:path w="417830" h="15875">
                                <a:moveTo>
                                  <a:pt x="0" y="15747"/>
                                </a:moveTo>
                                <a:lnTo>
                                  <a:pt x="417322" y="15747"/>
                                </a:lnTo>
                                <a:lnTo>
                                  <a:pt x="417322" y="0"/>
                                </a:lnTo>
                                <a:lnTo>
                                  <a:pt x="0" y="0"/>
                                </a:lnTo>
                                <a:lnTo>
                                  <a:pt x="0" y="15747"/>
                                </a:lnTo>
                                <a:close/>
                              </a:path>
                            </a:pathLst>
                          </a:custGeom>
                          <a:ln w="1778">
                            <a:solidFill>
                              <a:srgbClr val="000000"/>
                            </a:solidFill>
                            <a:prstDash val="solid"/>
                          </a:ln>
                        </wps:spPr>
                        <wps:bodyPr wrap="square" lIns="0" tIns="0" rIns="0" bIns="0" rtlCol="0">
                          <a:noAutofit/>
                        </wps:bodyPr>
                      </wps:wsp>
                      <wps:wsp>
                        <wps:cNvPr id="84" name="Graphic 84"/>
                        <wps:cNvSpPr/>
                        <wps:spPr>
                          <a:xfrm>
                            <a:off x="4578984" y="10157079"/>
                            <a:ext cx="417830" cy="101600"/>
                          </a:xfrm>
                          <a:custGeom>
                            <a:avLst/>
                            <a:gdLst/>
                            <a:ahLst/>
                            <a:cxnLst/>
                            <a:rect l="l" t="t" r="r" b="b"/>
                            <a:pathLst>
                              <a:path w="417830" h="101600">
                                <a:moveTo>
                                  <a:pt x="417829" y="0"/>
                                </a:moveTo>
                                <a:lnTo>
                                  <a:pt x="0" y="0"/>
                                </a:lnTo>
                                <a:lnTo>
                                  <a:pt x="0" y="101600"/>
                                </a:lnTo>
                                <a:lnTo>
                                  <a:pt x="417829" y="101600"/>
                                </a:lnTo>
                                <a:lnTo>
                                  <a:pt x="417829" y="0"/>
                                </a:lnTo>
                                <a:close/>
                              </a:path>
                            </a:pathLst>
                          </a:custGeom>
                          <a:solidFill>
                            <a:srgbClr val="000080"/>
                          </a:solidFill>
                        </wps:spPr>
                        <wps:bodyPr wrap="square" lIns="0" tIns="0" rIns="0" bIns="0" rtlCol="0">
                          <a:noAutofit/>
                        </wps:bodyPr>
                      </wps:wsp>
                      <wps:wsp>
                        <wps:cNvPr id="85" name="Graphic 85"/>
                        <wps:cNvSpPr/>
                        <wps:spPr>
                          <a:xfrm>
                            <a:off x="4578984" y="10157079"/>
                            <a:ext cx="417830" cy="101600"/>
                          </a:xfrm>
                          <a:custGeom>
                            <a:avLst/>
                            <a:gdLst/>
                            <a:ahLst/>
                            <a:cxnLst/>
                            <a:rect l="l" t="t" r="r" b="b"/>
                            <a:pathLst>
                              <a:path w="417830" h="101600">
                                <a:moveTo>
                                  <a:pt x="0" y="101600"/>
                                </a:moveTo>
                                <a:lnTo>
                                  <a:pt x="417829" y="101600"/>
                                </a:lnTo>
                                <a:lnTo>
                                  <a:pt x="417829" y="0"/>
                                </a:lnTo>
                                <a:lnTo>
                                  <a:pt x="0" y="0"/>
                                </a:lnTo>
                                <a:lnTo>
                                  <a:pt x="0" y="101600"/>
                                </a:lnTo>
                                <a:close/>
                              </a:path>
                            </a:pathLst>
                          </a:custGeom>
                          <a:ln w="1778">
                            <a:solidFill>
                              <a:srgbClr val="000080"/>
                            </a:solidFill>
                            <a:prstDash val="solid"/>
                          </a:ln>
                        </wps:spPr>
                        <wps:bodyPr wrap="square" lIns="0" tIns="0" rIns="0" bIns="0" rtlCol="0">
                          <a:noAutofit/>
                        </wps:bodyPr>
                      </wps:wsp>
                      <wps:wsp>
                        <wps:cNvPr id="86" name="Graphic 86"/>
                        <wps:cNvSpPr/>
                        <wps:spPr>
                          <a:xfrm>
                            <a:off x="4578984" y="10311256"/>
                            <a:ext cx="417830" cy="15875"/>
                          </a:xfrm>
                          <a:custGeom>
                            <a:avLst/>
                            <a:gdLst/>
                            <a:ahLst/>
                            <a:cxnLst/>
                            <a:rect l="l" t="t" r="r" b="b"/>
                            <a:pathLst>
                              <a:path w="417830" h="15875">
                                <a:moveTo>
                                  <a:pt x="417829" y="0"/>
                                </a:moveTo>
                                <a:lnTo>
                                  <a:pt x="0" y="0"/>
                                </a:lnTo>
                                <a:lnTo>
                                  <a:pt x="0" y="15747"/>
                                </a:lnTo>
                                <a:lnTo>
                                  <a:pt x="417829" y="15747"/>
                                </a:lnTo>
                                <a:lnTo>
                                  <a:pt x="417829" y="0"/>
                                </a:lnTo>
                                <a:close/>
                              </a:path>
                            </a:pathLst>
                          </a:custGeom>
                          <a:solidFill>
                            <a:srgbClr val="000000"/>
                          </a:solidFill>
                        </wps:spPr>
                        <wps:bodyPr wrap="square" lIns="0" tIns="0" rIns="0" bIns="0" rtlCol="0">
                          <a:noAutofit/>
                        </wps:bodyPr>
                      </wps:wsp>
                      <wps:wsp>
                        <wps:cNvPr id="87" name="Graphic 87"/>
                        <wps:cNvSpPr/>
                        <wps:spPr>
                          <a:xfrm>
                            <a:off x="4578984" y="10311256"/>
                            <a:ext cx="417830" cy="15875"/>
                          </a:xfrm>
                          <a:custGeom>
                            <a:avLst/>
                            <a:gdLst/>
                            <a:ahLst/>
                            <a:cxnLst/>
                            <a:rect l="l" t="t" r="r" b="b"/>
                            <a:pathLst>
                              <a:path w="417830" h="15875">
                                <a:moveTo>
                                  <a:pt x="0" y="15747"/>
                                </a:moveTo>
                                <a:lnTo>
                                  <a:pt x="417829" y="15747"/>
                                </a:lnTo>
                                <a:lnTo>
                                  <a:pt x="417829" y="0"/>
                                </a:lnTo>
                                <a:lnTo>
                                  <a:pt x="0" y="0"/>
                                </a:lnTo>
                                <a:lnTo>
                                  <a:pt x="0" y="15747"/>
                                </a:lnTo>
                                <a:close/>
                              </a:path>
                            </a:pathLst>
                          </a:custGeom>
                          <a:ln w="1778">
                            <a:solidFill>
                              <a:srgbClr val="000000"/>
                            </a:solidFill>
                            <a:prstDash val="solid"/>
                          </a:ln>
                        </wps:spPr>
                        <wps:bodyPr wrap="square" lIns="0" tIns="0" rIns="0" bIns="0" rtlCol="0">
                          <a:noAutofit/>
                        </wps:bodyPr>
                      </wps:wsp>
                      <wps:wsp>
                        <wps:cNvPr id="88" name="Graphic 88"/>
                        <wps:cNvSpPr/>
                        <wps:spPr>
                          <a:xfrm>
                            <a:off x="4998084" y="10157079"/>
                            <a:ext cx="417830" cy="101600"/>
                          </a:xfrm>
                          <a:custGeom>
                            <a:avLst/>
                            <a:gdLst/>
                            <a:ahLst/>
                            <a:cxnLst/>
                            <a:rect l="l" t="t" r="r" b="b"/>
                            <a:pathLst>
                              <a:path w="417830" h="101600">
                                <a:moveTo>
                                  <a:pt x="417829" y="0"/>
                                </a:moveTo>
                                <a:lnTo>
                                  <a:pt x="0" y="0"/>
                                </a:lnTo>
                                <a:lnTo>
                                  <a:pt x="0" y="101600"/>
                                </a:lnTo>
                                <a:lnTo>
                                  <a:pt x="417829" y="101600"/>
                                </a:lnTo>
                                <a:lnTo>
                                  <a:pt x="417829" y="0"/>
                                </a:lnTo>
                                <a:close/>
                              </a:path>
                            </a:pathLst>
                          </a:custGeom>
                          <a:solidFill>
                            <a:srgbClr val="000080"/>
                          </a:solidFill>
                        </wps:spPr>
                        <wps:bodyPr wrap="square" lIns="0" tIns="0" rIns="0" bIns="0" rtlCol="0">
                          <a:noAutofit/>
                        </wps:bodyPr>
                      </wps:wsp>
                      <wps:wsp>
                        <wps:cNvPr id="89" name="Graphic 89"/>
                        <wps:cNvSpPr/>
                        <wps:spPr>
                          <a:xfrm>
                            <a:off x="4998084" y="10157079"/>
                            <a:ext cx="417830" cy="101600"/>
                          </a:xfrm>
                          <a:custGeom>
                            <a:avLst/>
                            <a:gdLst/>
                            <a:ahLst/>
                            <a:cxnLst/>
                            <a:rect l="l" t="t" r="r" b="b"/>
                            <a:pathLst>
                              <a:path w="417830" h="101600">
                                <a:moveTo>
                                  <a:pt x="0" y="101600"/>
                                </a:moveTo>
                                <a:lnTo>
                                  <a:pt x="417829" y="101600"/>
                                </a:lnTo>
                                <a:lnTo>
                                  <a:pt x="417829" y="0"/>
                                </a:lnTo>
                                <a:lnTo>
                                  <a:pt x="0" y="0"/>
                                </a:lnTo>
                                <a:lnTo>
                                  <a:pt x="0" y="101600"/>
                                </a:lnTo>
                                <a:close/>
                              </a:path>
                            </a:pathLst>
                          </a:custGeom>
                          <a:ln w="1778">
                            <a:solidFill>
                              <a:srgbClr val="000080"/>
                            </a:solidFill>
                            <a:prstDash val="solid"/>
                          </a:ln>
                        </wps:spPr>
                        <wps:bodyPr wrap="square" lIns="0" tIns="0" rIns="0" bIns="0" rtlCol="0">
                          <a:noAutofit/>
                        </wps:bodyPr>
                      </wps:wsp>
                      <wps:wsp>
                        <wps:cNvPr id="90" name="Graphic 90"/>
                        <wps:cNvSpPr/>
                        <wps:spPr>
                          <a:xfrm>
                            <a:off x="4998084" y="10311256"/>
                            <a:ext cx="417830" cy="15875"/>
                          </a:xfrm>
                          <a:custGeom>
                            <a:avLst/>
                            <a:gdLst/>
                            <a:ahLst/>
                            <a:cxnLst/>
                            <a:rect l="l" t="t" r="r" b="b"/>
                            <a:pathLst>
                              <a:path w="417830" h="15875">
                                <a:moveTo>
                                  <a:pt x="417829" y="0"/>
                                </a:moveTo>
                                <a:lnTo>
                                  <a:pt x="0" y="0"/>
                                </a:lnTo>
                                <a:lnTo>
                                  <a:pt x="0" y="15747"/>
                                </a:lnTo>
                                <a:lnTo>
                                  <a:pt x="417829" y="15747"/>
                                </a:lnTo>
                                <a:lnTo>
                                  <a:pt x="417829" y="0"/>
                                </a:lnTo>
                                <a:close/>
                              </a:path>
                            </a:pathLst>
                          </a:custGeom>
                          <a:solidFill>
                            <a:srgbClr val="000000"/>
                          </a:solidFill>
                        </wps:spPr>
                        <wps:bodyPr wrap="square" lIns="0" tIns="0" rIns="0" bIns="0" rtlCol="0">
                          <a:noAutofit/>
                        </wps:bodyPr>
                      </wps:wsp>
                      <wps:wsp>
                        <wps:cNvPr id="91" name="Graphic 91"/>
                        <wps:cNvSpPr/>
                        <wps:spPr>
                          <a:xfrm>
                            <a:off x="4998084" y="10311256"/>
                            <a:ext cx="417830" cy="15875"/>
                          </a:xfrm>
                          <a:custGeom>
                            <a:avLst/>
                            <a:gdLst/>
                            <a:ahLst/>
                            <a:cxnLst/>
                            <a:rect l="l" t="t" r="r" b="b"/>
                            <a:pathLst>
                              <a:path w="417830" h="15875">
                                <a:moveTo>
                                  <a:pt x="0" y="15747"/>
                                </a:moveTo>
                                <a:lnTo>
                                  <a:pt x="417829" y="15747"/>
                                </a:lnTo>
                                <a:lnTo>
                                  <a:pt x="417829" y="0"/>
                                </a:lnTo>
                                <a:lnTo>
                                  <a:pt x="0" y="0"/>
                                </a:lnTo>
                                <a:lnTo>
                                  <a:pt x="0" y="15747"/>
                                </a:lnTo>
                                <a:close/>
                              </a:path>
                            </a:pathLst>
                          </a:custGeom>
                          <a:ln w="1778">
                            <a:solidFill>
                              <a:srgbClr val="000000"/>
                            </a:solidFill>
                            <a:prstDash val="solid"/>
                          </a:ln>
                        </wps:spPr>
                        <wps:bodyPr wrap="square" lIns="0" tIns="0" rIns="0" bIns="0" rtlCol="0">
                          <a:noAutofit/>
                        </wps:bodyPr>
                      </wps:wsp>
                      <wps:wsp>
                        <wps:cNvPr id="92" name="Graphic 92"/>
                        <wps:cNvSpPr/>
                        <wps:spPr>
                          <a:xfrm>
                            <a:off x="5417184" y="10157079"/>
                            <a:ext cx="417830" cy="101600"/>
                          </a:xfrm>
                          <a:custGeom>
                            <a:avLst/>
                            <a:gdLst/>
                            <a:ahLst/>
                            <a:cxnLst/>
                            <a:rect l="l" t="t" r="r" b="b"/>
                            <a:pathLst>
                              <a:path w="417830" h="101600">
                                <a:moveTo>
                                  <a:pt x="417829" y="0"/>
                                </a:moveTo>
                                <a:lnTo>
                                  <a:pt x="0" y="0"/>
                                </a:lnTo>
                                <a:lnTo>
                                  <a:pt x="0" y="101600"/>
                                </a:lnTo>
                                <a:lnTo>
                                  <a:pt x="417829" y="101600"/>
                                </a:lnTo>
                                <a:lnTo>
                                  <a:pt x="417829" y="0"/>
                                </a:lnTo>
                                <a:close/>
                              </a:path>
                            </a:pathLst>
                          </a:custGeom>
                          <a:solidFill>
                            <a:srgbClr val="000080"/>
                          </a:solidFill>
                        </wps:spPr>
                        <wps:bodyPr wrap="square" lIns="0" tIns="0" rIns="0" bIns="0" rtlCol="0">
                          <a:noAutofit/>
                        </wps:bodyPr>
                      </wps:wsp>
                      <wps:wsp>
                        <wps:cNvPr id="93" name="Graphic 93"/>
                        <wps:cNvSpPr/>
                        <wps:spPr>
                          <a:xfrm>
                            <a:off x="5417184" y="10157079"/>
                            <a:ext cx="417830" cy="101600"/>
                          </a:xfrm>
                          <a:custGeom>
                            <a:avLst/>
                            <a:gdLst/>
                            <a:ahLst/>
                            <a:cxnLst/>
                            <a:rect l="l" t="t" r="r" b="b"/>
                            <a:pathLst>
                              <a:path w="417830" h="101600">
                                <a:moveTo>
                                  <a:pt x="0" y="101600"/>
                                </a:moveTo>
                                <a:lnTo>
                                  <a:pt x="417829" y="101600"/>
                                </a:lnTo>
                                <a:lnTo>
                                  <a:pt x="417829" y="0"/>
                                </a:lnTo>
                                <a:lnTo>
                                  <a:pt x="0" y="0"/>
                                </a:lnTo>
                                <a:lnTo>
                                  <a:pt x="0" y="101600"/>
                                </a:lnTo>
                                <a:close/>
                              </a:path>
                            </a:pathLst>
                          </a:custGeom>
                          <a:ln w="1778">
                            <a:solidFill>
                              <a:srgbClr val="000080"/>
                            </a:solidFill>
                            <a:prstDash val="solid"/>
                          </a:ln>
                        </wps:spPr>
                        <wps:bodyPr wrap="square" lIns="0" tIns="0" rIns="0" bIns="0" rtlCol="0">
                          <a:noAutofit/>
                        </wps:bodyPr>
                      </wps:wsp>
                      <wps:wsp>
                        <wps:cNvPr id="94" name="Graphic 94"/>
                        <wps:cNvSpPr/>
                        <wps:spPr>
                          <a:xfrm>
                            <a:off x="5417184" y="10311256"/>
                            <a:ext cx="417830" cy="15875"/>
                          </a:xfrm>
                          <a:custGeom>
                            <a:avLst/>
                            <a:gdLst/>
                            <a:ahLst/>
                            <a:cxnLst/>
                            <a:rect l="l" t="t" r="r" b="b"/>
                            <a:pathLst>
                              <a:path w="417830" h="15875">
                                <a:moveTo>
                                  <a:pt x="417829" y="0"/>
                                </a:moveTo>
                                <a:lnTo>
                                  <a:pt x="0" y="0"/>
                                </a:lnTo>
                                <a:lnTo>
                                  <a:pt x="0" y="15747"/>
                                </a:lnTo>
                                <a:lnTo>
                                  <a:pt x="417829" y="15747"/>
                                </a:lnTo>
                                <a:lnTo>
                                  <a:pt x="417829" y="0"/>
                                </a:lnTo>
                                <a:close/>
                              </a:path>
                            </a:pathLst>
                          </a:custGeom>
                          <a:solidFill>
                            <a:srgbClr val="000000"/>
                          </a:solidFill>
                        </wps:spPr>
                        <wps:bodyPr wrap="square" lIns="0" tIns="0" rIns="0" bIns="0" rtlCol="0">
                          <a:noAutofit/>
                        </wps:bodyPr>
                      </wps:wsp>
                      <wps:wsp>
                        <wps:cNvPr id="95" name="Graphic 95"/>
                        <wps:cNvSpPr/>
                        <wps:spPr>
                          <a:xfrm>
                            <a:off x="5417184" y="10311256"/>
                            <a:ext cx="417830" cy="15875"/>
                          </a:xfrm>
                          <a:custGeom>
                            <a:avLst/>
                            <a:gdLst/>
                            <a:ahLst/>
                            <a:cxnLst/>
                            <a:rect l="l" t="t" r="r" b="b"/>
                            <a:pathLst>
                              <a:path w="417830" h="15875">
                                <a:moveTo>
                                  <a:pt x="0" y="15747"/>
                                </a:moveTo>
                                <a:lnTo>
                                  <a:pt x="417829" y="15747"/>
                                </a:lnTo>
                                <a:lnTo>
                                  <a:pt x="417829" y="0"/>
                                </a:lnTo>
                                <a:lnTo>
                                  <a:pt x="0" y="0"/>
                                </a:lnTo>
                                <a:lnTo>
                                  <a:pt x="0" y="15747"/>
                                </a:lnTo>
                                <a:close/>
                              </a:path>
                            </a:pathLst>
                          </a:custGeom>
                          <a:ln w="1778">
                            <a:solidFill>
                              <a:srgbClr val="000000"/>
                            </a:solidFill>
                            <a:prstDash val="solid"/>
                          </a:ln>
                        </wps:spPr>
                        <wps:bodyPr wrap="square" lIns="0" tIns="0" rIns="0" bIns="0" rtlCol="0">
                          <a:noAutofit/>
                        </wps:bodyPr>
                      </wps:wsp>
                      <wps:wsp>
                        <wps:cNvPr id="96" name="Graphic 96"/>
                        <wps:cNvSpPr/>
                        <wps:spPr>
                          <a:xfrm>
                            <a:off x="5836284" y="10157079"/>
                            <a:ext cx="418465" cy="101600"/>
                          </a:xfrm>
                          <a:custGeom>
                            <a:avLst/>
                            <a:gdLst/>
                            <a:ahLst/>
                            <a:cxnLst/>
                            <a:rect l="l" t="t" r="r" b="b"/>
                            <a:pathLst>
                              <a:path w="418465" h="101600">
                                <a:moveTo>
                                  <a:pt x="418084" y="0"/>
                                </a:moveTo>
                                <a:lnTo>
                                  <a:pt x="0" y="0"/>
                                </a:lnTo>
                                <a:lnTo>
                                  <a:pt x="0" y="101600"/>
                                </a:lnTo>
                                <a:lnTo>
                                  <a:pt x="418084" y="101600"/>
                                </a:lnTo>
                                <a:lnTo>
                                  <a:pt x="418084" y="0"/>
                                </a:lnTo>
                                <a:close/>
                              </a:path>
                            </a:pathLst>
                          </a:custGeom>
                          <a:solidFill>
                            <a:srgbClr val="000080"/>
                          </a:solidFill>
                        </wps:spPr>
                        <wps:bodyPr wrap="square" lIns="0" tIns="0" rIns="0" bIns="0" rtlCol="0">
                          <a:noAutofit/>
                        </wps:bodyPr>
                      </wps:wsp>
                      <wps:wsp>
                        <wps:cNvPr id="97" name="Graphic 97"/>
                        <wps:cNvSpPr/>
                        <wps:spPr>
                          <a:xfrm>
                            <a:off x="5836284" y="10157079"/>
                            <a:ext cx="418465" cy="101600"/>
                          </a:xfrm>
                          <a:custGeom>
                            <a:avLst/>
                            <a:gdLst/>
                            <a:ahLst/>
                            <a:cxnLst/>
                            <a:rect l="l" t="t" r="r" b="b"/>
                            <a:pathLst>
                              <a:path w="418465" h="101600">
                                <a:moveTo>
                                  <a:pt x="0" y="101600"/>
                                </a:moveTo>
                                <a:lnTo>
                                  <a:pt x="418084" y="101600"/>
                                </a:lnTo>
                                <a:lnTo>
                                  <a:pt x="418084" y="0"/>
                                </a:lnTo>
                                <a:lnTo>
                                  <a:pt x="0" y="0"/>
                                </a:lnTo>
                                <a:lnTo>
                                  <a:pt x="0" y="101600"/>
                                </a:lnTo>
                                <a:close/>
                              </a:path>
                            </a:pathLst>
                          </a:custGeom>
                          <a:ln w="1778">
                            <a:solidFill>
                              <a:srgbClr val="000080"/>
                            </a:solidFill>
                            <a:prstDash val="solid"/>
                          </a:ln>
                        </wps:spPr>
                        <wps:bodyPr wrap="square" lIns="0" tIns="0" rIns="0" bIns="0" rtlCol="0">
                          <a:noAutofit/>
                        </wps:bodyPr>
                      </wps:wsp>
                      <wps:wsp>
                        <wps:cNvPr id="98" name="Graphic 98"/>
                        <wps:cNvSpPr/>
                        <wps:spPr>
                          <a:xfrm>
                            <a:off x="5836284" y="10311256"/>
                            <a:ext cx="418465" cy="15875"/>
                          </a:xfrm>
                          <a:custGeom>
                            <a:avLst/>
                            <a:gdLst/>
                            <a:ahLst/>
                            <a:cxnLst/>
                            <a:rect l="l" t="t" r="r" b="b"/>
                            <a:pathLst>
                              <a:path w="418465" h="15875">
                                <a:moveTo>
                                  <a:pt x="418084" y="0"/>
                                </a:moveTo>
                                <a:lnTo>
                                  <a:pt x="0" y="0"/>
                                </a:lnTo>
                                <a:lnTo>
                                  <a:pt x="0" y="15747"/>
                                </a:lnTo>
                                <a:lnTo>
                                  <a:pt x="418084" y="15747"/>
                                </a:lnTo>
                                <a:lnTo>
                                  <a:pt x="418084" y="0"/>
                                </a:lnTo>
                                <a:close/>
                              </a:path>
                            </a:pathLst>
                          </a:custGeom>
                          <a:solidFill>
                            <a:srgbClr val="000000"/>
                          </a:solidFill>
                        </wps:spPr>
                        <wps:bodyPr wrap="square" lIns="0" tIns="0" rIns="0" bIns="0" rtlCol="0">
                          <a:noAutofit/>
                        </wps:bodyPr>
                      </wps:wsp>
                      <wps:wsp>
                        <wps:cNvPr id="99" name="Graphic 99"/>
                        <wps:cNvSpPr/>
                        <wps:spPr>
                          <a:xfrm>
                            <a:off x="5836284" y="10311256"/>
                            <a:ext cx="418465" cy="15875"/>
                          </a:xfrm>
                          <a:custGeom>
                            <a:avLst/>
                            <a:gdLst/>
                            <a:ahLst/>
                            <a:cxnLst/>
                            <a:rect l="l" t="t" r="r" b="b"/>
                            <a:pathLst>
                              <a:path w="418465" h="15875">
                                <a:moveTo>
                                  <a:pt x="0" y="15747"/>
                                </a:moveTo>
                                <a:lnTo>
                                  <a:pt x="418084" y="15747"/>
                                </a:lnTo>
                                <a:lnTo>
                                  <a:pt x="418084" y="0"/>
                                </a:lnTo>
                                <a:lnTo>
                                  <a:pt x="0" y="0"/>
                                </a:lnTo>
                                <a:lnTo>
                                  <a:pt x="0" y="15747"/>
                                </a:lnTo>
                                <a:close/>
                              </a:path>
                            </a:pathLst>
                          </a:custGeom>
                          <a:ln w="1778">
                            <a:solidFill>
                              <a:srgbClr val="000000"/>
                            </a:solidFill>
                            <a:prstDash val="solid"/>
                          </a:ln>
                        </wps:spPr>
                        <wps:bodyPr wrap="square" lIns="0" tIns="0" rIns="0" bIns="0" rtlCol="0">
                          <a:noAutofit/>
                        </wps:bodyPr>
                      </wps:wsp>
                      <wps:wsp>
                        <wps:cNvPr id="100" name="Graphic 100"/>
                        <wps:cNvSpPr/>
                        <wps:spPr>
                          <a:xfrm>
                            <a:off x="395097" y="69468"/>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101" name="Graphic 101"/>
                        <wps:cNvSpPr/>
                        <wps:spPr>
                          <a:xfrm>
                            <a:off x="395097" y="69468"/>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102" name="Graphic 102"/>
                        <wps:cNvSpPr/>
                        <wps:spPr>
                          <a:xfrm>
                            <a:off x="395097" y="889"/>
                            <a:ext cx="417195" cy="16510"/>
                          </a:xfrm>
                          <a:custGeom>
                            <a:avLst/>
                            <a:gdLst/>
                            <a:ahLst/>
                            <a:cxnLst/>
                            <a:rect l="l" t="t" r="r" b="b"/>
                            <a:pathLst>
                              <a:path w="417195" h="16510">
                                <a:moveTo>
                                  <a:pt x="417068" y="0"/>
                                </a:moveTo>
                                <a:lnTo>
                                  <a:pt x="0" y="0"/>
                                </a:lnTo>
                                <a:lnTo>
                                  <a:pt x="0" y="16001"/>
                                </a:lnTo>
                                <a:lnTo>
                                  <a:pt x="417068" y="16001"/>
                                </a:lnTo>
                                <a:lnTo>
                                  <a:pt x="417068" y="0"/>
                                </a:lnTo>
                                <a:close/>
                              </a:path>
                            </a:pathLst>
                          </a:custGeom>
                          <a:solidFill>
                            <a:srgbClr val="000000"/>
                          </a:solidFill>
                        </wps:spPr>
                        <wps:bodyPr wrap="square" lIns="0" tIns="0" rIns="0" bIns="0" rtlCol="0">
                          <a:noAutofit/>
                        </wps:bodyPr>
                      </wps:wsp>
                      <wps:wsp>
                        <wps:cNvPr id="103" name="Graphic 103"/>
                        <wps:cNvSpPr/>
                        <wps:spPr>
                          <a:xfrm>
                            <a:off x="395097" y="889"/>
                            <a:ext cx="417195" cy="16510"/>
                          </a:xfrm>
                          <a:custGeom>
                            <a:avLst/>
                            <a:gdLst/>
                            <a:ahLst/>
                            <a:cxnLst/>
                            <a:rect l="l" t="t" r="r" b="b"/>
                            <a:pathLst>
                              <a:path w="417195" h="16510">
                                <a:moveTo>
                                  <a:pt x="0" y="16001"/>
                                </a:moveTo>
                                <a:lnTo>
                                  <a:pt x="417068" y="16001"/>
                                </a:lnTo>
                                <a:lnTo>
                                  <a:pt x="417068" y="0"/>
                                </a:lnTo>
                                <a:lnTo>
                                  <a:pt x="0" y="0"/>
                                </a:lnTo>
                                <a:lnTo>
                                  <a:pt x="0" y="16001"/>
                                </a:lnTo>
                                <a:close/>
                              </a:path>
                            </a:pathLst>
                          </a:custGeom>
                          <a:ln w="1777">
                            <a:solidFill>
                              <a:srgbClr val="000000"/>
                            </a:solidFill>
                            <a:prstDash val="solid"/>
                          </a:ln>
                        </wps:spPr>
                        <wps:bodyPr wrap="square" lIns="0" tIns="0" rIns="0" bIns="0" rtlCol="0">
                          <a:noAutofit/>
                        </wps:bodyPr>
                      </wps:wsp>
                      <wps:wsp>
                        <wps:cNvPr id="104" name="Graphic 104"/>
                        <wps:cNvSpPr/>
                        <wps:spPr>
                          <a:xfrm>
                            <a:off x="813435" y="69468"/>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105" name="Graphic 105"/>
                        <wps:cNvSpPr/>
                        <wps:spPr>
                          <a:xfrm>
                            <a:off x="813435" y="69468"/>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106" name="Graphic 106"/>
                        <wps:cNvSpPr/>
                        <wps:spPr>
                          <a:xfrm>
                            <a:off x="813435" y="889"/>
                            <a:ext cx="417195" cy="16510"/>
                          </a:xfrm>
                          <a:custGeom>
                            <a:avLst/>
                            <a:gdLst/>
                            <a:ahLst/>
                            <a:cxnLst/>
                            <a:rect l="l" t="t" r="r" b="b"/>
                            <a:pathLst>
                              <a:path w="417195" h="16510">
                                <a:moveTo>
                                  <a:pt x="417068" y="0"/>
                                </a:moveTo>
                                <a:lnTo>
                                  <a:pt x="0" y="0"/>
                                </a:lnTo>
                                <a:lnTo>
                                  <a:pt x="0" y="16001"/>
                                </a:lnTo>
                                <a:lnTo>
                                  <a:pt x="417068" y="16001"/>
                                </a:lnTo>
                                <a:lnTo>
                                  <a:pt x="417068" y="0"/>
                                </a:lnTo>
                                <a:close/>
                              </a:path>
                            </a:pathLst>
                          </a:custGeom>
                          <a:solidFill>
                            <a:srgbClr val="000000"/>
                          </a:solidFill>
                        </wps:spPr>
                        <wps:bodyPr wrap="square" lIns="0" tIns="0" rIns="0" bIns="0" rtlCol="0">
                          <a:noAutofit/>
                        </wps:bodyPr>
                      </wps:wsp>
                      <wps:wsp>
                        <wps:cNvPr id="107" name="Graphic 107"/>
                        <wps:cNvSpPr/>
                        <wps:spPr>
                          <a:xfrm>
                            <a:off x="813435" y="889"/>
                            <a:ext cx="417195" cy="16510"/>
                          </a:xfrm>
                          <a:custGeom>
                            <a:avLst/>
                            <a:gdLst/>
                            <a:ahLst/>
                            <a:cxnLst/>
                            <a:rect l="l" t="t" r="r" b="b"/>
                            <a:pathLst>
                              <a:path w="417195" h="16510">
                                <a:moveTo>
                                  <a:pt x="0" y="16001"/>
                                </a:moveTo>
                                <a:lnTo>
                                  <a:pt x="417068" y="16001"/>
                                </a:lnTo>
                                <a:lnTo>
                                  <a:pt x="417068" y="0"/>
                                </a:lnTo>
                                <a:lnTo>
                                  <a:pt x="0" y="0"/>
                                </a:lnTo>
                                <a:lnTo>
                                  <a:pt x="0" y="16001"/>
                                </a:lnTo>
                                <a:close/>
                              </a:path>
                            </a:pathLst>
                          </a:custGeom>
                          <a:ln w="1777">
                            <a:solidFill>
                              <a:srgbClr val="000000"/>
                            </a:solidFill>
                            <a:prstDash val="solid"/>
                          </a:ln>
                        </wps:spPr>
                        <wps:bodyPr wrap="square" lIns="0" tIns="0" rIns="0" bIns="0" rtlCol="0">
                          <a:noAutofit/>
                        </wps:bodyPr>
                      </wps:wsp>
                      <wps:wsp>
                        <wps:cNvPr id="108" name="Graphic 108"/>
                        <wps:cNvSpPr/>
                        <wps:spPr>
                          <a:xfrm>
                            <a:off x="1231772" y="69468"/>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109" name="Graphic 109"/>
                        <wps:cNvSpPr/>
                        <wps:spPr>
                          <a:xfrm>
                            <a:off x="1231772" y="69468"/>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110" name="Graphic 110"/>
                        <wps:cNvSpPr/>
                        <wps:spPr>
                          <a:xfrm>
                            <a:off x="1231772" y="889"/>
                            <a:ext cx="417195" cy="16510"/>
                          </a:xfrm>
                          <a:custGeom>
                            <a:avLst/>
                            <a:gdLst/>
                            <a:ahLst/>
                            <a:cxnLst/>
                            <a:rect l="l" t="t" r="r" b="b"/>
                            <a:pathLst>
                              <a:path w="417195" h="16510">
                                <a:moveTo>
                                  <a:pt x="417068" y="0"/>
                                </a:moveTo>
                                <a:lnTo>
                                  <a:pt x="0" y="0"/>
                                </a:lnTo>
                                <a:lnTo>
                                  <a:pt x="0" y="16001"/>
                                </a:lnTo>
                                <a:lnTo>
                                  <a:pt x="417068" y="16001"/>
                                </a:lnTo>
                                <a:lnTo>
                                  <a:pt x="417068" y="0"/>
                                </a:lnTo>
                                <a:close/>
                              </a:path>
                            </a:pathLst>
                          </a:custGeom>
                          <a:solidFill>
                            <a:srgbClr val="000000"/>
                          </a:solidFill>
                        </wps:spPr>
                        <wps:bodyPr wrap="square" lIns="0" tIns="0" rIns="0" bIns="0" rtlCol="0">
                          <a:noAutofit/>
                        </wps:bodyPr>
                      </wps:wsp>
                      <wps:wsp>
                        <wps:cNvPr id="111" name="Graphic 111"/>
                        <wps:cNvSpPr/>
                        <wps:spPr>
                          <a:xfrm>
                            <a:off x="1231772" y="889"/>
                            <a:ext cx="417195" cy="16510"/>
                          </a:xfrm>
                          <a:custGeom>
                            <a:avLst/>
                            <a:gdLst/>
                            <a:ahLst/>
                            <a:cxnLst/>
                            <a:rect l="l" t="t" r="r" b="b"/>
                            <a:pathLst>
                              <a:path w="417195" h="16510">
                                <a:moveTo>
                                  <a:pt x="0" y="16001"/>
                                </a:moveTo>
                                <a:lnTo>
                                  <a:pt x="417068" y="16001"/>
                                </a:lnTo>
                                <a:lnTo>
                                  <a:pt x="417068" y="0"/>
                                </a:lnTo>
                                <a:lnTo>
                                  <a:pt x="0" y="0"/>
                                </a:lnTo>
                                <a:lnTo>
                                  <a:pt x="0" y="16001"/>
                                </a:lnTo>
                                <a:close/>
                              </a:path>
                            </a:pathLst>
                          </a:custGeom>
                          <a:ln w="1777">
                            <a:solidFill>
                              <a:srgbClr val="000000"/>
                            </a:solidFill>
                            <a:prstDash val="solid"/>
                          </a:ln>
                        </wps:spPr>
                        <wps:bodyPr wrap="square" lIns="0" tIns="0" rIns="0" bIns="0" rtlCol="0">
                          <a:noAutofit/>
                        </wps:bodyPr>
                      </wps:wsp>
                      <wps:wsp>
                        <wps:cNvPr id="112" name="Graphic 112"/>
                        <wps:cNvSpPr/>
                        <wps:spPr>
                          <a:xfrm>
                            <a:off x="1650110" y="69468"/>
                            <a:ext cx="417830" cy="101600"/>
                          </a:xfrm>
                          <a:custGeom>
                            <a:avLst/>
                            <a:gdLst/>
                            <a:ahLst/>
                            <a:cxnLst/>
                            <a:rect l="l" t="t" r="r" b="b"/>
                            <a:pathLst>
                              <a:path w="417830" h="101600">
                                <a:moveTo>
                                  <a:pt x="417321" y="0"/>
                                </a:moveTo>
                                <a:lnTo>
                                  <a:pt x="0" y="0"/>
                                </a:lnTo>
                                <a:lnTo>
                                  <a:pt x="0" y="101600"/>
                                </a:lnTo>
                                <a:lnTo>
                                  <a:pt x="417321" y="101600"/>
                                </a:lnTo>
                                <a:lnTo>
                                  <a:pt x="417321" y="0"/>
                                </a:lnTo>
                                <a:close/>
                              </a:path>
                            </a:pathLst>
                          </a:custGeom>
                          <a:solidFill>
                            <a:srgbClr val="000080"/>
                          </a:solidFill>
                        </wps:spPr>
                        <wps:bodyPr wrap="square" lIns="0" tIns="0" rIns="0" bIns="0" rtlCol="0">
                          <a:noAutofit/>
                        </wps:bodyPr>
                      </wps:wsp>
                      <wps:wsp>
                        <wps:cNvPr id="113" name="Graphic 113"/>
                        <wps:cNvSpPr/>
                        <wps:spPr>
                          <a:xfrm>
                            <a:off x="1650110" y="69468"/>
                            <a:ext cx="417830" cy="101600"/>
                          </a:xfrm>
                          <a:custGeom>
                            <a:avLst/>
                            <a:gdLst/>
                            <a:ahLst/>
                            <a:cxnLst/>
                            <a:rect l="l" t="t" r="r" b="b"/>
                            <a:pathLst>
                              <a:path w="417830" h="101600">
                                <a:moveTo>
                                  <a:pt x="0" y="101600"/>
                                </a:moveTo>
                                <a:lnTo>
                                  <a:pt x="417321" y="101600"/>
                                </a:lnTo>
                                <a:lnTo>
                                  <a:pt x="417321" y="0"/>
                                </a:lnTo>
                                <a:lnTo>
                                  <a:pt x="0" y="0"/>
                                </a:lnTo>
                                <a:lnTo>
                                  <a:pt x="0" y="101600"/>
                                </a:lnTo>
                                <a:close/>
                              </a:path>
                            </a:pathLst>
                          </a:custGeom>
                          <a:ln w="1778">
                            <a:solidFill>
                              <a:srgbClr val="000080"/>
                            </a:solidFill>
                            <a:prstDash val="solid"/>
                          </a:ln>
                        </wps:spPr>
                        <wps:bodyPr wrap="square" lIns="0" tIns="0" rIns="0" bIns="0" rtlCol="0">
                          <a:noAutofit/>
                        </wps:bodyPr>
                      </wps:wsp>
                      <wps:wsp>
                        <wps:cNvPr id="114" name="Graphic 114"/>
                        <wps:cNvSpPr/>
                        <wps:spPr>
                          <a:xfrm>
                            <a:off x="1650110" y="889"/>
                            <a:ext cx="417830" cy="16510"/>
                          </a:xfrm>
                          <a:custGeom>
                            <a:avLst/>
                            <a:gdLst/>
                            <a:ahLst/>
                            <a:cxnLst/>
                            <a:rect l="l" t="t" r="r" b="b"/>
                            <a:pathLst>
                              <a:path w="417830" h="16510">
                                <a:moveTo>
                                  <a:pt x="417321" y="0"/>
                                </a:moveTo>
                                <a:lnTo>
                                  <a:pt x="0" y="0"/>
                                </a:lnTo>
                                <a:lnTo>
                                  <a:pt x="0" y="16001"/>
                                </a:lnTo>
                                <a:lnTo>
                                  <a:pt x="417321" y="16001"/>
                                </a:lnTo>
                                <a:lnTo>
                                  <a:pt x="417321" y="0"/>
                                </a:lnTo>
                                <a:close/>
                              </a:path>
                            </a:pathLst>
                          </a:custGeom>
                          <a:solidFill>
                            <a:srgbClr val="000000"/>
                          </a:solidFill>
                        </wps:spPr>
                        <wps:bodyPr wrap="square" lIns="0" tIns="0" rIns="0" bIns="0" rtlCol="0">
                          <a:noAutofit/>
                        </wps:bodyPr>
                      </wps:wsp>
                      <wps:wsp>
                        <wps:cNvPr id="115" name="Graphic 115"/>
                        <wps:cNvSpPr/>
                        <wps:spPr>
                          <a:xfrm>
                            <a:off x="1650110" y="889"/>
                            <a:ext cx="417830" cy="16510"/>
                          </a:xfrm>
                          <a:custGeom>
                            <a:avLst/>
                            <a:gdLst/>
                            <a:ahLst/>
                            <a:cxnLst/>
                            <a:rect l="l" t="t" r="r" b="b"/>
                            <a:pathLst>
                              <a:path w="417830" h="16510">
                                <a:moveTo>
                                  <a:pt x="0" y="16001"/>
                                </a:moveTo>
                                <a:lnTo>
                                  <a:pt x="417321" y="16001"/>
                                </a:lnTo>
                                <a:lnTo>
                                  <a:pt x="417321" y="0"/>
                                </a:lnTo>
                                <a:lnTo>
                                  <a:pt x="0" y="0"/>
                                </a:lnTo>
                                <a:lnTo>
                                  <a:pt x="0" y="16001"/>
                                </a:lnTo>
                                <a:close/>
                              </a:path>
                            </a:pathLst>
                          </a:custGeom>
                          <a:ln w="1778">
                            <a:solidFill>
                              <a:srgbClr val="000000"/>
                            </a:solidFill>
                            <a:prstDash val="solid"/>
                          </a:ln>
                        </wps:spPr>
                        <wps:bodyPr wrap="square" lIns="0" tIns="0" rIns="0" bIns="0" rtlCol="0">
                          <a:noAutofit/>
                        </wps:bodyPr>
                      </wps:wsp>
                      <wps:wsp>
                        <wps:cNvPr id="116" name="Graphic 116"/>
                        <wps:cNvSpPr/>
                        <wps:spPr>
                          <a:xfrm>
                            <a:off x="2068448" y="69468"/>
                            <a:ext cx="417830" cy="101600"/>
                          </a:xfrm>
                          <a:custGeom>
                            <a:avLst/>
                            <a:gdLst/>
                            <a:ahLst/>
                            <a:cxnLst/>
                            <a:rect l="l" t="t" r="r" b="b"/>
                            <a:pathLst>
                              <a:path w="417830" h="101600">
                                <a:moveTo>
                                  <a:pt x="417321" y="0"/>
                                </a:moveTo>
                                <a:lnTo>
                                  <a:pt x="0" y="0"/>
                                </a:lnTo>
                                <a:lnTo>
                                  <a:pt x="0" y="101600"/>
                                </a:lnTo>
                                <a:lnTo>
                                  <a:pt x="417321" y="101600"/>
                                </a:lnTo>
                                <a:lnTo>
                                  <a:pt x="417321" y="0"/>
                                </a:lnTo>
                                <a:close/>
                              </a:path>
                            </a:pathLst>
                          </a:custGeom>
                          <a:solidFill>
                            <a:srgbClr val="000080"/>
                          </a:solidFill>
                        </wps:spPr>
                        <wps:bodyPr wrap="square" lIns="0" tIns="0" rIns="0" bIns="0" rtlCol="0">
                          <a:noAutofit/>
                        </wps:bodyPr>
                      </wps:wsp>
                      <wps:wsp>
                        <wps:cNvPr id="117" name="Graphic 117"/>
                        <wps:cNvSpPr/>
                        <wps:spPr>
                          <a:xfrm>
                            <a:off x="2068448" y="69468"/>
                            <a:ext cx="417830" cy="101600"/>
                          </a:xfrm>
                          <a:custGeom>
                            <a:avLst/>
                            <a:gdLst/>
                            <a:ahLst/>
                            <a:cxnLst/>
                            <a:rect l="l" t="t" r="r" b="b"/>
                            <a:pathLst>
                              <a:path w="417830" h="101600">
                                <a:moveTo>
                                  <a:pt x="0" y="101600"/>
                                </a:moveTo>
                                <a:lnTo>
                                  <a:pt x="417321" y="101600"/>
                                </a:lnTo>
                                <a:lnTo>
                                  <a:pt x="417321" y="0"/>
                                </a:lnTo>
                                <a:lnTo>
                                  <a:pt x="0" y="0"/>
                                </a:lnTo>
                                <a:lnTo>
                                  <a:pt x="0" y="101600"/>
                                </a:lnTo>
                                <a:close/>
                              </a:path>
                            </a:pathLst>
                          </a:custGeom>
                          <a:ln w="1778">
                            <a:solidFill>
                              <a:srgbClr val="000080"/>
                            </a:solidFill>
                            <a:prstDash val="solid"/>
                          </a:ln>
                        </wps:spPr>
                        <wps:bodyPr wrap="square" lIns="0" tIns="0" rIns="0" bIns="0" rtlCol="0">
                          <a:noAutofit/>
                        </wps:bodyPr>
                      </wps:wsp>
                      <wps:wsp>
                        <wps:cNvPr id="118" name="Graphic 118"/>
                        <wps:cNvSpPr/>
                        <wps:spPr>
                          <a:xfrm>
                            <a:off x="2068448" y="889"/>
                            <a:ext cx="417830" cy="16510"/>
                          </a:xfrm>
                          <a:custGeom>
                            <a:avLst/>
                            <a:gdLst/>
                            <a:ahLst/>
                            <a:cxnLst/>
                            <a:rect l="l" t="t" r="r" b="b"/>
                            <a:pathLst>
                              <a:path w="417830" h="16510">
                                <a:moveTo>
                                  <a:pt x="417321" y="0"/>
                                </a:moveTo>
                                <a:lnTo>
                                  <a:pt x="0" y="0"/>
                                </a:lnTo>
                                <a:lnTo>
                                  <a:pt x="0" y="16001"/>
                                </a:lnTo>
                                <a:lnTo>
                                  <a:pt x="417321" y="16001"/>
                                </a:lnTo>
                                <a:lnTo>
                                  <a:pt x="417321" y="0"/>
                                </a:lnTo>
                                <a:close/>
                              </a:path>
                            </a:pathLst>
                          </a:custGeom>
                          <a:solidFill>
                            <a:srgbClr val="000000"/>
                          </a:solidFill>
                        </wps:spPr>
                        <wps:bodyPr wrap="square" lIns="0" tIns="0" rIns="0" bIns="0" rtlCol="0">
                          <a:noAutofit/>
                        </wps:bodyPr>
                      </wps:wsp>
                      <wps:wsp>
                        <wps:cNvPr id="119" name="Graphic 119"/>
                        <wps:cNvSpPr/>
                        <wps:spPr>
                          <a:xfrm>
                            <a:off x="2068448" y="889"/>
                            <a:ext cx="417830" cy="16510"/>
                          </a:xfrm>
                          <a:custGeom>
                            <a:avLst/>
                            <a:gdLst/>
                            <a:ahLst/>
                            <a:cxnLst/>
                            <a:rect l="l" t="t" r="r" b="b"/>
                            <a:pathLst>
                              <a:path w="417830" h="16510">
                                <a:moveTo>
                                  <a:pt x="0" y="16001"/>
                                </a:moveTo>
                                <a:lnTo>
                                  <a:pt x="417321" y="16001"/>
                                </a:lnTo>
                                <a:lnTo>
                                  <a:pt x="417321" y="0"/>
                                </a:lnTo>
                                <a:lnTo>
                                  <a:pt x="0" y="0"/>
                                </a:lnTo>
                                <a:lnTo>
                                  <a:pt x="0" y="16001"/>
                                </a:lnTo>
                                <a:close/>
                              </a:path>
                            </a:pathLst>
                          </a:custGeom>
                          <a:ln w="1778">
                            <a:solidFill>
                              <a:srgbClr val="000000"/>
                            </a:solidFill>
                            <a:prstDash val="solid"/>
                          </a:ln>
                        </wps:spPr>
                        <wps:bodyPr wrap="square" lIns="0" tIns="0" rIns="0" bIns="0" rtlCol="0">
                          <a:noAutofit/>
                        </wps:bodyPr>
                      </wps:wsp>
                      <wps:wsp>
                        <wps:cNvPr id="120" name="Graphic 120"/>
                        <wps:cNvSpPr/>
                        <wps:spPr>
                          <a:xfrm>
                            <a:off x="2487041" y="69468"/>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121" name="Graphic 121"/>
                        <wps:cNvSpPr/>
                        <wps:spPr>
                          <a:xfrm>
                            <a:off x="2487041" y="69468"/>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122" name="Graphic 122"/>
                        <wps:cNvSpPr/>
                        <wps:spPr>
                          <a:xfrm>
                            <a:off x="2487041" y="889"/>
                            <a:ext cx="417195" cy="16510"/>
                          </a:xfrm>
                          <a:custGeom>
                            <a:avLst/>
                            <a:gdLst/>
                            <a:ahLst/>
                            <a:cxnLst/>
                            <a:rect l="l" t="t" r="r" b="b"/>
                            <a:pathLst>
                              <a:path w="417195" h="16510">
                                <a:moveTo>
                                  <a:pt x="417068" y="0"/>
                                </a:moveTo>
                                <a:lnTo>
                                  <a:pt x="0" y="0"/>
                                </a:lnTo>
                                <a:lnTo>
                                  <a:pt x="0" y="16001"/>
                                </a:lnTo>
                                <a:lnTo>
                                  <a:pt x="417068" y="16001"/>
                                </a:lnTo>
                                <a:lnTo>
                                  <a:pt x="417068" y="0"/>
                                </a:lnTo>
                                <a:close/>
                              </a:path>
                            </a:pathLst>
                          </a:custGeom>
                          <a:solidFill>
                            <a:srgbClr val="000000"/>
                          </a:solidFill>
                        </wps:spPr>
                        <wps:bodyPr wrap="square" lIns="0" tIns="0" rIns="0" bIns="0" rtlCol="0">
                          <a:noAutofit/>
                        </wps:bodyPr>
                      </wps:wsp>
                      <wps:wsp>
                        <wps:cNvPr id="123" name="Graphic 123"/>
                        <wps:cNvSpPr/>
                        <wps:spPr>
                          <a:xfrm>
                            <a:off x="2487041" y="889"/>
                            <a:ext cx="417195" cy="16510"/>
                          </a:xfrm>
                          <a:custGeom>
                            <a:avLst/>
                            <a:gdLst/>
                            <a:ahLst/>
                            <a:cxnLst/>
                            <a:rect l="l" t="t" r="r" b="b"/>
                            <a:pathLst>
                              <a:path w="417195" h="16510">
                                <a:moveTo>
                                  <a:pt x="0" y="16001"/>
                                </a:moveTo>
                                <a:lnTo>
                                  <a:pt x="417068" y="16001"/>
                                </a:lnTo>
                                <a:lnTo>
                                  <a:pt x="417068" y="0"/>
                                </a:lnTo>
                                <a:lnTo>
                                  <a:pt x="0" y="0"/>
                                </a:lnTo>
                                <a:lnTo>
                                  <a:pt x="0" y="16001"/>
                                </a:lnTo>
                                <a:close/>
                              </a:path>
                            </a:pathLst>
                          </a:custGeom>
                          <a:ln w="1777">
                            <a:solidFill>
                              <a:srgbClr val="000000"/>
                            </a:solidFill>
                            <a:prstDash val="solid"/>
                          </a:ln>
                        </wps:spPr>
                        <wps:bodyPr wrap="square" lIns="0" tIns="0" rIns="0" bIns="0" rtlCol="0">
                          <a:noAutofit/>
                        </wps:bodyPr>
                      </wps:wsp>
                      <wps:wsp>
                        <wps:cNvPr id="124" name="Graphic 124"/>
                        <wps:cNvSpPr/>
                        <wps:spPr>
                          <a:xfrm>
                            <a:off x="2905379" y="69468"/>
                            <a:ext cx="417195" cy="101600"/>
                          </a:xfrm>
                          <a:custGeom>
                            <a:avLst/>
                            <a:gdLst/>
                            <a:ahLst/>
                            <a:cxnLst/>
                            <a:rect l="l" t="t" r="r" b="b"/>
                            <a:pathLst>
                              <a:path w="417195" h="101600">
                                <a:moveTo>
                                  <a:pt x="417067" y="0"/>
                                </a:moveTo>
                                <a:lnTo>
                                  <a:pt x="0" y="0"/>
                                </a:lnTo>
                                <a:lnTo>
                                  <a:pt x="0" y="101600"/>
                                </a:lnTo>
                                <a:lnTo>
                                  <a:pt x="417067" y="101600"/>
                                </a:lnTo>
                                <a:lnTo>
                                  <a:pt x="417067" y="0"/>
                                </a:lnTo>
                                <a:close/>
                              </a:path>
                            </a:pathLst>
                          </a:custGeom>
                          <a:solidFill>
                            <a:srgbClr val="000080"/>
                          </a:solidFill>
                        </wps:spPr>
                        <wps:bodyPr wrap="square" lIns="0" tIns="0" rIns="0" bIns="0" rtlCol="0">
                          <a:noAutofit/>
                        </wps:bodyPr>
                      </wps:wsp>
                      <wps:wsp>
                        <wps:cNvPr id="125" name="Graphic 125"/>
                        <wps:cNvSpPr/>
                        <wps:spPr>
                          <a:xfrm>
                            <a:off x="2905379" y="69468"/>
                            <a:ext cx="417195" cy="101600"/>
                          </a:xfrm>
                          <a:custGeom>
                            <a:avLst/>
                            <a:gdLst/>
                            <a:ahLst/>
                            <a:cxnLst/>
                            <a:rect l="l" t="t" r="r" b="b"/>
                            <a:pathLst>
                              <a:path w="417195" h="101600">
                                <a:moveTo>
                                  <a:pt x="0" y="101600"/>
                                </a:moveTo>
                                <a:lnTo>
                                  <a:pt x="417067" y="101600"/>
                                </a:lnTo>
                                <a:lnTo>
                                  <a:pt x="417067" y="0"/>
                                </a:lnTo>
                                <a:lnTo>
                                  <a:pt x="0" y="0"/>
                                </a:lnTo>
                                <a:lnTo>
                                  <a:pt x="0" y="101600"/>
                                </a:lnTo>
                                <a:close/>
                              </a:path>
                            </a:pathLst>
                          </a:custGeom>
                          <a:ln w="1778">
                            <a:solidFill>
                              <a:srgbClr val="000080"/>
                            </a:solidFill>
                            <a:prstDash val="solid"/>
                          </a:ln>
                        </wps:spPr>
                        <wps:bodyPr wrap="square" lIns="0" tIns="0" rIns="0" bIns="0" rtlCol="0">
                          <a:noAutofit/>
                        </wps:bodyPr>
                      </wps:wsp>
                      <wps:wsp>
                        <wps:cNvPr id="126" name="Graphic 126"/>
                        <wps:cNvSpPr/>
                        <wps:spPr>
                          <a:xfrm>
                            <a:off x="2905379" y="889"/>
                            <a:ext cx="417195" cy="16510"/>
                          </a:xfrm>
                          <a:custGeom>
                            <a:avLst/>
                            <a:gdLst/>
                            <a:ahLst/>
                            <a:cxnLst/>
                            <a:rect l="l" t="t" r="r" b="b"/>
                            <a:pathLst>
                              <a:path w="417195" h="16510">
                                <a:moveTo>
                                  <a:pt x="417067" y="0"/>
                                </a:moveTo>
                                <a:lnTo>
                                  <a:pt x="0" y="0"/>
                                </a:lnTo>
                                <a:lnTo>
                                  <a:pt x="0" y="16001"/>
                                </a:lnTo>
                                <a:lnTo>
                                  <a:pt x="417067" y="16001"/>
                                </a:lnTo>
                                <a:lnTo>
                                  <a:pt x="417067" y="0"/>
                                </a:lnTo>
                                <a:close/>
                              </a:path>
                            </a:pathLst>
                          </a:custGeom>
                          <a:solidFill>
                            <a:srgbClr val="000000"/>
                          </a:solidFill>
                        </wps:spPr>
                        <wps:bodyPr wrap="square" lIns="0" tIns="0" rIns="0" bIns="0" rtlCol="0">
                          <a:noAutofit/>
                        </wps:bodyPr>
                      </wps:wsp>
                      <wps:wsp>
                        <wps:cNvPr id="127" name="Graphic 127"/>
                        <wps:cNvSpPr/>
                        <wps:spPr>
                          <a:xfrm>
                            <a:off x="2905379" y="889"/>
                            <a:ext cx="417195" cy="16510"/>
                          </a:xfrm>
                          <a:custGeom>
                            <a:avLst/>
                            <a:gdLst/>
                            <a:ahLst/>
                            <a:cxnLst/>
                            <a:rect l="l" t="t" r="r" b="b"/>
                            <a:pathLst>
                              <a:path w="417195" h="16510">
                                <a:moveTo>
                                  <a:pt x="0" y="16001"/>
                                </a:moveTo>
                                <a:lnTo>
                                  <a:pt x="417067" y="16001"/>
                                </a:lnTo>
                                <a:lnTo>
                                  <a:pt x="417067" y="0"/>
                                </a:lnTo>
                                <a:lnTo>
                                  <a:pt x="0" y="0"/>
                                </a:lnTo>
                                <a:lnTo>
                                  <a:pt x="0" y="16001"/>
                                </a:lnTo>
                                <a:close/>
                              </a:path>
                            </a:pathLst>
                          </a:custGeom>
                          <a:ln w="1777">
                            <a:solidFill>
                              <a:srgbClr val="000000"/>
                            </a:solidFill>
                            <a:prstDash val="solid"/>
                          </a:ln>
                        </wps:spPr>
                        <wps:bodyPr wrap="square" lIns="0" tIns="0" rIns="0" bIns="0" rtlCol="0">
                          <a:noAutofit/>
                        </wps:bodyPr>
                      </wps:wsp>
                      <wps:wsp>
                        <wps:cNvPr id="128" name="Graphic 128"/>
                        <wps:cNvSpPr/>
                        <wps:spPr>
                          <a:xfrm>
                            <a:off x="3323716" y="69468"/>
                            <a:ext cx="417195" cy="101600"/>
                          </a:xfrm>
                          <a:custGeom>
                            <a:avLst/>
                            <a:gdLst/>
                            <a:ahLst/>
                            <a:cxnLst/>
                            <a:rect l="l" t="t" r="r" b="b"/>
                            <a:pathLst>
                              <a:path w="417195" h="101600">
                                <a:moveTo>
                                  <a:pt x="417068" y="0"/>
                                </a:moveTo>
                                <a:lnTo>
                                  <a:pt x="0" y="0"/>
                                </a:lnTo>
                                <a:lnTo>
                                  <a:pt x="0" y="101600"/>
                                </a:lnTo>
                                <a:lnTo>
                                  <a:pt x="417068" y="101600"/>
                                </a:lnTo>
                                <a:lnTo>
                                  <a:pt x="417068" y="0"/>
                                </a:lnTo>
                                <a:close/>
                              </a:path>
                            </a:pathLst>
                          </a:custGeom>
                          <a:solidFill>
                            <a:srgbClr val="000080"/>
                          </a:solidFill>
                        </wps:spPr>
                        <wps:bodyPr wrap="square" lIns="0" tIns="0" rIns="0" bIns="0" rtlCol="0">
                          <a:noAutofit/>
                        </wps:bodyPr>
                      </wps:wsp>
                      <wps:wsp>
                        <wps:cNvPr id="129" name="Graphic 129"/>
                        <wps:cNvSpPr/>
                        <wps:spPr>
                          <a:xfrm>
                            <a:off x="3323716" y="69468"/>
                            <a:ext cx="417195" cy="101600"/>
                          </a:xfrm>
                          <a:custGeom>
                            <a:avLst/>
                            <a:gdLst/>
                            <a:ahLst/>
                            <a:cxnLst/>
                            <a:rect l="l" t="t" r="r" b="b"/>
                            <a:pathLst>
                              <a:path w="417195" h="101600">
                                <a:moveTo>
                                  <a:pt x="0" y="101600"/>
                                </a:moveTo>
                                <a:lnTo>
                                  <a:pt x="417068" y="101600"/>
                                </a:lnTo>
                                <a:lnTo>
                                  <a:pt x="417068" y="0"/>
                                </a:lnTo>
                                <a:lnTo>
                                  <a:pt x="0" y="0"/>
                                </a:lnTo>
                                <a:lnTo>
                                  <a:pt x="0" y="101600"/>
                                </a:lnTo>
                                <a:close/>
                              </a:path>
                            </a:pathLst>
                          </a:custGeom>
                          <a:ln w="1778">
                            <a:solidFill>
                              <a:srgbClr val="000080"/>
                            </a:solidFill>
                            <a:prstDash val="solid"/>
                          </a:ln>
                        </wps:spPr>
                        <wps:bodyPr wrap="square" lIns="0" tIns="0" rIns="0" bIns="0" rtlCol="0">
                          <a:noAutofit/>
                        </wps:bodyPr>
                      </wps:wsp>
                      <wps:wsp>
                        <wps:cNvPr id="130" name="Graphic 130"/>
                        <wps:cNvSpPr/>
                        <wps:spPr>
                          <a:xfrm>
                            <a:off x="3323716" y="889"/>
                            <a:ext cx="417195" cy="16510"/>
                          </a:xfrm>
                          <a:custGeom>
                            <a:avLst/>
                            <a:gdLst/>
                            <a:ahLst/>
                            <a:cxnLst/>
                            <a:rect l="l" t="t" r="r" b="b"/>
                            <a:pathLst>
                              <a:path w="417195" h="16510">
                                <a:moveTo>
                                  <a:pt x="417068" y="0"/>
                                </a:moveTo>
                                <a:lnTo>
                                  <a:pt x="0" y="0"/>
                                </a:lnTo>
                                <a:lnTo>
                                  <a:pt x="0" y="16001"/>
                                </a:lnTo>
                                <a:lnTo>
                                  <a:pt x="417068" y="16001"/>
                                </a:lnTo>
                                <a:lnTo>
                                  <a:pt x="417068" y="0"/>
                                </a:lnTo>
                                <a:close/>
                              </a:path>
                            </a:pathLst>
                          </a:custGeom>
                          <a:solidFill>
                            <a:srgbClr val="000000"/>
                          </a:solidFill>
                        </wps:spPr>
                        <wps:bodyPr wrap="square" lIns="0" tIns="0" rIns="0" bIns="0" rtlCol="0">
                          <a:noAutofit/>
                        </wps:bodyPr>
                      </wps:wsp>
                      <wps:wsp>
                        <wps:cNvPr id="131" name="Graphic 131"/>
                        <wps:cNvSpPr/>
                        <wps:spPr>
                          <a:xfrm>
                            <a:off x="3323716" y="889"/>
                            <a:ext cx="417195" cy="16510"/>
                          </a:xfrm>
                          <a:custGeom>
                            <a:avLst/>
                            <a:gdLst/>
                            <a:ahLst/>
                            <a:cxnLst/>
                            <a:rect l="l" t="t" r="r" b="b"/>
                            <a:pathLst>
                              <a:path w="417195" h="16510">
                                <a:moveTo>
                                  <a:pt x="0" y="16001"/>
                                </a:moveTo>
                                <a:lnTo>
                                  <a:pt x="417068" y="16001"/>
                                </a:lnTo>
                                <a:lnTo>
                                  <a:pt x="417068" y="0"/>
                                </a:lnTo>
                                <a:lnTo>
                                  <a:pt x="0" y="0"/>
                                </a:lnTo>
                                <a:lnTo>
                                  <a:pt x="0" y="16001"/>
                                </a:lnTo>
                                <a:close/>
                              </a:path>
                            </a:pathLst>
                          </a:custGeom>
                          <a:ln w="1777">
                            <a:solidFill>
                              <a:srgbClr val="000000"/>
                            </a:solidFill>
                            <a:prstDash val="solid"/>
                          </a:ln>
                        </wps:spPr>
                        <wps:bodyPr wrap="square" lIns="0" tIns="0" rIns="0" bIns="0" rtlCol="0">
                          <a:noAutofit/>
                        </wps:bodyPr>
                      </wps:wsp>
                      <wps:wsp>
                        <wps:cNvPr id="132" name="Graphic 132"/>
                        <wps:cNvSpPr/>
                        <wps:spPr>
                          <a:xfrm>
                            <a:off x="3742054" y="69468"/>
                            <a:ext cx="417830" cy="101600"/>
                          </a:xfrm>
                          <a:custGeom>
                            <a:avLst/>
                            <a:gdLst/>
                            <a:ahLst/>
                            <a:cxnLst/>
                            <a:rect l="l" t="t" r="r" b="b"/>
                            <a:pathLst>
                              <a:path w="417830" h="101600">
                                <a:moveTo>
                                  <a:pt x="417322" y="0"/>
                                </a:moveTo>
                                <a:lnTo>
                                  <a:pt x="0" y="0"/>
                                </a:lnTo>
                                <a:lnTo>
                                  <a:pt x="0" y="101600"/>
                                </a:lnTo>
                                <a:lnTo>
                                  <a:pt x="417322" y="101600"/>
                                </a:lnTo>
                                <a:lnTo>
                                  <a:pt x="417322" y="0"/>
                                </a:lnTo>
                                <a:close/>
                              </a:path>
                            </a:pathLst>
                          </a:custGeom>
                          <a:solidFill>
                            <a:srgbClr val="000080"/>
                          </a:solidFill>
                        </wps:spPr>
                        <wps:bodyPr wrap="square" lIns="0" tIns="0" rIns="0" bIns="0" rtlCol="0">
                          <a:noAutofit/>
                        </wps:bodyPr>
                      </wps:wsp>
                      <wps:wsp>
                        <wps:cNvPr id="133" name="Graphic 133"/>
                        <wps:cNvSpPr/>
                        <wps:spPr>
                          <a:xfrm>
                            <a:off x="3742054" y="69468"/>
                            <a:ext cx="417830" cy="101600"/>
                          </a:xfrm>
                          <a:custGeom>
                            <a:avLst/>
                            <a:gdLst/>
                            <a:ahLst/>
                            <a:cxnLst/>
                            <a:rect l="l" t="t" r="r" b="b"/>
                            <a:pathLst>
                              <a:path w="417830" h="101600">
                                <a:moveTo>
                                  <a:pt x="0" y="101600"/>
                                </a:moveTo>
                                <a:lnTo>
                                  <a:pt x="417322" y="101600"/>
                                </a:lnTo>
                                <a:lnTo>
                                  <a:pt x="417322" y="0"/>
                                </a:lnTo>
                                <a:lnTo>
                                  <a:pt x="0" y="0"/>
                                </a:lnTo>
                                <a:lnTo>
                                  <a:pt x="0" y="101600"/>
                                </a:lnTo>
                                <a:close/>
                              </a:path>
                            </a:pathLst>
                          </a:custGeom>
                          <a:ln w="1778">
                            <a:solidFill>
                              <a:srgbClr val="000080"/>
                            </a:solidFill>
                            <a:prstDash val="solid"/>
                          </a:ln>
                        </wps:spPr>
                        <wps:bodyPr wrap="square" lIns="0" tIns="0" rIns="0" bIns="0" rtlCol="0">
                          <a:noAutofit/>
                        </wps:bodyPr>
                      </wps:wsp>
                      <wps:wsp>
                        <wps:cNvPr id="134" name="Graphic 134"/>
                        <wps:cNvSpPr/>
                        <wps:spPr>
                          <a:xfrm>
                            <a:off x="3742054" y="889"/>
                            <a:ext cx="417830" cy="16510"/>
                          </a:xfrm>
                          <a:custGeom>
                            <a:avLst/>
                            <a:gdLst/>
                            <a:ahLst/>
                            <a:cxnLst/>
                            <a:rect l="l" t="t" r="r" b="b"/>
                            <a:pathLst>
                              <a:path w="417830" h="16510">
                                <a:moveTo>
                                  <a:pt x="417322" y="0"/>
                                </a:moveTo>
                                <a:lnTo>
                                  <a:pt x="0" y="0"/>
                                </a:lnTo>
                                <a:lnTo>
                                  <a:pt x="0" y="16001"/>
                                </a:lnTo>
                                <a:lnTo>
                                  <a:pt x="417322" y="16001"/>
                                </a:lnTo>
                                <a:lnTo>
                                  <a:pt x="417322" y="0"/>
                                </a:lnTo>
                                <a:close/>
                              </a:path>
                            </a:pathLst>
                          </a:custGeom>
                          <a:solidFill>
                            <a:srgbClr val="000000"/>
                          </a:solidFill>
                        </wps:spPr>
                        <wps:bodyPr wrap="square" lIns="0" tIns="0" rIns="0" bIns="0" rtlCol="0">
                          <a:noAutofit/>
                        </wps:bodyPr>
                      </wps:wsp>
                      <wps:wsp>
                        <wps:cNvPr id="135" name="Graphic 135"/>
                        <wps:cNvSpPr/>
                        <wps:spPr>
                          <a:xfrm>
                            <a:off x="3742054" y="889"/>
                            <a:ext cx="417830" cy="16510"/>
                          </a:xfrm>
                          <a:custGeom>
                            <a:avLst/>
                            <a:gdLst/>
                            <a:ahLst/>
                            <a:cxnLst/>
                            <a:rect l="l" t="t" r="r" b="b"/>
                            <a:pathLst>
                              <a:path w="417830" h="16510">
                                <a:moveTo>
                                  <a:pt x="0" y="16001"/>
                                </a:moveTo>
                                <a:lnTo>
                                  <a:pt x="417322" y="16001"/>
                                </a:lnTo>
                                <a:lnTo>
                                  <a:pt x="417322" y="0"/>
                                </a:lnTo>
                                <a:lnTo>
                                  <a:pt x="0" y="0"/>
                                </a:lnTo>
                                <a:lnTo>
                                  <a:pt x="0" y="16001"/>
                                </a:lnTo>
                                <a:close/>
                              </a:path>
                            </a:pathLst>
                          </a:custGeom>
                          <a:ln w="1778">
                            <a:solidFill>
                              <a:srgbClr val="000000"/>
                            </a:solidFill>
                            <a:prstDash val="solid"/>
                          </a:ln>
                        </wps:spPr>
                        <wps:bodyPr wrap="square" lIns="0" tIns="0" rIns="0" bIns="0" rtlCol="0">
                          <a:noAutofit/>
                        </wps:bodyPr>
                      </wps:wsp>
                      <wps:wsp>
                        <wps:cNvPr id="136" name="Graphic 136"/>
                        <wps:cNvSpPr/>
                        <wps:spPr>
                          <a:xfrm>
                            <a:off x="4160392" y="69468"/>
                            <a:ext cx="417830" cy="101600"/>
                          </a:xfrm>
                          <a:custGeom>
                            <a:avLst/>
                            <a:gdLst/>
                            <a:ahLst/>
                            <a:cxnLst/>
                            <a:rect l="l" t="t" r="r" b="b"/>
                            <a:pathLst>
                              <a:path w="417830" h="101600">
                                <a:moveTo>
                                  <a:pt x="417322" y="0"/>
                                </a:moveTo>
                                <a:lnTo>
                                  <a:pt x="0" y="0"/>
                                </a:lnTo>
                                <a:lnTo>
                                  <a:pt x="0" y="101600"/>
                                </a:lnTo>
                                <a:lnTo>
                                  <a:pt x="417322" y="101600"/>
                                </a:lnTo>
                                <a:lnTo>
                                  <a:pt x="417322" y="0"/>
                                </a:lnTo>
                                <a:close/>
                              </a:path>
                            </a:pathLst>
                          </a:custGeom>
                          <a:solidFill>
                            <a:srgbClr val="000080"/>
                          </a:solidFill>
                        </wps:spPr>
                        <wps:bodyPr wrap="square" lIns="0" tIns="0" rIns="0" bIns="0" rtlCol="0">
                          <a:noAutofit/>
                        </wps:bodyPr>
                      </wps:wsp>
                      <wps:wsp>
                        <wps:cNvPr id="137" name="Graphic 137"/>
                        <wps:cNvSpPr/>
                        <wps:spPr>
                          <a:xfrm>
                            <a:off x="4160392" y="69468"/>
                            <a:ext cx="417830" cy="101600"/>
                          </a:xfrm>
                          <a:custGeom>
                            <a:avLst/>
                            <a:gdLst/>
                            <a:ahLst/>
                            <a:cxnLst/>
                            <a:rect l="l" t="t" r="r" b="b"/>
                            <a:pathLst>
                              <a:path w="417830" h="101600">
                                <a:moveTo>
                                  <a:pt x="0" y="101600"/>
                                </a:moveTo>
                                <a:lnTo>
                                  <a:pt x="417322" y="101600"/>
                                </a:lnTo>
                                <a:lnTo>
                                  <a:pt x="417322" y="0"/>
                                </a:lnTo>
                                <a:lnTo>
                                  <a:pt x="0" y="0"/>
                                </a:lnTo>
                                <a:lnTo>
                                  <a:pt x="0" y="101600"/>
                                </a:lnTo>
                                <a:close/>
                              </a:path>
                            </a:pathLst>
                          </a:custGeom>
                          <a:ln w="1778">
                            <a:solidFill>
                              <a:srgbClr val="000080"/>
                            </a:solidFill>
                            <a:prstDash val="solid"/>
                          </a:ln>
                        </wps:spPr>
                        <wps:bodyPr wrap="square" lIns="0" tIns="0" rIns="0" bIns="0" rtlCol="0">
                          <a:noAutofit/>
                        </wps:bodyPr>
                      </wps:wsp>
                      <wps:wsp>
                        <wps:cNvPr id="138" name="Graphic 138"/>
                        <wps:cNvSpPr/>
                        <wps:spPr>
                          <a:xfrm>
                            <a:off x="4160392" y="889"/>
                            <a:ext cx="417830" cy="16510"/>
                          </a:xfrm>
                          <a:custGeom>
                            <a:avLst/>
                            <a:gdLst/>
                            <a:ahLst/>
                            <a:cxnLst/>
                            <a:rect l="l" t="t" r="r" b="b"/>
                            <a:pathLst>
                              <a:path w="417830" h="16510">
                                <a:moveTo>
                                  <a:pt x="417322" y="0"/>
                                </a:moveTo>
                                <a:lnTo>
                                  <a:pt x="0" y="0"/>
                                </a:lnTo>
                                <a:lnTo>
                                  <a:pt x="0" y="16001"/>
                                </a:lnTo>
                                <a:lnTo>
                                  <a:pt x="417322" y="16001"/>
                                </a:lnTo>
                                <a:lnTo>
                                  <a:pt x="417322" y="0"/>
                                </a:lnTo>
                                <a:close/>
                              </a:path>
                            </a:pathLst>
                          </a:custGeom>
                          <a:solidFill>
                            <a:srgbClr val="000000"/>
                          </a:solidFill>
                        </wps:spPr>
                        <wps:bodyPr wrap="square" lIns="0" tIns="0" rIns="0" bIns="0" rtlCol="0">
                          <a:noAutofit/>
                        </wps:bodyPr>
                      </wps:wsp>
                      <wps:wsp>
                        <wps:cNvPr id="139" name="Graphic 139"/>
                        <wps:cNvSpPr/>
                        <wps:spPr>
                          <a:xfrm>
                            <a:off x="4160392" y="889"/>
                            <a:ext cx="417830" cy="16510"/>
                          </a:xfrm>
                          <a:custGeom>
                            <a:avLst/>
                            <a:gdLst/>
                            <a:ahLst/>
                            <a:cxnLst/>
                            <a:rect l="l" t="t" r="r" b="b"/>
                            <a:pathLst>
                              <a:path w="417830" h="16510">
                                <a:moveTo>
                                  <a:pt x="0" y="16001"/>
                                </a:moveTo>
                                <a:lnTo>
                                  <a:pt x="417322" y="16001"/>
                                </a:lnTo>
                                <a:lnTo>
                                  <a:pt x="417322" y="0"/>
                                </a:lnTo>
                                <a:lnTo>
                                  <a:pt x="0" y="0"/>
                                </a:lnTo>
                                <a:lnTo>
                                  <a:pt x="0" y="16001"/>
                                </a:lnTo>
                                <a:close/>
                              </a:path>
                            </a:pathLst>
                          </a:custGeom>
                          <a:ln w="1778">
                            <a:solidFill>
                              <a:srgbClr val="000000"/>
                            </a:solidFill>
                            <a:prstDash val="solid"/>
                          </a:ln>
                        </wps:spPr>
                        <wps:bodyPr wrap="square" lIns="0" tIns="0" rIns="0" bIns="0" rtlCol="0">
                          <a:noAutofit/>
                        </wps:bodyPr>
                      </wps:wsp>
                      <wps:wsp>
                        <wps:cNvPr id="140" name="Graphic 140"/>
                        <wps:cNvSpPr/>
                        <wps:spPr>
                          <a:xfrm>
                            <a:off x="4578984" y="69468"/>
                            <a:ext cx="417830" cy="101600"/>
                          </a:xfrm>
                          <a:custGeom>
                            <a:avLst/>
                            <a:gdLst/>
                            <a:ahLst/>
                            <a:cxnLst/>
                            <a:rect l="l" t="t" r="r" b="b"/>
                            <a:pathLst>
                              <a:path w="417830" h="101600">
                                <a:moveTo>
                                  <a:pt x="417829" y="0"/>
                                </a:moveTo>
                                <a:lnTo>
                                  <a:pt x="0" y="0"/>
                                </a:lnTo>
                                <a:lnTo>
                                  <a:pt x="0" y="101600"/>
                                </a:lnTo>
                                <a:lnTo>
                                  <a:pt x="417829" y="101600"/>
                                </a:lnTo>
                                <a:lnTo>
                                  <a:pt x="417829" y="0"/>
                                </a:lnTo>
                                <a:close/>
                              </a:path>
                            </a:pathLst>
                          </a:custGeom>
                          <a:solidFill>
                            <a:srgbClr val="000080"/>
                          </a:solidFill>
                        </wps:spPr>
                        <wps:bodyPr wrap="square" lIns="0" tIns="0" rIns="0" bIns="0" rtlCol="0">
                          <a:noAutofit/>
                        </wps:bodyPr>
                      </wps:wsp>
                      <wps:wsp>
                        <wps:cNvPr id="141" name="Graphic 141"/>
                        <wps:cNvSpPr/>
                        <wps:spPr>
                          <a:xfrm>
                            <a:off x="4578984" y="69468"/>
                            <a:ext cx="417830" cy="101600"/>
                          </a:xfrm>
                          <a:custGeom>
                            <a:avLst/>
                            <a:gdLst/>
                            <a:ahLst/>
                            <a:cxnLst/>
                            <a:rect l="l" t="t" r="r" b="b"/>
                            <a:pathLst>
                              <a:path w="417830" h="101600">
                                <a:moveTo>
                                  <a:pt x="0" y="101600"/>
                                </a:moveTo>
                                <a:lnTo>
                                  <a:pt x="417829" y="101600"/>
                                </a:lnTo>
                                <a:lnTo>
                                  <a:pt x="417829" y="0"/>
                                </a:lnTo>
                                <a:lnTo>
                                  <a:pt x="0" y="0"/>
                                </a:lnTo>
                                <a:lnTo>
                                  <a:pt x="0" y="101600"/>
                                </a:lnTo>
                                <a:close/>
                              </a:path>
                            </a:pathLst>
                          </a:custGeom>
                          <a:ln w="1778">
                            <a:solidFill>
                              <a:srgbClr val="000080"/>
                            </a:solidFill>
                            <a:prstDash val="solid"/>
                          </a:ln>
                        </wps:spPr>
                        <wps:bodyPr wrap="square" lIns="0" tIns="0" rIns="0" bIns="0" rtlCol="0">
                          <a:noAutofit/>
                        </wps:bodyPr>
                      </wps:wsp>
                      <wps:wsp>
                        <wps:cNvPr id="142" name="Graphic 142"/>
                        <wps:cNvSpPr/>
                        <wps:spPr>
                          <a:xfrm>
                            <a:off x="4578984" y="889"/>
                            <a:ext cx="417830" cy="16510"/>
                          </a:xfrm>
                          <a:custGeom>
                            <a:avLst/>
                            <a:gdLst/>
                            <a:ahLst/>
                            <a:cxnLst/>
                            <a:rect l="l" t="t" r="r" b="b"/>
                            <a:pathLst>
                              <a:path w="417830" h="16510">
                                <a:moveTo>
                                  <a:pt x="417829" y="0"/>
                                </a:moveTo>
                                <a:lnTo>
                                  <a:pt x="0" y="0"/>
                                </a:lnTo>
                                <a:lnTo>
                                  <a:pt x="0" y="16001"/>
                                </a:lnTo>
                                <a:lnTo>
                                  <a:pt x="417829" y="16001"/>
                                </a:lnTo>
                                <a:lnTo>
                                  <a:pt x="417829" y="0"/>
                                </a:lnTo>
                                <a:close/>
                              </a:path>
                            </a:pathLst>
                          </a:custGeom>
                          <a:solidFill>
                            <a:srgbClr val="000000"/>
                          </a:solidFill>
                        </wps:spPr>
                        <wps:bodyPr wrap="square" lIns="0" tIns="0" rIns="0" bIns="0" rtlCol="0">
                          <a:noAutofit/>
                        </wps:bodyPr>
                      </wps:wsp>
                      <wps:wsp>
                        <wps:cNvPr id="143" name="Graphic 143"/>
                        <wps:cNvSpPr/>
                        <wps:spPr>
                          <a:xfrm>
                            <a:off x="4578984" y="889"/>
                            <a:ext cx="417830" cy="16510"/>
                          </a:xfrm>
                          <a:custGeom>
                            <a:avLst/>
                            <a:gdLst/>
                            <a:ahLst/>
                            <a:cxnLst/>
                            <a:rect l="l" t="t" r="r" b="b"/>
                            <a:pathLst>
                              <a:path w="417830" h="16510">
                                <a:moveTo>
                                  <a:pt x="0" y="16001"/>
                                </a:moveTo>
                                <a:lnTo>
                                  <a:pt x="417829" y="16001"/>
                                </a:lnTo>
                                <a:lnTo>
                                  <a:pt x="417829" y="0"/>
                                </a:lnTo>
                                <a:lnTo>
                                  <a:pt x="0" y="0"/>
                                </a:lnTo>
                                <a:lnTo>
                                  <a:pt x="0" y="16001"/>
                                </a:lnTo>
                                <a:close/>
                              </a:path>
                            </a:pathLst>
                          </a:custGeom>
                          <a:ln w="1777">
                            <a:solidFill>
                              <a:srgbClr val="000000"/>
                            </a:solidFill>
                            <a:prstDash val="solid"/>
                          </a:ln>
                        </wps:spPr>
                        <wps:bodyPr wrap="square" lIns="0" tIns="0" rIns="0" bIns="0" rtlCol="0">
                          <a:noAutofit/>
                        </wps:bodyPr>
                      </wps:wsp>
                      <wps:wsp>
                        <wps:cNvPr id="144" name="Graphic 144"/>
                        <wps:cNvSpPr/>
                        <wps:spPr>
                          <a:xfrm>
                            <a:off x="4998084" y="69468"/>
                            <a:ext cx="417830" cy="101600"/>
                          </a:xfrm>
                          <a:custGeom>
                            <a:avLst/>
                            <a:gdLst/>
                            <a:ahLst/>
                            <a:cxnLst/>
                            <a:rect l="l" t="t" r="r" b="b"/>
                            <a:pathLst>
                              <a:path w="417830" h="101600">
                                <a:moveTo>
                                  <a:pt x="417829" y="0"/>
                                </a:moveTo>
                                <a:lnTo>
                                  <a:pt x="0" y="0"/>
                                </a:lnTo>
                                <a:lnTo>
                                  <a:pt x="0" y="101600"/>
                                </a:lnTo>
                                <a:lnTo>
                                  <a:pt x="417829" y="101600"/>
                                </a:lnTo>
                                <a:lnTo>
                                  <a:pt x="417829" y="0"/>
                                </a:lnTo>
                                <a:close/>
                              </a:path>
                            </a:pathLst>
                          </a:custGeom>
                          <a:solidFill>
                            <a:srgbClr val="000080"/>
                          </a:solidFill>
                        </wps:spPr>
                        <wps:bodyPr wrap="square" lIns="0" tIns="0" rIns="0" bIns="0" rtlCol="0">
                          <a:noAutofit/>
                        </wps:bodyPr>
                      </wps:wsp>
                      <wps:wsp>
                        <wps:cNvPr id="145" name="Graphic 145"/>
                        <wps:cNvSpPr/>
                        <wps:spPr>
                          <a:xfrm>
                            <a:off x="4998084" y="69468"/>
                            <a:ext cx="417830" cy="101600"/>
                          </a:xfrm>
                          <a:custGeom>
                            <a:avLst/>
                            <a:gdLst/>
                            <a:ahLst/>
                            <a:cxnLst/>
                            <a:rect l="l" t="t" r="r" b="b"/>
                            <a:pathLst>
                              <a:path w="417830" h="101600">
                                <a:moveTo>
                                  <a:pt x="0" y="101600"/>
                                </a:moveTo>
                                <a:lnTo>
                                  <a:pt x="417829" y="101600"/>
                                </a:lnTo>
                                <a:lnTo>
                                  <a:pt x="417829" y="0"/>
                                </a:lnTo>
                                <a:lnTo>
                                  <a:pt x="0" y="0"/>
                                </a:lnTo>
                                <a:lnTo>
                                  <a:pt x="0" y="101600"/>
                                </a:lnTo>
                                <a:close/>
                              </a:path>
                            </a:pathLst>
                          </a:custGeom>
                          <a:ln w="1778">
                            <a:solidFill>
                              <a:srgbClr val="000080"/>
                            </a:solidFill>
                            <a:prstDash val="solid"/>
                          </a:ln>
                        </wps:spPr>
                        <wps:bodyPr wrap="square" lIns="0" tIns="0" rIns="0" bIns="0" rtlCol="0">
                          <a:noAutofit/>
                        </wps:bodyPr>
                      </wps:wsp>
                      <wps:wsp>
                        <wps:cNvPr id="146" name="Graphic 146"/>
                        <wps:cNvSpPr/>
                        <wps:spPr>
                          <a:xfrm>
                            <a:off x="4998084" y="889"/>
                            <a:ext cx="417830" cy="16510"/>
                          </a:xfrm>
                          <a:custGeom>
                            <a:avLst/>
                            <a:gdLst/>
                            <a:ahLst/>
                            <a:cxnLst/>
                            <a:rect l="l" t="t" r="r" b="b"/>
                            <a:pathLst>
                              <a:path w="417830" h="16510">
                                <a:moveTo>
                                  <a:pt x="417829" y="0"/>
                                </a:moveTo>
                                <a:lnTo>
                                  <a:pt x="0" y="0"/>
                                </a:lnTo>
                                <a:lnTo>
                                  <a:pt x="0" y="16001"/>
                                </a:lnTo>
                                <a:lnTo>
                                  <a:pt x="417829" y="16001"/>
                                </a:lnTo>
                                <a:lnTo>
                                  <a:pt x="417829" y="0"/>
                                </a:lnTo>
                                <a:close/>
                              </a:path>
                            </a:pathLst>
                          </a:custGeom>
                          <a:solidFill>
                            <a:srgbClr val="000000"/>
                          </a:solidFill>
                        </wps:spPr>
                        <wps:bodyPr wrap="square" lIns="0" tIns="0" rIns="0" bIns="0" rtlCol="0">
                          <a:noAutofit/>
                        </wps:bodyPr>
                      </wps:wsp>
                      <wps:wsp>
                        <wps:cNvPr id="147" name="Graphic 147"/>
                        <wps:cNvSpPr/>
                        <wps:spPr>
                          <a:xfrm>
                            <a:off x="4998084" y="889"/>
                            <a:ext cx="417830" cy="16510"/>
                          </a:xfrm>
                          <a:custGeom>
                            <a:avLst/>
                            <a:gdLst/>
                            <a:ahLst/>
                            <a:cxnLst/>
                            <a:rect l="l" t="t" r="r" b="b"/>
                            <a:pathLst>
                              <a:path w="417830" h="16510">
                                <a:moveTo>
                                  <a:pt x="0" y="16001"/>
                                </a:moveTo>
                                <a:lnTo>
                                  <a:pt x="417829" y="16001"/>
                                </a:lnTo>
                                <a:lnTo>
                                  <a:pt x="417829" y="0"/>
                                </a:lnTo>
                                <a:lnTo>
                                  <a:pt x="0" y="0"/>
                                </a:lnTo>
                                <a:lnTo>
                                  <a:pt x="0" y="16001"/>
                                </a:lnTo>
                                <a:close/>
                              </a:path>
                            </a:pathLst>
                          </a:custGeom>
                          <a:ln w="1777">
                            <a:solidFill>
                              <a:srgbClr val="000000"/>
                            </a:solidFill>
                            <a:prstDash val="solid"/>
                          </a:ln>
                        </wps:spPr>
                        <wps:bodyPr wrap="square" lIns="0" tIns="0" rIns="0" bIns="0" rtlCol="0">
                          <a:noAutofit/>
                        </wps:bodyPr>
                      </wps:wsp>
                      <wps:wsp>
                        <wps:cNvPr id="148" name="Graphic 148"/>
                        <wps:cNvSpPr/>
                        <wps:spPr>
                          <a:xfrm>
                            <a:off x="5417184" y="69468"/>
                            <a:ext cx="417830" cy="101600"/>
                          </a:xfrm>
                          <a:custGeom>
                            <a:avLst/>
                            <a:gdLst/>
                            <a:ahLst/>
                            <a:cxnLst/>
                            <a:rect l="l" t="t" r="r" b="b"/>
                            <a:pathLst>
                              <a:path w="417830" h="101600">
                                <a:moveTo>
                                  <a:pt x="417829" y="0"/>
                                </a:moveTo>
                                <a:lnTo>
                                  <a:pt x="0" y="0"/>
                                </a:lnTo>
                                <a:lnTo>
                                  <a:pt x="0" y="101600"/>
                                </a:lnTo>
                                <a:lnTo>
                                  <a:pt x="417829" y="101600"/>
                                </a:lnTo>
                                <a:lnTo>
                                  <a:pt x="417829" y="0"/>
                                </a:lnTo>
                                <a:close/>
                              </a:path>
                            </a:pathLst>
                          </a:custGeom>
                          <a:solidFill>
                            <a:srgbClr val="000080"/>
                          </a:solidFill>
                        </wps:spPr>
                        <wps:bodyPr wrap="square" lIns="0" tIns="0" rIns="0" bIns="0" rtlCol="0">
                          <a:noAutofit/>
                        </wps:bodyPr>
                      </wps:wsp>
                      <wps:wsp>
                        <wps:cNvPr id="149" name="Graphic 149"/>
                        <wps:cNvSpPr/>
                        <wps:spPr>
                          <a:xfrm>
                            <a:off x="5417184" y="69468"/>
                            <a:ext cx="417830" cy="101600"/>
                          </a:xfrm>
                          <a:custGeom>
                            <a:avLst/>
                            <a:gdLst/>
                            <a:ahLst/>
                            <a:cxnLst/>
                            <a:rect l="l" t="t" r="r" b="b"/>
                            <a:pathLst>
                              <a:path w="417830" h="101600">
                                <a:moveTo>
                                  <a:pt x="0" y="101600"/>
                                </a:moveTo>
                                <a:lnTo>
                                  <a:pt x="417829" y="101600"/>
                                </a:lnTo>
                                <a:lnTo>
                                  <a:pt x="417829" y="0"/>
                                </a:lnTo>
                                <a:lnTo>
                                  <a:pt x="0" y="0"/>
                                </a:lnTo>
                                <a:lnTo>
                                  <a:pt x="0" y="101600"/>
                                </a:lnTo>
                                <a:close/>
                              </a:path>
                            </a:pathLst>
                          </a:custGeom>
                          <a:ln w="1778">
                            <a:solidFill>
                              <a:srgbClr val="000080"/>
                            </a:solidFill>
                            <a:prstDash val="solid"/>
                          </a:ln>
                        </wps:spPr>
                        <wps:bodyPr wrap="square" lIns="0" tIns="0" rIns="0" bIns="0" rtlCol="0">
                          <a:noAutofit/>
                        </wps:bodyPr>
                      </wps:wsp>
                      <wps:wsp>
                        <wps:cNvPr id="150" name="Graphic 150"/>
                        <wps:cNvSpPr/>
                        <wps:spPr>
                          <a:xfrm>
                            <a:off x="5417184" y="889"/>
                            <a:ext cx="417830" cy="16510"/>
                          </a:xfrm>
                          <a:custGeom>
                            <a:avLst/>
                            <a:gdLst/>
                            <a:ahLst/>
                            <a:cxnLst/>
                            <a:rect l="l" t="t" r="r" b="b"/>
                            <a:pathLst>
                              <a:path w="417830" h="16510">
                                <a:moveTo>
                                  <a:pt x="417829" y="0"/>
                                </a:moveTo>
                                <a:lnTo>
                                  <a:pt x="0" y="0"/>
                                </a:lnTo>
                                <a:lnTo>
                                  <a:pt x="0" y="16001"/>
                                </a:lnTo>
                                <a:lnTo>
                                  <a:pt x="417829" y="16001"/>
                                </a:lnTo>
                                <a:lnTo>
                                  <a:pt x="417829" y="0"/>
                                </a:lnTo>
                                <a:close/>
                              </a:path>
                            </a:pathLst>
                          </a:custGeom>
                          <a:solidFill>
                            <a:srgbClr val="000000"/>
                          </a:solidFill>
                        </wps:spPr>
                        <wps:bodyPr wrap="square" lIns="0" tIns="0" rIns="0" bIns="0" rtlCol="0">
                          <a:noAutofit/>
                        </wps:bodyPr>
                      </wps:wsp>
                      <wps:wsp>
                        <wps:cNvPr id="151" name="Graphic 151"/>
                        <wps:cNvSpPr/>
                        <wps:spPr>
                          <a:xfrm>
                            <a:off x="5417184" y="889"/>
                            <a:ext cx="417830" cy="16510"/>
                          </a:xfrm>
                          <a:custGeom>
                            <a:avLst/>
                            <a:gdLst/>
                            <a:ahLst/>
                            <a:cxnLst/>
                            <a:rect l="l" t="t" r="r" b="b"/>
                            <a:pathLst>
                              <a:path w="417830" h="16510">
                                <a:moveTo>
                                  <a:pt x="0" y="16001"/>
                                </a:moveTo>
                                <a:lnTo>
                                  <a:pt x="417829" y="16001"/>
                                </a:lnTo>
                                <a:lnTo>
                                  <a:pt x="417829" y="0"/>
                                </a:lnTo>
                                <a:lnTo>
                                  <a:pt x="0" y="0"/>
                                </a:lnTo>
                                <a:lnTo>
                                  <a:pt x="0" y="16001"/>
                                </a:lnTo>
                                <a:close/>
                              </a:path>
                            </a:pathLst>
                          </a:custGeom>
                          <a:ln w="1777">
                            <a:solidFill>
                              <a:srgbClr val="000000"/>
                            </a:solidFill>
                            <a:prstDash val="solid"/>
                          </a:ln>
                        </wps:spPr>
                        <wps:bodyPr wrap="square" lIns="0" tIns="0" rIns="0" bIns="0" rtlCol="0">
                          <a:noAutofit/>
                        </wps:bodyPr>
                      </wps:wsp>
                      <wps:wsp>
                        <wps:cNvPr id="152" name="Graphic 152"/>
                        <wps:cNvSpPr/>
                        <wps:spPr>
                          <a:xfrm>
                            <a:off x="5836284" y="69468"/>
                            <a:ext cx="418465" cy="101600"/>
                          </a:xfrm>
                          <a:custGeom>
                            <a:avLst/>
                            <a:gdLst/>
                            <a:ahLst/>
                            <a:cxnLst/>
                            <a:rect l="l" t="t" r="r" b="b"/>
                            <a:pathLst>
                              <a:path w="418465" h="101600">
                                <a:moveTo>
                                  <a:pt x="418084" y="0"/>
                                </a:moveTo>
                                <a:lnTo>
                                  <a:pt x="0" y="0"/>
                                </a:lnTo>
                                <a:lnTo>
                                  <a:pt x="0" y="101600"/>
                                </a:lnTo>
                                <a:lnTo>
                                  <a:pt x="418084" y="101600"/>
                                </a:lnTo>
                                <a:lnTo>
                                  <a:pt x="418084" y="0"/>
                                </a:lnTo>
                                <a:close/>
                              </a:path>
                            </a:pathLst>
                          </a:custGeom>
                          <a:solidFill>
                            <a:srgbClr val="000080"/>
                          </a:solidFill>
                        </wps:spPr>
                        <wps:bodyPr wrap="square" lIns="0" tIns="0" rIns="0" bIns="0" rtlCol="0">
                          <a:noAutofit/>
                        </wps:bodyPr>
                      </wps:wsp>
                      <wps:wsp>
                        <wps:cNvPr id="153" name="Graphic 153"/>
                        <wps:cNvSpPr/>
                        <wps:spPr>
                          <a:xfrm>
                            <a:off x="5836284" y="69468"/>
                            <a:ext cx="418465" cy="101600"/>
                          </a:xfrm>
                          <a:custGeom>
                            <a:avLst/>
                            <a:gdLst/>
                            <a:ahLst/>
                            <a:cxnLst/>
                            <a:rect l="l" t="t" r="r" b="b"/>
                            <a:pathLst>
                              <a:path w="418465" h="101600">
                                <a:moveTo>
                                  <a:pt x="0" y="101600"/>
                                </a:moveTo>
                                <a:lnTo>
                                  <a:pt x="418084" y="101600"/>
                                </a:lnTo>
                                <a:lnTo>
                                  <a:pt x="418084" y="0"/>
                                </a:lnTo>
                                <a:lnTo>
                                  <a:pt x="0" y="0"/>
                                </a:lnTo>
                                <a:lnTo>
                                  <a:pt x="0" y="101600"/>
                                </a:lnTo>
                                <a:close/>
                              </a:path>
                            </a:pathLst>
                          </a:custGeom>
                          <a:ln w="1778">
                            <a:solidFill>
                              <a:srgbClr val="000080"/>
                            </a:solidFill>
                            <a:prstDash val="solid"/>
                          </a:ln>
                        </wps:spPr>
                        <wps:bodyPr wrap="square" lIns="0" tIns="0" rIns="0" bIns="0" rtlCol="0">
                          <a:noAutofit/>
                        </wps:bodyPr>
                      </wps:wsp>
                      <wps:wsp>
                        <wps:cNvPr id="154" name="Graphic 154"/>
                        <wps:cNvSpPr/>
                        <wps:spPr>
                          <a:xfrm>
                            <a:off x="5836284" y="889"/>
                            <a:ext cx="418465" cy="16510"/>
                          </a:xfrm>
                          <a:custGeom>
                            <a:avLst/>
                            <a:gdLst/>
                            <a:ahLst/>
                            <a:cxnLst/>
                            <a:rect l="l" t="t" r="r" b="b"/>
                            <a:pathLst>
                              <a:path w="418465" h="16510">
                                <a:moveTo>
                                  <a:pt x="418084" y="0"/>
                                </a:moveTo>
                                <a:lnTo>
                                  <a:pt x="0" y="0"/>
                                </a:lnTo>
                                <a:lnTo>
                                  <a:pt x="0" y="16001"/>
                                </a:lnTo>
                                <a:lnTo>
                                  <a:pt x="418084" y="16001"/>
                                </a:lnTo>
                                <a:lnTo>
                                  <a:pt x="418084" y="0"/>
                                </a:lnTo>
                                <a:close/>
                              </a:path>
                            </a:pathLst>
                          </a:custGeom>
                          <a:solidFill>
                            <a:srgbClr val="000000"/>
                          </a:solidFill>
                        </wps:spPr>
                        <wps:bodyPr wrap="square" lIns="0" tIns="0" rIns="0" bIns="0" rtlCol="0">
                          <a:noAutofit/>
                        </wps:bodyPr>
                      </wps:wsp>
                      <wps:wsp>
                        <wps:cNvPr id="155" name="Graphic 155"/>
                        <wps:cNvSpPr/>
                        <wps:spPr>
                          <a:xfrm>
                            <a:off x="5836284" y="889"/>
                            <a:ext cx="418465" cy="16510"/>
                          </a:xfrm>
                          <a:custGeom>
                            <a:avLst/>
                            <a:gdLst/>
                            <a:ahLst/>
                            <a:cxnLst/>
                            <a:rect l="l" t="t" r="r" b="b"/>
                            <a:pathLst>
                              <a:path w="418465" h="16510">
                                <a:moveTo>
                                  <a:pt x="0" y="16001"/>
                                </a:moveTo>
                                <a:lnTo>
                                  <a:pt x="418084" y="16001"/>
                                </a:lnTo>
                                <a:lnTo>
                                  <a:pt x="418084" y="0"/>
                                </a:lnTo>
                                <a:lnTo>
                                  <a:pt x="0" y="0"/>
                                </a:lnTo>
                                <a:lnTo>
                                  <a:pt x="0" y="16001"/>
                                </a:lnTo>
                                <a:close/>
                              </a:path>
                            </a:pathLst>
                          </a:custGeom>
                          <a:ln w="1778">
                            <a:solidFill>
                              <a:srgbClr val="000000"/>
                            </a:solidFill>
                            <a:prstDash val="solid"/>
                          </a:ln>
                        </wps:spPr>
                        <wps:bodyPr wrap="square" lIns="0" tIns="0" rIns="0" bIns="0" rtlCol="0">
                          <a:noAutofit/>
                        </wps:bodyPr>
                      </wps:wsp>
                      <wps:wsp>
                        <wps:cNvPr id="156" name="Graphic 156"/>
                        <wps:cNvSpPr/>
                        <wps:spPr>
                          <a:xfrm>
                            <a:off x="6255384" y="10157079"/>
                            <a:ext cx="324485" cy="101600"/>
                          </a:xfrm>
                          <a:custGeom>
                            <a:avLst/>
                            <a:gdLst/>
                            <a:ahLst/>
                            <a:cxnLst/>
                            <a:rect l="l" t="t" r="r" b="b"/>
                            <a:pathLst>
                              <a:path w="324485" h="101600">
                                <a:moveTo>
                                  <a:pt x="324357" y="0"/>
                                </a:moveTo>
                                <a:lnTo>
                                  <a:pt x="0" y="0"/>
                                </a:lnTo>
                                <a:lnTo>
                                  <a:pt x="0" y="101600"/>
                                </a:lnTo>
                                <a:lnTo>
                                  <a:pt x="324357" y="101600"/>
                                </a:lnTo>
                                <a:lnTo>
                                  <a:pt x="324357" y="0"/>
                                </a:lnTo>
                                <a:close/>
                              </a:path>
                            </a:pathLst>
                          </a:custGeom>
                          <a:solidFill>
                            <a:srgbClr val="000080"/>
                          </a:solidFill>
                        </wps:spPr>
                        <wps:bodyPr wrap="square" lIns="0" tIns="0" rIns="0" bIns="0" rtlCol="0">
                          <a:noAutofit/>
                        </wps:bodyPr>
                      </wps:wsp>
                      <wps:wsp>
                        <wps:cNvPr id="157" name="Graphic 157"/>
                        <wps:cNvSpPr/>
                        <wps:spPr>
                          <a:xfrm>
                            <a:off x="6255384" y="10157079"/>
                            <a:ext cx="324485" cy="101600"/>
                          </a:xfrm>
                          <a:custGeom>
                            <a:avLst/>
                            <a:gdLst/>
                            <a:ahLst/>
                            <a:cxnLst/>
                            <a:rect l="l" t="t" r="r" b="b"/>
                            <a:pathLst>
                              <a:path w="324485" h="101600">
                                <a:moveTo>
                                  <a:pt x="0" y="101600"/>
                                </a:moveTo>
                                <a:lnTo>
                                  <a:pt x="324357" y="101600"/>
                                </a:lnTo>
                                <a:lnTo>
                                  <a:pt x="324357" y="0"/>
                                </a:lnTo>
                                <a:lnTo>
                                  <a:pt x="0" y="0"/>
                                </a:lnTo>
                                <a:lnTo>
                                  <a:pt x="0" y="101600"/>
                                </a:lnTo>
                                <a:close/>
                              </a:path>
                            </a:pathLst>
                          </a:custGeom>
                          <a:ln w="1778">
                            <a:solidFill>
                              <a:srgbClr val="000080"/>
                            </a:solidFill>
                            <a:prstDash val="solid"/>
                          </a:ln>
                        </wps:spPr>
                        <wps:bodyPr wrap="square" lIns="0" tIns="0" rIns="0" bIns="0" rtlCol="0">
                          <a:noAutofit/>
                        </wps:bodyPr>
                      </wps:wsp>
                      <wps:wsp>
                        <wps:cNvPr id="158" name="Graphic 158"/>
                        <wps:cNvSpPr/>
                        <wps:spPr>
                          <a:xfrm>
                            <a:off x="6478142" y="9934320"/>
                            <a:ext cx="101600" cy="324485"/>
                          </a:xfrm>
                          <a:custGeom>
                            <a:avLst/>
                            <a:gdLst/>
                            <a:ahLst/>
                            <a:cxnLst/>
                            <a:rect l="l" t="t" r="r" b="b"/>
                            <a:pathLst>
                              <a:path w="101600" h="324485">
                                <a:moveTo>
                                  <a:pt x="101600" y="0"/>
                                </a:moveTo>
                                <a:lnTo>
                                  <a:pt x="0" y="0"/>
                                </a:lnTo>
                                <a:lnTo>
                                  <a:pt x="0" y="324358"/>
                                </a:lnTo>
                                <a:lnTo>
                                  <a:pt x="101600" y="324358"/>
                                </a:lnTo>
                                <a:lnTo>
                                  <a:pt x="101600" y="0"/>
                                </a:lnTo>
                                <a:close/>
                              </a:path>
                            </a:pathLst>
                          </a:custGeom>
                          <a:solidFill>
                            <a:srgbClr val="000080"/>
                          </a:solidFill>
                        </wps:spPr>
                        <wps:bodyPr wrap="square" lIns="0" tIns="0" rIns="0" bIns="0" rtlCol="0">
                          <a:noAutofit/>
                        </wps:bodyPr>
                      </wps:wsp>
                      <wps:wsp>
                        <wps:cNvPr id="159" name="Graphic 159"/>
                        <wps:cNvSpPr/>
                        <wps:spPr>
                          <a:xfrm>
                            <a:off x="6478142" y="9934320"/>
                            <a:ext cx="101600" cy="324485"/>
                          </a:xfrm>
                          <a:custGeom>
                            <a:avLst/>
                            <a:gdLst/>
                            <a:ahLst/>
                            <a:cxnLst/>
                            <a:rect l="l" t="t" r="r" b="b"/>
                            <a:pathLst>
                              <a:path w="101600" h="324485">
                                <a:moveTo>
                                  <a:pt x="0" y="324358"/>
                                </a:moveTo>
                                <a:lnTo>
                                  <a:pt x="101600" y="324358"/>
                                </a:lnTo>
                                <a:lnTo>
                                  <a:pt x="101600" y="0"/>
                                </a:lnTo>
                                <a:lnTo>
                                  <a:pt x="0" y="0"/>
                                </a:lnTo>
                                <a:lnTo>
                                  <a:pt x="0" y="324358"/>
                                </a:lnTo>
                                <a:close/>
                              </a:path>
                            </a:pathLst>
                          </a:custGeom>
                          <a:ln w="1778">
                            <a:solidFill>
                              <a:srgbClr val="000080"/>
                            </a:solidFill>
                            <a:prstDash val="solid"/>
                          </a:ln>
                        </wps:spPr>
                        <wps:bodyPr wrap="square" lIns="0" tIns="0" rIns="0" bIns="0" rtlCol="0">
                          <a:noAutofit/>
                        </wps:bodyPr>
                      </wps:wsp>
                      <wps:wsp>
                        <wps:cNvPr id="160" name="Graphic 160"/>
                        <wps:cNvSpPr/>
                        <wps:spPr>
                          <a:xfrm>
                            <a:off x="6255384" y="10311256"/>
                            <a:ext cx="67945" cy="15875"/>
                          </a:xfrm>
                          <a:custGeom>
                            <a:avLst/>
                            <a:gdLst/>
                            <a:ahLst/>
                            <a:cxnLst/>
                            <a:rect l="l" t="t" r="r" b="b"/>
                            <a:pathLst>
                              <a:path w="67945" h="15875">
                                <a:moveTo>
                                  <a:pt x="67564" y="0"/>
                                </a:moveTo>
                                <a:lnTo>
                                  <a:pt x="0" y="0"/>
                                </a:lnTo>
                                <a:lnTo>
                                  <a:pt x="0" y="15747"/>
                                </a:lnTo>
                                <a:lnTo>
                                  <a:pt x="67564" y="15747"/>
                                </a:lnTo>
                                <a:lnTo>
                                  <a:pt x="67564" y="0"/>
                                </a:lnTo>
                                <a:close/>
                              </a:path>
                            </a:pathLst>
                          </a:custGeom>
                          <a:solidFill>
                            <a:srgbClr val="000000"/>
                          </a:solidFill>
                        </wps:spPr>
                        <wps:bodyPr wrap="square" lIns="0" tIns="0" rIns="0" bIns="0" rtlCol="0">
                          <a:noAutofit/>
                        </wps:bodyPr>
                      </wps:wsp>
                      <wps:wsp>
                        <wps:cNvPr id="161" name="Graphic 161"/>
                        <wps:cNvSpPr/>
                        <wps:spPr>
                          <a:xfrm>
                            <a:off x="6255384" y="10311256"/>
                            <a:ext cx="67945" cy="15875"/>
                          </a:xfrm>
                          <a:custGeom>
                            <a:avLst/>
                            <a:gdLst/>
                            <a:ahLst/>
                            <a:cxnLst/>
                            <a:rect l="l" t="t" r="r" b="b"/>
                            <a:pathLst>
                              <a:path w="67945" h="15875">
                                <a:moveTo>
                                  <a:pt x="0" y="15747"/>
                                </a:moveTo>
                                <a:lnTo>
                                  <a:pt x="67564" y="15747"/>
                                </a:lnTo>
                                <a:lnTo>
                                  <a:pt x="67564" y="0"/>
                                </a:lnTo>
                                <a:lnTo>
                                  <a:pt x="0" y="0"/>
                                </a:lnTo>
                                <a:lnTo>
                                  <a:pt x="0" y="15747"/>
                                </a:lnTo>
                                <a:close/>
                              </a:path>
                            </a:pathLst>
                          </a:custGeom>
                          <a:ln w="1778">
                            <a:solidFill>
                              <a:srgbClr val="000000"/>
                            </a:solidFill>
                            <a:prstDash val="solid"/>
                          </a:ln>
                        </wps:spPr>
                        <wps:bodyPr wrap="square" lIns="0" tIns="0" rIns="0" bIns="0" rtlCol="0">
                          <a:noAutofit/>
                        </wps:bodyPr>
                      </wps:wsp>
                      <wps:wsp>
                        <wps:cNvPr id="162" name="Graphic 162"/>
                        <wps:cNvSpPr/>
                        <wps:spPr>
                          <a:xfrm>
                            <a:off x="6306946" y="10088498"/>
                            <a:ext cx="16510" cy="238760"/>
                          </a:xfrm>
                          <a:custGeom>
                            <a:avLst/>
                            <a:gdLst/>
                            <a:ahLst/>
                            <a:cxnLst/>
                            <a:rect l="l" t="t" r="r" b="b"/>
                            <a:pathLst>
                              <a:path w="16510" h="238760">
                                <a:moveTo>
                                  <a:pt x="16001" y="0"/>
                                </a:moveTo>
                                <a:lnTo>
                                  <a:pt x="0" y="0"/>
                                </a:lnTo>
                                <a:lnTo>
                                  <a:pt x="0" y="238506"/>
                                </a:lnTo>
                                <a:lnTo>
                                  <a:pt x="16001" y="238506"/>
                                </a:lnTo>
                                <a:lnTo>
                                  <a:pt x="16001" y="0"/>
                                </a:lnTo>
                                <a:close/>
                              </a:path>
                            </a:pathLst>
                          </a:custGeom>
                          <a:solidFill>
                            <a:srgbClr val="000000"/>
                          </a:solidFill>
                        </wps:spPr>
                        <wps:bodyPr wrap="square" lIns="0" tIns="0" rIns="0" bIns="0" rtlCol="0">
                          <a:noAutofit/>
                        </wps:bodyPr>
                      </wps:wsp>
                      <wps:wsp>
                        <wps:cNvPr id="163" name="Graphic 163"/>
                        <wps:cNvSpPr/>
                        <wps:spPr>
                          <a:xfrm>
                            <a:off x="6306946" y="10088498"/>
                            <a:ext cx="16510" cy="238760"/>
                          </a:xfrm>
                          <a:custGeom>
                            <a:avLst/>
                            <a:gdLst/>
                            <a:ahLst/>
                            <a:cxnLst/>
                            <a:rect l="l" t="t" r="r" b="b"/>
                            <a:pathLst>
                              <a:path w="16510" h="238760">
                                <a:moveTo>
                                  <a:pt x="0" y="238506"/>
                                </a:moveTo>
                                <a:lnTo>
                                  <a:pt x="16001" y="238506"/>
                                </a:lnTo>
                                <a:lnTo>
                                  <a:pt x="16001" y="0"/>
                                </a:lnTo>
                                <a:lnTo>
                                  <a:pt x="0" y="0"/>
                                </a:lnTo>
                                <a:lnTo>
                                  <a:pt x="0" y="238506"/>
                                </a:lnTo>
                                <a:close/>
                              </a:path>
                            </a:pathLst>
                          </a:custGeom>
                          <a:ln w="1778">
                            <a:solidFill>
                              <a:srgbClr val="000000"/>
                            </a:solidFill>
                            <a:prstDash val="solid"/>
                          </a:ln>
                        </wps:spPr>
                        <wps:bodyPr wrap="square" lIns="0" tIns="0" rIns="0" bIns="0" rtlCol="0">
                          <a:noAutofit/>
                        </wps:bodyPr>
                      </wps:wsp>
                      <wps:wsp>
                        <wps:cNvPr id="164" name="Graphic 164"/>
                        <wps:cNvSpPr/>
                        <wps:spPr>
                          <a:xfrm>
                            <a:off x="6306946" y="10071227"/>
                            <a:ext cx="341630" cy="16510"/>
                          </a:xfrm>
                          <a:custGeom>
                            <a:avLst/>
                            <a:gdLst/>
                            <a:ahLst/>
                            <a:cxnLst/>
                            <a:rect l="l" t="t" r="r" b="b"/>
                            <a:pathLst>
                              <a:path w="341630" h="16510">
                                <a:moveTo>
                                  <a:pt x="341375" y="0"/>
                                </a:moveTo>
                                <a:lnTo>
                                  <a:pt x="0" y="0"/>
                                </a:lnTo>
                                <a:lnTo>
                                  <a:pt x="0" y="16002"/>
                                </a:lnTo>
                                <a:lnTo>
                                  <a:pt x="341375" y="16002"/>
                                </a:lnTo>
                                <a:lnTo>
                                  <a:pt x="341375" y="0"/>
                                </a:lnTo>
                                <a:close/>
                              </a:path>
                            </a:pathLst>
                          </a:custGeom>
                          <a:solidFill>
                            <a:srgbClr val="000000"/>
                          </a:solidFill>
                        </wps:spPr>
                        <wps:bodyPr wrap="square" lIns="0" tIns="0" rIns="0" bIns="0" rtlCol="0">
                          <a:noAutofit/>
                        </wps:bodyPr>
                      </wps:wsp>
                      <wps:wsp>
                        <wps:cNvPr id="165" name="Graphic 165"/>
                        <wps:cNvSpPr/>
                        <wps:spPr>
                          <a:xfrm>
                            <a:off x="6306946" y="10071227"/>
                            <a:ext cx="341630" cy="16510"/>
                          </a:xfrm>
                          <a:custGeom>
                            <a:avLst/>
                            <a:gdLst/>
                            <a:ahLst/>
                            <a:cxnLst/>
                            <a:rect l="l" t="t" r="r" b="b"/>
                            <a:pathLst>
                              <a:path w="341630" h="16510">
                                <a:moveTo>
                                  <a:pt x="0" y="16002"/>
                                </a:moveTo>
                                <a:lnTo>
                                  <a:pt x="341375" y="16002"/>
                                </a:lnTo>
                                <a:lnTo>
                                  <a:pt x="341375" y="0"/>
                                </a:lnTo>
                                <a:lnTo>
                                  <a:pt x="0" y="0"/>
                                </a:lnTo>
                                <a:lnTo>
                                  <a:pt x="0" y="16002"/>
                                </a:lnTo>
                                <a:close/>
                              </a:path>
                            </a:pathLst>
                          </a:custGeom>
                          <a:ln w="1778">
                            <a:solidFill>
                              <a:srgbClr val="000000"/>
                            </a:solidFill>
                            <a:prstDash val="solid"/>
                          </a:ln>
                        </wps:spPr>
                        <wps:bodyPr wrap="square" lIns="0" tIns="0" rIns="0" bIns="0" rtlCol="0">
                          <a:noAutofit/>
                        </wps:bodyPr>
                      </wps:wsp>
                      <wps:wsp>
                        <wps:cNvPr id="166" name="Graphic 166"/>
                        <wps:cNvSpPr/>
                        <wps:spPr>
                          <a:xfrm>
                            <a:off x="6632320" y="10088498"/>
                            <a:ext cx="16510" cy="238760"/>
                          </a:xfrm>
                          <a:custGeom>
                            <a:avLst/>
                            <a:gdLst/>
                            <a:ahLst/>
                            <a:cxnLst/>
                            <a:rect l="l" t="t" r="r" b="b"/>
                            <a:pathLst>
                              <a:path w="16510" h="238760">
                                <a:moveTo>
                                  <a:pt x="16001" y="0"/>
                                </a:moveTo>
                                <a:lnTo>
                                  <a:pt x="0" y="0"/>
                                </a:lnTo>
                                <a:lnTo>
                                  <a:pt x="0" y="238506"/>
                                </a:lnTo>
                                <a:lnTo>
                                  <a:pt x="16001" y="238506"/>
                                </a:lnTo>
                                <a:lnTo>
                                  <a:pt x="16001" y="0"/>
                                </a:lnTo>
                                <a:close/>
                              </a:path>
                            </a:pathLst>
                          </a:custGeom>
                          <a:solidFill>
                            <a:srgbClr val="000000"/>
                          </a:solidFill>
                        </wps:spPr>
                        <wps:bodyPr wrap="square" lIns="0" tIns="0" rIns="0" bIns="0" rtlCol="0">
                          <a:noAutofit/>
                        </wps:bodyPr>
                      </wps:wsp>
                      <wps:wsp>
                        <wps:cNvPr id="167" name="Graphic 167"/>
                        <wps:cNvSpPr/>
                        <wps:spPr>
                          <a:xfrm>
                            <a:off x="6632320" y="10088498"/>
                            <a:ext cx="16510" cy="238760"/>
                          </a:xfrm>
                          <a:custGeom>
                            <a:avLst/>
                            <a:gdLst/>
                            <a:ahLst/>
                            <a:cxnLst/>
                            <a:rect l="l" t="t" r="r" b="b"/>
                            <a:pathLst>
                              <a:path w="16510" h="238760">
                                <a:moveTo>
                                  <a:pt x="0" y="238506"/>
                                </a:moveTo>
                                <a:lnTo>
                                  <a:pt x="16001" y="238506"/>
                                </a:lnTo>
                                <a:lnTo>
                                  <a:pt x="16001" y="0"/>
                                </a:lnTo>
                                <a:lnTo>
                                  <a:pt x="0" y="0"/>
                                </a:lnTo>
                                <a:lnTo>
                                  <a:pt x="0" y="238506"/>
                                </a:lnTo>
                                <a:close/>
                              </a:path>
                            </a:pathLst>
                          </a:custGeom>
                          <a:ln w="1778">
                            <a:solidFill>
                              <a:srgbClr val="000000"/>
                            </a:solidFill>
                            <a:prstDash val="solid"/>
                          </a:ln>
                        </wps:spPr>
                        <wps:bodyPr wrap="square" lIns="0" tIns="0" rIns="0" bIns="0" rtlCol="0">
                          <a:noAutofit/>
                        </wps:bodyPr>
                      </wps:wsp>
                      <wps:wsp>
                        <wps:cNvPr id="168" name="Graphic 168"/>
                        <wps:cNvSpPr/>
                        <wps:spPr>
                          <a:xfrm>
                            <a:off x="6392545" y="10311256"/>
                            <a:ext cx="255904" cy="15875"/>
                          </a:xfrm>
                          <a:custGeom>
                            <a:avLst/>
                            <a:gdLst/>
                            <a:ahLst/>
                            <a:cxnLst/>
                            <a:rect l="l" t="t" r="r" b="b"/>
                            <a:pathLst>
                              <a:path w="255904" h="15875">
                                <a:moveTo>
                                  <a:pt x="255777" y="0"/>
                                </a:moveTo>
                                <a:lnTo>
                                  <a:pt x="0" y="0"/>
                                </a:lnTo>
                                <a:lnTo>
                                  <a:pt x="0" y="15747"/>
                                </a:lnTo>
                                <a:lnTo>
                                  <a:pt x="255777" y="15747"/>
                                </a:lnTo>
                                <a:lnTo>
                                  <a:pt x="255777" y="0"/>
                                </a:lnTo>
                                <a:close/>
                              </a:path>
                            </a:pathLst>
                          </a:custGeom>
                          <a:solidFill>
                            <a:srgbClr val="000000"/>
                          </a:solidFill>
                        </wps:spPr>
                        <wps:bodyPr wrap="square" lIns="0" tIns="0" rIns="0" bIns="0" rtlCol="0">
                          <a:noAutofit/>
                        </wps:bodyPr>
                      </wps:wsp>
                      <wps:wsp>
                        <wps:cNvPr id="169" name="Graphic 169"/>
                        <wps:cNvSpPr/>
                        <wps:spPr>
                          <a:xfrm>
                            <a:off x="6392545" y="10311256"/>
                            <a:ext cx="255904" cy="15875"/>
                          </a:xfrm>
                          <a:custGeom>
                            <a:avLst/>
                            <a:gdLst/>
                            <a:ahLst/>
                            <a:cxnLst/>
                            <a:rect l="l" t="t" r="r" b="b"/>
                            <a:pathLst>
                              <a:path w="255904" h="15875">
                                <a:moveTo>
                                  <a:pt x="0" y="15747"/>
                                </a:moveTo>
                                <a:lnTo>
                                  <a:pt x="255777" y="15747"/>
                                </a:lnTo>
                                <a:lnTo>
                                  <a:pt x="255777" y="0"/>
                                </a:lnTo>
                                <a:lnTo>
                                  <a:pt x="0" y="0"/>
                                </a:lnTo>
                                <a:lnTo>
                                  <a:pt x="0" y="15747"/>
                                </a:lnTo>
                                <a:close/>
                              </a:path>
                            </a:pathLst>
                          </a:custGeom>
                          <a:ln w="1778">
                            <a:solidFill>
                              <a:srgbClr val="000000"/>
                            </a:solidFill>
                            <a:prstDash val="solid"/>
                          </a:ln>
                        </wps:spPr>
                        <wps:bodyPr wrap="square" lIns="0" tIns="0" rIns="0" bIns="0" rtlCol="0">
                          <a:noAutofit/>
                        </wps:bodyPr>
                      </wps:wsp>
                      <wps:wsp>
                        <wps:cNvPr id="170" name="Graphic 170"/>
                        <wps:cNvSpPr/>
                        <wps:spPr>
                          <a:xfrm>
                            <a:off x="6392545" y="10002901"/>
                            <a:ext cx="16510" cy="324485"/>
                          </a:xfrm>
                          <a:custGeom>
                            <a:avLst/>
                            <a:gdLst/>
                            <a:ahLst/>
                            <a:cxnLst/>
                            <a:rect l="l" t="t" r="r" b="b"/>
                            <a:pathLst>
                              <a:path w="16510" h="324485">
                                <a:moveTo>
                                  <a:pt x="16001" y="0"/>
                                </a:moveTo>
                                <a:lnTo>
                                  <a:pt x="0" y="0"/>
                                </a:lnTo>
                                <a:lnTo>
                                  <a:pt x="0" y="324104"/>
                                </a:lnTo>
                                <a:lnTo>
                                  <a:pt x="16001" y="324104"/>
                                </a:lnTo>
                                <a:lnTo>
                                  <a:pt x="16001" y="0"/>
                                </a:lnTo>
                                <a:close/>
                              </a:path>
                            </a:pathLst>
                          </a:custGeom>
                          <a:solidFill>
                            <a:srgbClr val="000000"/>
                          </a:solidFill>
                        </wps:spPr>
                        <wps:bodyPr wrap="square" lIns="0" tIns="0" rIns="0" bIns="0" rtlCol="0">
                          <a:noAutofit/>
                        </wps:bodyPr>
                      </wps:wsp>
                      <wps:wsp>
                        <wps:cNvPr id="171" name="Graphic 171"/>
                        <wps:cNvSpPr/>
                        <wps:spPr>
                          <a:xfrm>
                            <a:off x="6392545" y="10002901"/>
                            <a:ext cx="16510" cy="324485"/>
                          </a:xfrm>
                          <a:custGeom>
                            <a:avLst/>
                            <a:gdLst/>
                            <a:ahLst/>
                            <a:cxnLst/>
                            <a:rect l="l" t="t" r="r" b="b"/>
                            <a:pathLst>
                              <a:path w="16510" h="324485">
                                <a:moveTo>
                                  <a:pt x="0" y="324104"/>
                                </a:moveTo>
                                <a:lnTo>
                                  <a:pt x="16001" y="324104"/>
                                </a:lnTo>
                                <a:lnTo>
                                  <a:pt x="16001" y="0"/>
                                </a:lnTo>
                                <a:lnTo>
                                  <a:pt x="0" y="0"/>
                                </a:lnTo>
                                <a:lnTo>
                                  <a:pt x="0" y="324104"/>
                                </a:lnTo>
                                <a:close/>
                              </a:path>
                            </a:pathLst>
                          </a:custGeom>
                          <a:ln w="1778">
                            <a:solidFill>
                              <a:srgbClr val="000000"/>
                            </a:solidFill>
                            <a:prstDash val="solid"/>
                          </a:ln>
                        </wps:spPr>
                        <wps:bodyPr wrap="square" lIns="0" tIns="0" rIns="0" bIns="0" rtlCol="0">
                          <a:noAutofit/>
                        </wps:bodyPr>
                      </wps:wsp>
                      <wps:wsp>
                        <wps:cNvPr id="172" name="Graphic 172"/>
                        <wps:cNvSpPr/>
                        <wps:spPr>
                          <a:xfrm>
                            <a:off x="6392545" y="10002901"/>
                            <a:ext cx="255904" cy="16510"/>
                          </a:xfrm>
                          <a:custGeom>
                            <a:avLst/>
                            <a:gdLst/>
                            <a:ahLst/>
                            <a:cxnLst/>
                            <a:rect l="l" t="t" r="r" b="b"/>
                            <a:pathLst>
                              <a:path w="255904" h="16510">
                                <a:moveTo>
                                  <a:pt x="255777" y="0"/>
                                </a:moveTo>
                                <a:lnTo>
                                  <a:pt x="0" y="0"/>
                                </a:lnTo>
                                <a:lnTo>
                                  <a:pt x="0" y="16002"/>
                                </a:lnTo>
                                <a:lnTo>
                                  <a:pt x="255777" y="16002"/>
                                </a:lnTo>
                                <a:lnTo>
                                  <a:pt x="255777" y="0"/>
                                </a:lnTo>
                                <a:close/>
                              </a:path>
                            </a:pathLst>
                          </a:custGeom>
                          <a:solidFill>
                            <a:srgbClr val="000000"/>
                          </a:solidFill>
                        </wps:spPr>
                        <wps:bodyPr wrap="square" lIns="0" tIns="0" rIns="0" bIns="0" rtlCol="0">
                          <a:noAutofit/>
                        </wps:bodyPr>
                      </wps:wsp>
                      <wps:wsp>
                        <wps:cNvPr id="173" name="Graphic 173"/>
                        <wps:cNvSpPr/>
                        <wps:spPr>
                          <a:xfrm>
                            <a:off x="6392545" y="10002901"/>
                            <a:ext cx="255904" cy="16510"/>
                          </a:xfrm>
                          <a:custGeom>
                            <a:avLst/>
                            <a:gdLst/>
                            <a:ahLst/>
                            <a:cxnLst/>
                            <a:rect l="l" t="t" r="r" b="b"/>
                            <a:pathLst>
                              <a:path w="255904" h="16510">
                                <a:moveTo>
                                  <a:pt x="0" y="16002"/>
                                </a:moveTo>
                                <a:lnTo>
                                  <a:pt x="255777" y="16002"/>
                                </a:lnTo>
                                <a:lnTo>
                                  <a:pt x="255777" y="0"/>
                                </a:lnTo>
                                <a:lnTo>
                                  <a:pt x="0" y="0"/>
                                </a:lnTo>
                                <a:lnTo>
                                  <a:pt x="0" y="16002"/>
                                </a:lnTo>
                                <a:close/>
                              </a:path>
                            </a:pathLst>
                          </a:custGeom>
                          <a:ln w="1777">
                            <a:solidFill>
                              <a:srgbClr val="000000"/>
                            </a:solidFill>
                            <a:prstDash val="solid"/>
                          </a:ln>
                        </wps:spPr>
                        <wps:bodyPr wrap="square" lIns="0" tIns="0" rIns="0" bIns="0" rtlCol="0">
                          <a:noAutofit/>
                        </wps:bodyPr>
                      </wps:wsp>
                      <wps:wsp>
                        <wps:cNvPr id="174" name="Graphic 174"/>
                        <wps:cNvSpPr/>
                        <wps:spPr>
                          <a:xfrm>
                            <a:off x="6632320" y="9934320"/>
                            <a:ext cx="16510" cy="85090"/>
                          </a:xfrm>
                          <a:custGeom>
                            <a:avLst/>
                            <a:gdLst/>
                            <a:ahLst/>
                            <a:cxnLst/>
                            <a:rect l="l" t="t" r="r" b="b"/>
                            <a:pathLst>
                              <a:path w="16510" h="85090">
                                <a:moveTo>
                                  <a:pt x="16001" y="0"/>
                                </a:moveTo>
                                <a:lnTo>
                                  <a:pt x="0" y="0"/>
                                </a:lnTo>
                                <a:lnTo>
                                  <a:pt x="0" y="84582"/>
                                </a:lnTo>
                                <a:lnTo>
                                  <a:pt x="16001" y="84582"/>
                                </a:lnTo>
                                <a:lnTo>
                                  <a:pt x="16001" y="0"/>
                                </a:lnTo>
                                <a:close/>
                              </a:path>
                            </a:pathLst>
                          </a:custGeom>
                          <a:solidFill>
                            <a:srgbClr val="000000"/>
                          </a:solidFill>
                        </wps:spPr>
                        <wps:bodyPr wrap="square" lIns="0" tIns="0" rIns="0" bIns="0" rtlCol="0">
                          <a:noAutofit/>
                        </wps:bodyPr>
                      </wps:wsp>
                      <wps:wsp>
                        <wps:cNvPr id="175" name="Graphic 175"/>
                        <wps:cNvSpPr/>
                        <wps:spPr>
                          <a:xfrm>
                            <a:off x="6632320" y="9934320"/>
                            <a:ext cx="16510" cy="85090"/>
                          </a:xfrm>
                          <a:custGeom>
                            <a:avLst/>
                            <a:gdLst/>
                            <a:ahLst/>
                            <a:cxnLst/>
                            <a:rect l="l" t="t" r="r" b="b"/>
                            <a:pathLst>
                              <a:path w="16510" h="85090">
                                <a:moveTo>
                                  <a:pt x="0" y="84582"/>
                                </a:moveTo>
                                <a:lnTo>
                                  <a:pt x="16001" y="84582"/>
                                </a:lnTo>
                                <a:lnTo>
                                  <a:pt x="16001" y="0"/>
                                </a:lnTo>
                                <a:lnTo>
                                  <a:pt x="0" y="0"/>
                                </a:lnTo>
                                <a:lnTo>
                                  <a:pt x="0" y="84582"/>
                                </a:lnTo>
                                <a:close/>
                              </a:path>
                            </a:pathLst>
                          </a:custGeom>
                          <a:ln w="1777">
                            <a:solidFill>
                              <a:srgbClr val="000000"/>
                            </a:solidFill>
                            <a:prstDash val="solid"/>
                          </a:ln>
                        </wps:spPr>
                        <wps:bodyPr wrap="square" lIns="0" tIns="0" rIns="0" bIns="0" rtlCol="0">
                          <a:noAutofit/>
                        </wps:bodyPr>
                      </wps:wsp>
                      <wps:wsp>
                        <wps:cNvPr id="176" name="Graphic 176"/>
                        <wps:cNvSpPr/>
                        <wps:spPr>
                          <a:xfrm>
                            <a:off x="6478142" y="69468"/>
                            <a:ext cx="101600" cy="324485"/>
                          </a:xfrm>
                          <a:custGeom>
                            <a:avLst/>
                            <a:gdLst/>
                            <a:ahLst/>
                            <a:cxnLst/>
                            <a:rect l="l" t="t" r="r" b="b"/>
                            <a:pathLst>
                              <a:path w="101600" h="324485">
                                <a:moveTo>
                                  <a:pt x="101600" y="0"/>
                                </a:moveTo>
                                <a:lnTo>
                                  <a:pt x="0" y="0"/>
                                </a:lnTo>
                                <a:lnTo>
                                  <a:pt x="0" y="324357"/>
                                </a:lnTo>
                                <a:lnTo>
                                  <a:pt x="101600" y="324357"/>
                                </a:lnTo>
                                <a:lnTo>
                                  <a:pt x="101600" y="0"/>
                                </a:lnTo>
                                <a:close/>
                              </a:path>
                            </a:pathLst>
                          </a:custGeom>
                          <a:solidFill>
                            <a:srgbClr val="000080"/>
                          </a:solidFill>
                        </wps:spPr>
                        <wps:bodyPr wrap="square" lIns="0" tIns="0" rIns="0" bIns="0" rtlCol="0">
                          <a:noAutofit/>
                        </wps:bodyPr>
                      </wps:wsp>
                      <wps:wsp>
                        <wps:cNvPr id="177" name="Graphic 177"/>
                        <wps:cNvSpPr/>
                        <wps:spPr>
                          <a:xfrm>
                            <a:off x="6478142" y="69468"/>
                            <a:ext cx="101600" cy="324485"/>
                          </a:xfrm>
                          <a:custGeom>
                            <a:avLst/>
                            <a:gdLst/>
                            <a:ahLst/>
                            <a:cxnLst/>
                            <a:rect l="l" t="t" r="r" b="b"/>
                            <a:pathLst>
                              <a:path w="101600" h="324485">
                                <a:moveTo>
                                  <a:pt x="0" y="324357"/>
                                </a:moveTo>
                                <a:lnTo>
                                  <a:pt x="101600" y="324357"/>
                                </a:lnTo>
                                <a:lnTo>
                                  <a:pt x="101600" y="0"/>
                                </a:lnTo>
                                <a:lnTo>
                                  <a:pt x="0" y="0"/>
                                </a:lnTo>
                                <a:lnTo>
                                  <a:pt x="0" y="324357"/>
                                </a:lnTo>
                                <a:close/>
                              </a:path>
                            </a:pathLst>
                          </a:custGeom>
                          <a:ln w="1778">
                            <a:solidFill>
                              <a:srgbClr val="000080"/>
                            </a:solidFill>
                            <a:prstDash val="solid"/>
                          </a:ln>
                        </wps:spPr>
                        <wps:bodyPr wrap="square" lIns="0" tIns="0" rIns="0" bIns="0" rtlCol="0">
                          <a:noAutofit/>
                        </wps:bodyPr>
                      </wps:wsp>
                      <wps:wsp>
                        <wps:cNvPr id="178" name="Graphic 178"/>
                        <wps:cNvSpPr/>
                        <wps:spPr>
                          <a:xfrm>
                            <a:off x="6255384" y="69468"/>
                            <a:ext cx="324485" cy="101600"/>
                          </a:xfrm>
                          <a:custGeom>
                            <a:avLst/>
                            <a:gdLst/>
                            <a:ahLst/>
                            <a:cxnLst/>
                            <a:rect l="l" t="t" r="r" b="b"/>
                            <a:pathLst>
                              <a:path w="324485" h="101600">
                                <a:moveTo>
                                  <a:pt x="324357" y="0"/>
                                </a:moveTo>
                                <a:lnTo>
                                  <a:pt x="0" y="0"/>
                                </a:lnTo>
                                <a:lnTo>
                                  <a:pt x="0" y="101600"/>
                                </a:lnTo>
                                <a:lnTo>
                                  <a:pt x="324357" y="101600"/>
                                </a:lnTo>
                                <a:lnTo>
                                  <a:pt x="324357" y="0"/>
                                </a:lnTo>
                                <a:close/>
                              </a:path>
                            </a:pathLst>
                          </a:custGeom>
                          <a:solidFill>
                            <a:srgbClr val="000080"/>
                          </a:solidFill>
                        </wps:spPr>
                        <wps:bodyPr wrap="square" lIns="0" tIns="0" rIns="0" bIns="0" rtlCol="0">
                          <a:noAutofit/>
                        </wps:bodyPr>
                      </wps:wsp>
                      <wps:wsp>
                        <wps:cNvPr id="179" name="Graphic 179"/>
                        <wps:cNvSpPr/>
                        <wps:spPr>
                          <a:xfrm>
                            <a:off x="6255384" y="69468"/>
                            <a:ext cx="324485" cy="101600"/>
                          </a:xfrm>
                          <a:custGeom>
                            <a:avLst/>
                            <a:gdLst/>
                            <a:ahLst/>
                            <a:cxnLst/>
                            <a:rect l="l" t="t" r="r" b="b"/>
                            <a:pathLst>
                              <a:path w="324485" h="101600">
                                <a:moveTo>
                                  <a:pt x="0" y="101600"/>
                                </a:moveTo>
                                <a:lnTo>
                                  <a:pt x="324357" y="101600"/>
                                </a:lnTo>
                                <a:lnTo>
                                  <a:pt x="324357" y="0"/>
                                </a:lnTo>
                                <a:lnTo>
                                  <a:pt x="0" y="0"/>
                                </a:lnTo>
                                <a:lnTo>
                                  <a:pt x="0" y="101600"/>
                                </a:lnTo>
                                <a:close/>
                              </a:path>
                            </a:pathLst>
                          </a:custGeom>
                          <a:ln w="1778">
                            <a:solidFill>
                              <a:srgbClr val="000080"/>
                            </a:solidFill>
                            <a:prstDash val="solid"/>
                          </a:ln>
                        </wps:spPr>
                        <wps:bodyPr wrap="square" lIns="0" tIns="0" rIns="0" bIns="0" rtlCol="0">
                          <a:noAutofit/>
                        </wps:bodyPr>
                      </wps:wsp>
                      <wps:wsp>
                        <wps:cNvPr id="180" name="Graphic 180"/>
                        <wps:cNvSpPr/>
                        <wps:spPr>
                          <a:xfrm>
                            <a:off x="6632320" y="326263"/>
                            <a:ext cx="16510" cy="67945"/>
                          </a:xfrm>
                          <a:custGeom>
                            <a:avLst/>
                            <a:gdLst/>
                            <a:ahLst/>
                            <a:cxnLst/>
                            <a:rect l="l" t="t" r="r" b="b"/>
                            <a:pathLst>
                              <a:path w="16510" h="67945">
                                <a:moveTo>
                                  <a:pt x="16001" y="0"/>
                                </a:moveTo>
                                <a:lnTo>
                                  <a:pt x="0" y="0"/>
                                </a:lnTo>
                                <a:lnTo>
                                  <a:pt x="0" y="67564"/>
                                </a:lnTo>
                                <a:lnTo>
                                  <a:pt x="16001" y="67564"/>
                                </a:lnTo>
                                <a:lnTo>
                                  <a:pt x="16001" y="0"/>
                                </a:lnTo>
                                <a:close/>
                              </a:path>
                            </a:pathLst>
                          </a:custGeom>
                          <a:solidFill>
                            <a:srgbClr val="000000"/>
                          </a:solidFill>
                        </wps:spPr>
                        <wps:bodyPr wrap="square" lIns="0" tIns="0" rIns="0" bIns="0" rtlCol="0">
                          <a:noAutofit/>
                        </wps:bodyPr>
                      </wps:wsp>
                      <wps:wsp>
                        <wps:cNvPr id="181" name="Graphic 181"/>
                        <wps:cNvSpPr/>
                        <wps:spPr>
                          <a:xfrm>
                            <a:off x="6632320" y="326263"/>
                            <a:ext cx="16510" cy="67945"/>
                          </a:xfrm>
                          <a:custGeom>
                            <a:avLst/>
                            <a:gdLst/>
                            <a:ahLst/>
                            <a:cxnLst/>
                            <a:rect l="l" t="t" r="r" b="b"/>
                            <a:pathLst>
                              <a:path w="16510" h="67945">
                                <a:moveTo>
                                  <a:pt x="0" y="67564"/>
                                </a:moveTo>
                                <a:lnTo>
                                  <a:pt x="16001" y="67564"/>
                                </a:lnTo>
                                <a:lnTo>
                                  <a:pt x="16001" y="0"/>
                                </a:lnTo>
                                <a:lnTo>
                                  <a:pt x="0" y="0"/>
                                </a:lnTo>
                                <a:lnTo>
                                  <a:pt x="0" y="67564"/>
                                </a:lnTo>
                                <a:close/>
                              </a:path>
                            </a:pathLst>
                          </a:custGeom>
                          <a:ln w="1778">
                            <a:solidFill>
                              <a:srgbClr val="000000"/>
                            </a:solidFill>
                            <a:prstDash val="solid"/>
                          </a:ln>
                        </wps:spPr>
                        <wps:bodyPr wrap="square" lIns="0" tIns="0" rIns="0" bIns="0" rtlCol="0">
                          <a:noAutofit/>
                        </wps:bodyPr>
                      </wps:wsp>
                      <wps:wsp>
                        <wps:cNvPr id="182" name="Graphic 182"/>
                        <wps:cNvSpPr/>
                        <wps:spPr>
                          <a:xfrm>
                            <a:off x="6409563" y="326263"/>
                            <a:ext cx="238760" cy="16510"/>
                          </a:xfrm>
                          <a:custGeom>
                            <a:avLst/>
                            <a:gdLst/>
                            <a:ahLst/>
                            <a:cxnLst/>
                            <a:rect l="l" t="t" r="r" b="b"/>
                            <a:pathLst>
                              <a:path w="238760" h="16510">
                                <a:moveTo>
                                  <a:pt x="238759" y="0"/>
                                </a:moveTo>
                                <a:lnTo>
                                  <a:pt x="0" y="0"/>
                                </a:lnTo>
                                <a:lnTo>
                                  <a:pt x="0" y="16001"/>
                                </a:lnTo>
                                <a:lnTo>
                                  <a:pt x="238759" y="16001"/>
                                </a:lnTo>
                                <a:lnTo>
                                  <a:pt x="238759" y="0"/>
                                </a:lnTo>
                                <a:close/>
                              </a:path>
                            </a:pathLst>
                          </a:custGeom>
                          <a:solidFill>
                            <a:srgbClr val="000000"/>
                          </a:solidFill>
                        </wps:spPr>
                        <wps:bodyPr wrap="square" lIns="0" tIns="0" rIns="0" bIns="0" rtlCol="0">
                          <a:noAutofit/>
                        </wps:bodyPr>
                      </wps:wsp>
                      <wps:wsp>
                        <wps:cNvPr id="183" name="Graphic 183"/>
                        <wps:cNvSpPr/>
                        <wps:spPr>
                          <a:xfrm>
                            <a:off x="6409563" y="326263"/>
                            <a:ext cx="238760" cy="16510"/>
                          </a:xfrm>
                          <a:custGeom>
                            <a:avLst/>
                            <a:gdLst/>
                            <a:ahLst/>
                            <a:cxnLst/>
                            <a:rect l="l" t="t" r="r" b="b"/>
                            <a:pathLst>
                              <a:path w="238760" h="16510">
                                <a:moveTo>
                                  <a:pt x="0" y="16001"/>
                                </a:moveTo>
                                <a:lnTo>
                                  <a:pt x="238759" y="16001"/>
                                </a:lnTo>
                                <a:lnTo>
                                  <a:pt x="238759" y="0"/>
                                </a:lnTo>
                                <a:lnTo>
                                  <a:pt x="0" y="0"/>
                                </a:lnTo>
                                <a:lnTo>
                                  <a:pt x="0" y="16001"/>
                                </a:lnTo>
                                <a:close/>
                              </a:path>
                            </a:pathLst>
                          </a:custGeom>
                          <a:ln w="1778">
                            <a:solidFill>
                              <a:srgbClr val="000000"/>
                            </a:solidFill>
                            <a:prstDash val="solid"/>
                          </a:ln>
                        </wps:spPr>
                        <wps:bodyPr wrap="square" lIns="0" tIns="0" rIns="0" bIns="0" rtlCol="0">
                          <a:noAutofit/>
                        </wps:bodyPr>
                      </wps:wsp>
                      <wps:wsp>
                        <wps:cNvPr id="184" name="Graphic 184"/>
                        <wps:cNvSpPr/>
                        <wps:spPr>
                          <a:xfrm>
                            <a:off x="6392545" y="889"/>
                            <a:ext cx="16510" cy="341630"/>
                          </a:xfrm>
                          <a:custGeom>
                            <a:avLst/>
                            <a:gdLst/>
                            <a:ahLst/>
                            <a:cxnLst/>
                            <a:rect l="l" t="t" r="r" b="b"/>
                            <a:pathLst>
                              <a:path w="16510" h="341630">
                                <a:moveTo>
                                  <a:pt x="16001" y="0"/>
                                </a:moveTo>
                                <a:lnTo>
                                  <a:pt x="0" y="0"/>
                                </a:lnTo>
                                <a:lnTo>
                                  <a:pt x="0" y="341375"/>
                                </a:lnTo>
                                <a:lnTo>
                                  <a:pt x="16001" y="341375"/>
                                </a:lnTo>
                                <a:lnTo>
                                  <a:pt x="16001" y="0"/>
                                </a:lnTo>
                                <a:close/>
                              </a:path>
                            </a:pathLst>
                          </a:custGeom>
                          <a:solidFill>
                            <a:srgbClr val="000000"/>
                          </a:solidFill>
                        </wps:spPr>
                        <wps:bodyPr wrap="square" lIns="0" tIns="0" rIns="0" bIns="0" rtlCol="0">
                          <a:noAutofit/>
                        </wps:bodyPr>
                      </wps:wsp>
                      <wps:wsp>
                        <wps:cNvPr id="185" name="Graphic 185"/>
                        <wps:cNvSpPr/>
                        <wps:spPr>
                          <a:xfrm>
                            <a:off x="6392545" y="889"/>
                            <a:ext cx="16510" cy="341630"/>
                          </a:xfrm>
                          <a:custGeom>
                            <a:avLst/>
                            <a:gdLst/>
                            <a:ahLst/>
                            <a:cxnLst/>
                            <a:rect l="l" t="t" r="r" b="b"/>
                            <a:pathLst>
                              <a:path w="16510" h="341630">
                                <a:moveTo>
                                  <a:pt x="0" y="341375"/>
                                </a:moveTo>
                                <a:lnTo>
                                  <a:pt x="16001" y="341375"/>
                                </a:lnTo>
                                <a:lnTo>
                                  <a:pt x="16001" y="0"/>
                                </a:lnTo>
                                <a:lnTo>
                                  <a:pt x="0" y="0"/>
                                </a:lnTo>
                                <a:lnTo>
                                  <a:pt x="0" y="341375"/>
                                </a:lnTo>
                                <a:close/>
                              </a:path>
                            </a:pathLst>
                          </a:custGeom>
                          <a:ln w="1778">
                            <a:solidFill>
                              <a:srgbClr val="000000"/>
                            </a:solidFill>
                            <a:prstDash val="solid"/>
                          </a:ln>
                        </wps:spPr>
                        <wps:bodyPr wrap="square" lIns="0" tIns="0" rIns="0" bIns="0" rtlCol="0">
                          <a:noAutofit/>
                        </wps:bodyPr>
                      </wps:wsp>
                      <wps:wsp>
                        <wps:cNvPr id="186" name="Graphic 186"/>
                        <wps:cNvSpPr/>
                        <wps:spPr>
                          <a:xfrm>
                            <a:off x="6409563" y="889"/>
                            <a:ext cx="238760" cy="16510"/>
                          </a:xfrm>
                          <a:custGeom>
                            <a:avLst/>
                            <a:gdLst/>
                            <a:ahLst/>
                            <a:cxnLst/>
                            <a:rect l="l" t="t" r="r" b="b"/>
                            <a:pathLst>
                              <a:path w="238760" h="16510">
                                <a:moveTo>
                                  <a:pt x="238759" y="0"/>
                                </a:moveTo>
                                <a:lnTo>
                                  <a:pt x="0" y="0"/>
                                </a:lnTo>
                                <a:lnTo>
                                  <a:pt x="0" y="16001"/>
                                </a:lnTo>
                                <a:lnTo>
                                  <a:pt x="238759" y="16001"/>
                                </a:lnTo>
                                <a:lnTo>
                                  <a:pt x="238759" y="0"/>
                                </a:lnTo>
                                <a:close/>
                              </a:path>
                            </a:pathLst>
                          </a:custGeom>
                          <a:solidFill>
                            <a:srgbClr val="000000"/>
                          </a:solidFill>
                        </wps:spPr>
                        <wps:bodyPr wrap="square" lIns="0" tIns="0" rIns="0" bIns="0" rtlCol="0">
                          <a:noAutofit/>
                        </wps:bodyPr>
                      </wps:wsp>
                      <wps:wsp>
                        <wps:cNvPr id="187" name="Graphic 187"/>
                        <wps:cNvSpPr/>
                        <wps:spPr>
                          <a:xfrm>
                            <a:off x="6409563" y="889"/>
                            <a:ext cx="238760" cy="16510"/>
                          </a:xfrm>
                          <a:custGeom>
                            <a:avLst/>
                            <a:gdLst/>
                            <a:ahLst/>
                            <a:cxnLst/>
                            <a:rect l="l" t="t" r="r" b="b"/>
                            <a:pathLst>
                              <a:path w="238760" h="16510">
                                <a:moveTo>
                                  <a:pt x="0" y="16001"/>
                                </a:moveTo>
                                <a:lnTo>
                                  <a:pt x="238759" y="16001"/>
                                </a:lnTo>
                                <a:lnTo>
                                  <a:pt x="238759" y="0"/>
                                </a:lnTo>
                                <a:lnTo>
                                  <a:pt x="0" y="0"/>
                                </a:lnTo>
                                <a:lnTo>
                                  <a:pt x="0" y="16001"/>
                                </a:lnTo>
                                <a:close/>
                              </a:path>
                            </a:pathLst>
                          </a:custGeom>
                          <a:ln w="1778">
                            <a:solidFill>
                              <a:srgbClr val="000000"/>
                            </a:solidFill>
                            <a:prstDash val="solid"/>
                          </a:ln>
                        </wps:spPr>
                        <wps:bodyPr wrap="square" lIns="0" tIns="0" rIns="0" bIns="0" rtlCol="0">
                          <a:noAutofit/>
                        </wps:bodyPr>
                      </wps:wsp>
                      <wps:wsp>
                        <wps:cNvPr id="188" name="Graphic 188"/>
                        <wps:cNvSpPr/>
                        <wps:spPr>
                          <a:xfrm>
                            <a:off x="6632320" y="889"/>
                            <a:ext cx="16510" cy="255904"/>
                          </a:xfrm>
                          <a:custGeom>
                            <a:avLst/>
                            <a:gdLst/>
                            <a:ahLst/>
                            <a:cxnLst/>
                            <a:rect l="l" t="t" r="r" b="b"/>
                            <a:pathLst>
                              <a:path w="16510" h="255904">
                                <a:moveTo>
                                  <a:pt x="16001" y="0"/>
                                </a:moveTo>
                                <a:lnTo>
                                  <a:pt x="0" y="0"/>
                                </a:lnTo>
                                <a:lnTo>
                                  <a:pt x="0" y="255777"/>
                                </a:lnTo>
                                <a:lnTo>
                                  <a:pt x="16001" y="255777"/>
                                </a:lnTo>
                                <a:lnTo>
                                  <a:pt x="16001" y="0"/>
                                </a:lnTo>
                                <a:close/>
                              </a:path>
                            </a:pathLst>
                          </a:custGeom>
                          <a:solidFill>
                            <a:srgbClr val="000000"/>
                          </a:solidFill>
                        </wps:spPr>
                        <wps:bodyPr wrap="square" lIns="0" tIns="0" rIns="0" bIns="0" rtlCol="0">
                          <a:noAutofit/>
                        </wps:bodyPr>
                      </wps:wsp>
                      <wps:wsp>
                        <wps:cNvPr id="189" name="Graphic 189"/>
                        <wps:cNvSpPr/>
                        <wps:spPr>
                          <a:xfrm>
                            <a:off x="6632320" y="889"/>
                            <a:ext cx="16510" cy="255904"/>
                          </a:xfrm>
                          <a:custGeom>
                            <a:avLst/>
                            <a:gdLst/>
                            <a:ahLst/>
                            <a:cxnLst/>
                            <a:rect l="l" t="t" r="r" b="b"/>
                            <a:pathLst>
                              <a:path w="16510" h="255904">
                                <a:moveTo>
                                  <a:pt x="0" y="255777"/>
                                </a:moveTo>
                                <a:lnTo>
                                  <a:pt x="16001" y="255777"/>
                                </a:lnTo>
                                <a:lnTo>
                                  <a:pt x="16001" y="0"/>
                                </a:lnTo>
                                <a:lnTo>
                                  <a:pt x="0" y="0"/>
                                </a:lnTo>
                                <a:lnTo>
                                  <a:pt x="0" y="255777"/>
                                </a:lnTo>
                                <a:close/>
                              </a:path>
                            </a:pathLst>
                          </a:custGeom>
                          <a:ln w="1778">
                            <a:solidFill>
                              <a:srgbClr val="000000"/>
                            </a:solidFill>
                            <a:prstDash val="solid"/>
                          </a:ln>
                        </wps:spPr>
                        <wps:bodyPr wrap="square" lIns="0" tIns="0" rIns="0" bIns="0" rtlCol="0">
                          <a:noAutofit/>
                        </wps:bodyPr>
                      </wps:wsp>
                      <wps:wsp>
                        <wps:cNvPr id="190" name="Graphic 190"/>
                        <wps:cNvSpPr/>
                        <wps:spPr>
                          <a:xfrm>
                            <a:off x="6323965" y="240665"/>
                            <a:ext cx="324485" cy="16510"/>
                          </a:xfrm>
                          <a:custGeom>
                            <a:avLst/>
                            <a:gdLst/>
                            <a:ahLst/>
                            <a:cxnLst/>
                            <a:rect l="l" t="t" r="r" b="b"/>
                            <a:pathLst>
                              <a:path w="324485" h="16510">
                                <a:moveTo>
                                  <a:pt x="324357" y="0"/>
                                </a:moveTo>
                                <a:lnTo>
                                  <a:pt x="0" y="0"/>
                                </a:lnTo>
                                <a:lnTo>
                                  <a:pt x="0" y="16001"/>
                                </a:lnTo>
                                <a:lnTo>
                                  <a:pt x="324357" y="16001"/>
                                </a:lnTo>
                                <a:lnTo>
                                  <a:pt x="324357" y="0"/>
                                </a:lnTo>
                                <a:close/>
                              </a:path>
                            </a:pathLst>
                          </a:custGeom>
                          <a:solidFill>
                            <a:srgbClr val="000000"/>
                          </a:solidFill>
                        </wps:spPr>
                        <wps:bodyPr wrap="square" lIns="0" tIns="0" rIns="0" bIns="0" rtlCol="0">
                          <a:noAutofit/>
                        </wps:bodyPr>
                      </wps:wsp>
                      <wps:wsp>
                        <wps:cNvPr id="191" name="Graphic 191"/>
                        <wps:cNvSpPr/>
                        <wps:spPr>
                          <a:xfrm>
                            <a:off x="6323965" y="240665"/>
                            <a:ext cx="324485" cy="16510"/>
                          </a:xfrm>
                          <a:custGeom>
                            <a:avLst/>
                            <a:gdLst/>
                            <a:ahLst/>
                            <a:cxnLst/>
                            <a:rect l="l" t="t" r="r" b="b"/>
                            <a:pathLst>
                              <a:path w="324485" h="16510">
                                <a:moveTo>
                                  <a:pt x="0" y="16001"/>
                                </a:moveTo>
                                <a:lnTo>
                                  <a:pt x="324357" y="16001"/>
                                </a:lnTo>
                                <a:lnTo>
                                  <a:pt x="324357" y="0"/>
                                </a:lnTo>
                                <a:lnTo>
                                  <a:pt x="0" y="0"/>
                                </a:lnTo>
                                <a:lnTo>
                                  <a:pt x="0" y="16001"/>
                                </a:lnTo>
                                <a:close/>
                              </a:path>
                            </a:pathLst>
                          </a:custGeom>
                          <a:ln w="1778">
                            <a:solidFill>
                              <a:srgbClr val="000000"/>
                            </a:solidFill>
                            <a:prstDash val="solid"/>
                          </a:ln>
                        </wps:spPr>
                        <wps:bodyPr wrap="square" lIns="0" tIns="0" rIns="0" bIns="0" rtlCol="0">
                          <a:noAutofit/>
                        </wps:bodyPr>
                      </wps:wsp>
                      <wps:wsp>
                        <wps:cNvPr id="192" name="Graphic 192"/>
                        <wps:cNvSpPr/>
                        <wps:spPr>
                          <a:xfrm>
                            <a:off x="6323965" y="889"/>
                            <a:ext cx="16510" cy="255904"/>
                          </a:xfrm>
                          <a:custGeom>
                            <a:avLst/>
                            <a:gdLst/>
                            <a:ahLst/>
                            <a:cxnLst/>
                            <a:rect l="l" t="t" r="r" b="b"/>
                            <a:pathLst>
                              <a:path w="16510" h="255904">
                                <a:moveTo>
                                  <a:pt x="16001" y="0"/>
                                </a:moveTo>
                                <a:lnTo>
                                  <a:pt x="0" y="0"/>
                                </a:lnTo>
                                <a:lnTo>
                                  <a:pt x="0" y="255777"/>
                                </a:lnTo>
                                <a:lnTo>
                                  <a:pt x="16001" y="255777"/>
                                </a:lnTo>
                                <a:lnTo>
                                  <a:pt x="16001" y="0"/>
                                </a:lnTo>
                                <a:close/>
                              </a:path>
                            </a:pathLst>
                          </a:custGeom>
                          <a:solidFill>
                            <a:srgbClr val="000000"/>
                          </a:solidFill>
                        </wps:spPr>
                        <wps:bodyPr wrap="square" lIns="0" tIns="0" rIns="0" bIns="0" rtlCol="0">
                          <a:noAutofit/>
                        </wps:bodyPr>
                      </wps:wsp>
                      <wps:wsp>
                        <wps:cNvPr id="193" name="Graphic 193"/>
                        <wps:cNvSpPr/>
                        <wps:spPr>
                          <a:xfrm>
                            <a:off x="6323965" y="889"/>
                            <a:ext cx="16510" cy="255904"/>
                          </a:xfrm>
                          <a:custGeom>
                            <a:avLst/>
                            <a:gdLst/>
                            <a:ahLst/>
                            <a:cxnLst/>
                            <a:rect l="l" t="t" r="r" b="b"/>
                            <a:pathLst>
                              <a:path w="16510" h="255904">
                                <a:moveTo>
                                  <a:pt x="0" y="255777"/>
                                </a:moveTo>
                                <a:lnTo>
                                  <a:pt x="16001" y="255777"/>
                                </a:lnTo>
                                <a:lnTo>
                                  <a:pt x="16001" y="0"/>
                                </a:lnTo>
                                <a:lnTo>
                                  <a:pt x="0" y="0"/>
                                </a:lnTo>
                                <a:lnTo>
                                  <a:pt x="0" y="255777"/>
                                </a:lnTo>
                                <a:close/>
                              </a:path>
                            </a:pathLst>
                          </a:custGeom>
                          <a:ln w="1778">
                            <a:solidFill>
                              <a:srgbClr val="000000"/>
                            </a:solidFill>
                            <a:prstDash val="solid"/>
                          </a:ln>
                        </wps:spPr>
                        <wps:bodyPr wrap="square" lIns="0" tIns="0" rIns="0" bIns="0" rtlCol="0">
                          <a:noAutofit/>
                        </wps:bodyPr>
                      </wps:wsp>
                      <wps:wsp>
                        <wps:cNvPr id="194" name="Graphic 194"/>
                        <wps:cNvSpPr/>
                        <wps:spPr>
                          <a:xfrm>
                            <a:off x="6255384" y="889"/>
                            <a:ext cx="85090" cy="16510"/>
                          </a:xfrm>
                          <a:custGeom>
                            <a:avLst/>
                            <a:gdLst/>
                            <a:ahLst/>
                            <a:cxnLst/>
                            <a:rect l="l" t="t" r="r" b="b"/>
                            <a:pathLst>
                              <a:path w="85090" h="16510">
                                <a:moveTo>
                                  <a:pt x="84581" y="0"/>
                                </a:moveTo>
                                <a:lnTo>
                                  <a:pt x="0" y="0"/>
                                </a:lnTo>
                                <a:lnTo>
                                  <a:pt x="0" y="16001"/>
                                </a:lnTo>
                                <a:lnTo>
                                  <a:pt x="84581" y="16001"/>
                                </a:lnTo>
                                <a:lnTo>
                                  <a:pt x="84581" y="0"/>
                                </a:lnTo>
                                <a:close/>
                              </a:path>
                            </a:pathLst>
                          </a:custGeom>
                          <a:solidFill>
                            <a:srgbClr val="000000"/>
                          </a:solidFill>
                        </wps:spPr>
                        <wps:bodyPr wrap="square" lIns="0" tIns="0" rIns="0" bIns="0" rtlCol="0">
                          <a:noAutofit/>
                        </wps:bodyPr>
                      </wps:wsp>
                      <wps:wsp>
                        <wps:cNvPr id="195" name="Graphic 195"/>
                        <wps:cNvSpPr/>
                        <wps:spPr>
                          <a:xfrm>
                            <a:off x="6255384" y="889"/>
                            <a:ext cx="85090" cy="16510"/>
                          </a:xfrm>
                          <a:custGeom>
                            <a:avLst/>
                            <a:gdLst/>
                            <a:ahLst/>
                            <a:cxnLst/>
                            <a:rect l="l" t="t" r="r" b="b"/>
                            <a:pathLst>
                              <a:path w="85090" h="16510">
                                <a:moveTo>
                                  <a:pt x="0" y="16001"/>
                                </a:moveTo>
                                <a:lnTo>
                                  <a:pt x="84581" y="16001"/>
                                </a:lnTo>
                                <a:lnTo>
                                  <a:pt x="84581" y="0"/>
                                </a:lnTo>
                                <a:lnTo>
                                  <a:pt x="0" y="0"/>
                                </a:lnTo>
                                <a:lnTo>
                                  <a:pt x="0" y="16001"/>
                                </a:lnTo>
                                <a:close/>
                              </a:path>
                            </a:pathLst>
                          </a:custGeom>
                          <a:ln w="1778">
                            <a:solidFill>
                              <a:srgbClr val="000000"/>
                            </a:solidFill>
                            <a:prstDash val="solid"/>
                          </a:ln>
                        </wps:spPr>
                        <wps:bodyPr wrap="square" lIns="0" tIns="0" rIns="0" bIns="0" rtlCol="0">
                          <a:noAutofit/>
                        </wps:bodyPr>
                      </wps:wsp>
                      <wps:wsp>
                        <wps:cNvPr id="196" name="Graphic 196"/>
                        <wps:cNvSpPr/>
                        <wps:spPr>
                          <a:xfrm>
                            <a:off x="6478142" y="394843"/>
                            <a:ext cx="101600" cy="396240"/>
                          </a:xfrm>
                          <a:custGeom>
                            <a:avLst/>
                            <a:gdLst/>
                            <a:ahLst/>
                            <a:cxnLst/>
                            <a:rect l="l" t="t" r="r" b="b"/>
                            <a:pathLst>
                              <a:path w="101600" h="396240">
                                <a:moveTo>
                                  <a:pt x="101600" y="0"/>
                                </a:moveTo>
                                <a:lnTo>
                                  <a:pt x="0" y="0"/>
                                </a:lnTo>
                                <a:lnTo>
                                  <a:pt x="0" y="395985"/>
                                </a:lnTo>
                                <a:lnTo>
                                  <a:pt x="101600" y="395985"/>
                                </a:lnTo>
                                <a:lnTo>
                                  <a:pt x="101600" y="0"/>
                                </a:lnTo>
                                <a:close/>
                              </a:path>
                            </a:pathLst>
                          </a:custGeom>
                          <a:solidFill>
                            <a:srgbClr val="000080"/>
                          </a:solidFill>
                        </wps:spPr>
                        <wps:bodyPr wrap="square" lIns="0" tIns="0" rIns="0" bIns="0" rtlCol="0">
                          <a:noAutofit/>
                        </wps:bodyPr>
                      </wps:wsp>
                      <wps:wsp>
                        <wps:cNvPr id="197" name="Graphic 197"/>
                        <wps:cNvSpPr/>
                        <wps:spPr>
                          <a:xfrm>
                            <a:off x="6478142" y="394843"/>
                            <a:ext cx="101600" cy="396240"/>
                          </a:xfrm>
                          <a:custGeom>
                            <a:avLst/>
                            <a:gdLst/>
                            <a:ahLst/>
                            <a:cxnLst/>
                            <a:rect l="l" t="t" r="r" b="b"/>
                            <a:pathLst>
                              <a:path w="101600" h="396240">
                                <a:moveTo>
                                  <a:pt x="0" y="395985"/>
                                </a:moveTo>
                                <a:lnTo>
                                  <a:pt x="101600" y="395985"/>
                                </a:lnTo>
                                <a:lnTo>
                                  <a:pt x="101600" y="0"/>
                                </a:lnTo>
                                <a:lnTo>
                                  <a:pt x="0" y="0"/>
                                </a:lnTo>
                                <a:lnTo>
                                  <a:pt x="0" y="395985"/>
                                </a:lnTo>
                                <a:close/>
                              </a:path>
                            </a:pathLst>
                          </a:custGeom>
                          <a:ln w="1778">
                            <a:solidFill>
                              <a:srgbClr val="000080"/>
                            </a:solidFill>
                            <a:prstDash val="solid"/>
                          </a:ln>
                        </wps:spPr>
                        <wps:bodyPr wrap="square" lIns="0" tIns="0" rIns="0" bIns="0" rtlCol="0">
                          <a:noAutofit/>
                        </wps:bodyPr>
                      </wps:wsp>
                      <wps:wsp>
                        <wps:cNvPr id="198" name="Graphic 198"/>
                        <wps:cNvSpPr/>
                        <wps:spPr>
                          <a:xfrm>
                            <a:off x="6632320" y="394843"/>
                            <a:ext cx="16510" cy="396240"/>
                          </a:xfrm>
                          <a:custGeom>
                            <a:avLst/>
                            <a:gdLst/>
                            <a:ahLst/>
                            <a:cxnLst/>
                            <a:rect l="l" t="t" r="r" b="b"/>
                            <a:pathLst>
                              <a:path w="16510" h="396240">
                                <a:moveTo>
                                  <a:pt x="16001" y="0"/>
                                </a:moveTo>
                                <a:lnTo>
                                  <a:pt x="0" y="0"/>
                                </a:lnTo>
                                <a:lnTo>
                                  <a:pt x="0" y="395985"/>
                                </a:lnTo>
                                <a:lnTo>
                                  <a:pt x="16001" y="395985"/>
                                </a:lnTo>
                                <a:lnTo>
                                  <a:pt x="16001" y="0"/>
                                </a:lnTo>
                                <a:close/>
                              </a:path>
                            </a:pathLst>
                          </a:custGeom>
                          <a:solidFill>
                            <a:srgbClr val="000000"/>
                          </a:solidFill>
                        </wps:spPr>
                        <wps:bodyPr wrap="square" lIns="0" tIns="0" rIns="0" bIns="0" rtlCol="0">
                          <a:noAutofit/>
                        </wps:bodyPr>
                      </wps:wsp>
                      <wps:wsp>
                        <wps:cNvPr id="199" name="Graphic 199"/>
                        <wps:cNvSpPr/>
                        <wps:spPr>
                          <a:xfrm>
                            <a:off x="6632320" y="394843"/>
                            <a:ext cx="16510" cy="396240"/>
                          </a:xfrm>
                          <a:custGeom>
                            <a:avLst/>
                            <a:gdLst/>
                            <a:ahLst/>
                            <a:cxnLst/>
                            <a:rect l="l" t="t" r="r" b="b"/>
                            <a:pathLst>
                              <a:path w="16510" h="396240">
                                <a:moveTo>
                                  <a:pt x="0" y="395985"/>
                                </a:moveTo>
                                <a:lnTo>
                                  <a:pt x="16001" y="395985"/>
                                </a:lnTo>
                                <a:lnTo>
                                  <a:pt x="16001" y="0"/>
                                </a:lnTo>
                                <a:lnTo>
                                  <a:pt x="0" y="0"/>
                                </a:lnTo>
                                <a:lnTo>
                                  <a:pt x="0" y="395985"/>
                                </a:lnTo>
                                <a:close/>
                              </a:path>
                            </a:pathLst>
                          </a:custGeom>
                          <a:ln w="1778">
                            <a:solidFill>
                              <a:srgbClr val="000000"/>
                            </a:solidFill>
                            <a:prstDash val="solid"/>
                          </a:ln>
                        </wps:spPr>
                        <wps:bodyPr wrap="square" lIns="0" tIns="0" rIns="0" bIns="0" rtlCol="0">
                          <a:noAutofit/>
                        </wps:bodyPr>
                      </wps:wsp>
                      <wps:wsp>
                        <wps:cNvPr id="200" name="Graphic 200"/>
                        <wps:cNvSpPr/>
                        <wps:spPr>
                          <a:xfrm>
                            <a:off x="6478142" y="791844"/>
                            <a:ext cx="101600" cy="396240"/>
                          </a:xfrm>
                          <a:custGeom>
                            <a:avLst/>
                            <a:gdLst/>
                            <a:ahLst/>
                            <a:cxnLst/>
                            <a:rect l="l" t="t" r="r" b="b"/>
                            <a:pathLst>
                              <a:path w="101600" h="396240">
                                <a:moveTo>
                                  <a:pt x="101600" y="0"/>
                                </a:moveTo>
                                <a:lnTo>
                                  <a:pt x="0" y="0"/>
                                </a:lnTo>
                                <a:lnTo>
                                  <a:pt x="0" y="395985"/>
                                </a:lnTo>
                                <a:lnTo>
                                  <a:pt x="101600" y="395985"/>
                                </a:lnTo>
                                <a:lnTo>
                                  <a:pt x="101600" y="0"/>
                                </a:lnTo>
                                <a:close/>
                              </a:path>
                            </a:pathLst>
                          </a:custGeom>
                          <a:solidFill>
                            <a:srgbClr val="000080"/>
                          </a:solidFill>
                        </wps:spPr>
                        <wps:bodyPr wrap="square" lIns="0" tIns="0" rIns="0" bIns="0" rtlCol="0">
                          <a:noAutofit/>
                        </wps:bodyPr>
                      </wps:wsp>
                      <wps:wsp>
                        <wps:cNvPr id="201" name="Graphic 201"/>
                        <wps:cNvSpPr/>
                        <wps:spPr>
                          <a:xfrm>
                            <a:off x="6478142" y="791844"/>
                            <a:ext cx="101600" cy="396240"/>
                          </a:xfrm>
                          <a:custGeom>
                            <a:avLst/>
                            <a:gdLst/>
                            <a:ahLst/>
                            <a:cxnLst/>
                            <a:rect l="l" t="t" r="r" b="b"/>
                            <a:pathLst>
                              <a:path w="101600" h="396240">
                                <a:moveTo>
                                  <a:pt x="0" y="395985"/>
                                </a:moveTo>
                                <a:lnTo>
                                  <a:pt x="101600" y="395985"/>
                                </a:lnTo>
                                <a:lnTo>
                                  <a:pt x="101600" y="0"/>
                                </a:lnTo>
                                <a:lnTo>
                                  <a:pt x="0" y="0"/>
                                </a:lnTo>
                                <a:lnTo>
                                  <a:pt x="0" y="395985"/>
                                </a:lnTo>
                                <a:close/>
                              </a:path>
                            </a:pathLst>
                          </a:custGeom>
                          <a:ln w="1778">
                            <a:solidFill>
                              <a:srgbClr val="000080"/>
                            </a:solidFill>
                            <a:prstDash val="solid"/>
                          </a:ln>
                        </wps:spPr>
                        <wps:bodyPr wrap="square" lIns="0" tIns="0" rIns="0" bIns="0" rtlCol="0">
                          <a:noAutofit/>
                        </wps:bodyPr>
                      </wps:wsp>
                      <wps:wsp>
                        <wps:cNvPr id="202" name="Graphic 202"/>
                        <wps:cNvSpPr/>
                        <wps:spPr>
                          <a:xfrm>
                            <a:off x="6632320" y="791844"/>
                            <a:ext cx="16510" cy="396240"/>
                          </a:xfrm>
                          <a:custGeom>
                            <a:avLst/>
                            <a:gdLst/>
                            <a:ahLst/>
                            <a:cxnLst/>
                            <a:rect l="l" t="t" r="r" b="b"/>
                            <a:pathLst>
                              <a:path w="16510" h="396240">
                                <a:moveTo>
                                  <a:pt x="16001" y="0"/>
                                </a:moveTo>
                                <a:lnTo>
                                  <a:pt x="0" y="0"/>
                                </a:lnTo>
                                <a:lnTo>
                                  <a:pt x="0" y="395985"/>
                                </a:lnTo>
                                <a:lnTo>
                                  <a:pt x="16001" y="395985"/>
                                </a:lnTo>
                                <a:lnTo>
                                  <a:pt x="16001" y="0"/>
                                </a:lnTo>
                                <a:close/>
                              </a:path>
                            </a:pathLst>
                          </a:custGeom>
                          <a:solidFill>
                            <a:srgbClr val="000000"/>
                          </a:solidFill>
                        </wps:spPr>
                        <wps:bodyPr wrap="square" lIns="0" tIns="0" rIns="0" bIns="0" rtlCol="0">
                          <a:noAutofit/>
                        </wps:bodyPr>
                      </wps:wsp>
                      <wps:wsp>
                        <wps:cNvPr id="203" name="Graphic 203"/>
                        <wps:cNvSpPr/>
                        <wps:spPr>
                          <a:xfrm>
                            <a:off x="6632320" y="791844"/>
                            <a:ext cx="16510" cy="396240"/>
                          </a:xfrm>
                          <a:custGeom>
                            <a:avLst/>
                            <a:gdLst/>
                            <a:ahLst/>
                            <a:cxnLst/>
                            <a:rect l="l" t="t" r="r" b="b"/>
                            <a:pathLst>
                              <a:path w="16510" h="396240">
                                <a:moveTo>
                                  <a:pt x="0" y="395985"/>
                                </a:moveTo>
                                <a:lnTo>
                                  <a:pt x="16001" y="395985"/>
                                </a:lnTo>
                                <a:lnTo>
                                  <a:pt x="16001" y="0"/>
                                </a:lnTo>
                                <a:lnTo>
                                  <a:pt x="0" y="0"/>
                                </a:lnTo>
                                <a:lnTo>
                                  <a:pt x="0" y="395985"/>
                                </a:lnTo>
                                <a:close/>
                              </a:path>
                            </a:pathLst>
                          </a:custGeom>
                          <a:ln w="1778">
                            <a:solidFill>
                              <a:srgbClr val="000000"/>
                            </a:solidFill>
                            <a:prstDash val="solid"/>
                          </a:ln>
                        </wps:spPr>
                        <wps:bodyPr wrap="square" lIns="0" tIns="0" rIns="0" bIns="0" rtlCol="0">
                          <a:noAutofit/>
                        </wps:bodyPr>
                      </wps:wsp>
                      <wps:wsp>
                        <wps:cNvPr id="204" name="Graphic 204"/>
                        <wps:cNvSpPr/>
                        <wps:spPr>
                          <a:xfrm>
                            <a:off x="6478142" y="1188847"/>
                            <a:ext cx="101600" cy="396240"/>
                          </a:xfrm>
                          <a:custGeom>
                            <a:avLst/>
                            <a:gdLst/>
                            <a:ahLst/>
                            <a:cxnLst/>
                            <a:rect l="l" t="t" r="r" b="b"/>
                            <a:pathLst>
                              <a:path w="101600" h="396240">
                                <a:moveTo>
                                  <a:pt x="101600" y="0"/>
                                </a:moveTo>
                                <a:lnTo>
                                  <a:pt x="0" y="0"/>
                                </a:lnTo>
                                <a:lnTo>
                                  <a:pt x="0" y="395985"/>
                                </a:lnTo>
                                <a:lnTo>
                                  <a:pt x="101600" y="395985"/>
                                </a:lnTo>
                                <a:lnTo>
                                  <a:pt x="101600" y="0"/>
                                </a:lnTo>
                                <a:close/>
                              </a:path>
                            </a:pathLst>
                          </a:custGeom>
                          <a:solidFill>
                            <a:srgbClr val="000080"/>
                          </a:solidFill>
                        </wps:spPr>
                        <wps:bodyPr wrap="square" lIns="0" tIns="0" rIns="0" bIns="0" rtlCol="0">
                          <a:noAutofit/>
                        </wps:bodyPr>
                      </wps:wsp>
                      <wps:wsp>
                        <wps:cNvPr id="205" name="Graphic 205"/>
                        <wps:cNvSpPr/>
                        <wps:spPr>
                          <a:xfrm>
                            <a:off x="6478142" y="1188847"/>
                            <a:ext cx="101600" cy="396240"/>
                          </a:xfrm>
                          <a:custGeom>
                            <a:avLst/>
                            <a:gdLst/>
                            <a:ahLst/>
                            <a:cxnLst/>
                            <a:rect l="l" t="t" r="r" b="b"/>
                            <a:pathLst>
                              <a:path w="101600" h="396240">
                                <a:moveTo>
                                  <a:pt x="0" y="395985"/>
                                </a:moveTo>
                                <a:lnTo>
                                  <a:pt x="101600" y="395985"/>
                                </a:lnTo>
                                <a:lnTo>
                                  <a:pt x="101600" y="0"/>
                                </a:lnTo>
                                <a:lnTo>
                                  <a:pt x="0" y="0"/>
                                </a:lnTo>
                                <a:lnTo>
                                  <a:pt x="0" y="395985"/>
                                </a:lnTo>
                                <a:close/>
                              </a:path>
                            </a:pathLst>
                          </a:custGeom>
                          <a:ln w="1778">
                            <a:solidFill>
                              <a:srgbClr val="000080"/>
                            </a:solidFill>
                            <a:prstDash val="solid"/>
                          </a:ln>
                        </wps:spPr>
                        <wps:bodyPr wrap="square" lIns="0" tIns="0" rIns="0" bIns="0" rtlCol="0">
                          <a:noAutofit/>
                        </wps:bodyPr>
                      </wps:wsp>
                      <wps:wsp>
                        <wps:cNvPr id="206" name="Graphic 206"/>
                        <wps:cNvSpPr/>
                        <wps:spPr>
                          <a:xfrm>
                            <a:off x="6632320" y="1188847"/>
                            <a:ext cx="16510" cy="396240"/>
                          </a:xfrm>
                          <a:custGeom>
                            <a:avLst/>
                            <a:gdLst/>
                            <a:ahLst/>
                            <a:cxnLst/>
                            <a:rect l="l" t="t" r="r" b="b"/>
                            <a:pathLst>
                              <a:path w="16510" h="396240">
                                <a:moveTo>
                                  <a:pt x="16001" y="0"/>
                                </a:moveTo>
                                <a:lnTo>
                                  <a:pt x="0" y="0"/>
                                </a:lnTo>
                                <a:lnTo>
                                  <a:pt x="0" y="395985"/>
                                </a:lnTo>
                                <a:lnTo>
                                  <a:pt x="16001" y="395985"/>
                                </a:lnTo>
                                <a:lnTo>
                                  <a:pt x="16001" y="0"/>
                                </a:lnTo>
                                <a:close/>
                              </a:path>
                            </a:pathLst>
                          </a:custGeom>
                          <a:solidFill>
                            <a:srgbClr val="000000"/>
                          </a:solidFill>
                        </wps:spPr>
                        <wps:bodyPr wrap="square" lIns="0" tIns="0" rIns="0" bIns="0" rtlCol="0">
                          <a:noAutofit/>
                        </wps:bodyPr>
                      </wps:wsp>
                      <wps:wsp>
                        <wps:cNvPr id="207" name="Graphic 207"/>
                        <wps:cNvSpPr/>
                        <wps:spPr>
                          <a:xfrm>
                            <a:off x="6632320" y="1188847"/>
                            <a:ext cx="16510" cy="396240"/>
                          </a:xfrm>
                          <a:custGeom>
                            <a:avLst/>
                            <a:gdLst/>
                            <a:ahLst/>
                            <a:cxnLst/>
                            <a:rect l="l" t="t" r="r" b="b"/>
                            <a:pathLst>
                              <a:path w="16510" h="396240">
                                <a:moveTo>
                                  <a:pt x="0" y="395985"/>
                                </a:moveTo>
                                <a:lnTo>
                                  <a:pt x="16001" y="395985"/>
                                </a:lnTo>
                                <a:lnTo>
                                  <a:pt x="16001" y="0"/>
                                </a:lnTo>
                                <a:lnTo>
                                  <a:pt x="0" y="0"/>
                                </a:lnTo>
                                <a:lnTo>
                                  <a:pt x="0" y="395985"/>
                                </a:lnTo>
                                <a:close/>
                              </a:path>
                            </a:pathLst>
                          </a:custGeom>
                          <a:ln w="1778">
                            <a:solidFill>
                              <a:srgbClr val="000000"/>
                            </a:solidFill>
                            <a:prstDash val="solid"/>
                          </a:ln>
                        </wps:spPr>
                        <wps:bodyPr wrap="square" lIns="0" tIns="0" rIns="0" bIns="0" rtlCol="0">
                          <a:noAutofit/>
                        </wps:bodyPr>
                      </wps:wsp>
                      <wps:wsp>
                        <wps:cNvPr id="208" name="Graphic 208"/>
                        <wps:cNvSpPr/>
                        <wps:spPr>
                          <a:xfrm>
                            <a:off x="6478142" y="1585849"/>
                            <a:ext cx="101600" cy="396240"/>
                          </a:xfrm>
                          <a:custGeom>
                            <a:avLst/>
                            <a:gdLst/>
                            <a:ahLst/>
                            <a:cxnLst/>
                            <a:rect l="l" t="t" r="r" b="b"/>
                            <a:pathLst>
                              <a:path w="101600" h="396240">
                                <a:moveTo>
                                  <a:pt x="101600" y="0"/>
                                </a:moveTo>
                                <a:lnTo>
                                  <a:pt x="0" y="0"/>
                                </a:lnTo>
                                <a:lnTo>
                                  <a:pt x="0" y="395985"/>
                                </a:lnTo>
                                <a:lnTo>
                                  <a:pt x="101600" y="395985"/>
                                </a:lnTo>
                                <a:lnTo>
                                  <a:pt x="101600" y="0"/>
                                </a:lnTo>
                                <a:close/>
                              </a:path>
                            </a:pathLst>
                          </a:custGeom>
                          <a:solidFill>
                            <a:srgbClr val="000080"/>
                          </a:solidFill>
                        </wps:spPr>
                        <wps:bodyPr wrap="square" lIns="0" tIns="0" rIns="0" bIns="0" rtlCol="0">
                          <a:noAutofit/>
                        </wps:bodyPr>
                      </wps:wsp>
                      <wps:wsp>
                        <wps:cNvPr id="209" name="Graphic 209"/>
                        <wps:cNvSpPr/>
                        <wps:spPr>
                          <a:xfrm>
                            <a:off x="6478142" y="1585849"/>
                            <a:ext cx="101600" cy="396240"/>
                          </a:xfrm>
                          <a:custGeom>
                            <a:avLst/>
                            <a:gdLst/>
                            <a:ahLst/>
                            <a:cxnLst/>
                            <a:rect l="l" t="t" r="r" b="b"/>
                            <a:pathLst>
                              <a:path w="101600" h="396240">
                                <a:moveTo>
                                  <a:pt x="0" y="395985"/>
                                </a:moveTo>
                                <a:lnTo>
                                  <a:pt x="101600" y="395985"/>
                                </a:lnTo>
                                <a:lnTo>
                                  <a:pt x="101600" y="0"/>
                                </a:lnTo>
                                <a:lnTo>
                                  <a:pt x="0" y="0"/>
                                </a:lnTo>
                                <a:lnTo>
                                  <a:pt x="0" y="395985"/>
                                </a:lnTo>
                                <a:close/>
                              </a:path>
                            </a:pathLst>
                          </a:custGeom>
                          <a:ln w="1778">
                            <a:solidFill>
                              <a:srgbClr val="000080"/>
                            </a:solidFill>
                            <a:prstDash val="solid"/>
                          </a:ln>
                        </wps:spPr>
                        <wps:bodyPr wrap="square" lIns="0" tIns="0" rIns="0" bIns="0" rtlCol="0">
                          <a:noAutofit/>
                        </wps:bodyPr>
                      </wps:wsp>
                      <wps:wsp>
                        <wps:cNvPr id="210" name="Graphic 210"/>
                        <wps:cNvSpPr/>
                        <wps:spPr>
                          <a:xfrm>
                            <a:off x="6632320" y="1585849"/>
                            <a:ext cx="16510" cy="396240"/>
                          </a:xfrm>
                          <a:custGeom>
                            <a:avLst/>
                            <a:gdLst/>
                            <a:ahLst/>
                            <a:cxnLst/>
                            <a:rect l="l" t="t" r="r" b="b"/>
                            <a:pathLst>
                              <a:path w="16510" h="396240">
                                <a:moveTo>
                                  <a:pt x="16001" y="0"/>
                                </a:moveTo>
                                <a:lnTo>
                                  <a:pt x="0" y="0"/>
                                </a:lnTo>
                                <a:lnTo>
                                  <a:pt x="0" y="395985"/>
                                </a:lnTo>
                                <a:lnTo>
                                  <a:pt x="16001" y="395985"/>
                                </a:lnTo>
                                <a:lnTo>
                                  <a:pt x="16001" y="0"/>
                                </a:lnTo>
                                <a:close/>
                              </a:path>
                            </a:pathLst>
                          </a:custGeom>
                          <a:solidFill>
                            <a:srgbClr val="000000"/>
                          </a:solidFill>
                        </wps:spPr>
                        <wps:bodyPr wrap="square" lIns="0" tIns="0" rIns="0" bIns="0" rtlCol="0">
                          <a:noAutofit/>
                        </wps:bodyPr>
                      </wps:wsp>
                      <wps:wsp>
                        <wps:cNvPr id="211" name="Graphic 211"/>
                        <wps:cNvSpPr/>
                        <wps:spPr>
                          <a:xfrm>
                            <a:off x="6632320" y="1585849"/>
                            <a:ext cx="16510" cy="396240"/>
                          </a:xfrm>
                          <a:custGeom>
                            <a:avLst/>
                            <a:gdLst/>
                            <a:ahLst/>
                            <a:cxnLst/>
                            <a:rect l="l" t="t" r="r" b="b"/>
                            <a:pathLst>
                              <a:path w="16510" h="396240">
                                <a:moveTo>
                                  <a:pt x="0" y="395985"/>
                                </a:moveTo>
                                <a:lnTo>
                                  <a:pt x="16001" y="395985"/>
                                </a:lnTo>
                                <a:lnTo>
                                  <a:pt x="16001" y="0"/>
                                </a:lnTo>
                                <a:lnTo>
                                  <a:pt x="0" y="0"/>
                                </a:lnTo>
                                <a:lnTo>
                                  <a:pt x="0" y="395985"/>
                                </a:lnTo>
                                <a:close/>
                              </a:path>
                            </a:pathLst>
                          </a:custGeom>
                          <a:ln w="1778">
                            <a:solidFill>
                              <a:srgbClr val="000000"/>
                            </a:solidFill>
                            <a:prstDash val="solid"/>
                          </a:ln>
                        </wps:spPr>
                        <wps:bodyPr wrap="square" lIns="0" tIns="0" rIns="0" bIns="0" rtlCol="0">
                          <a:noAutofit/>
                        </wps:bodyPr>
                      </wps:wsp>
                      <wps:wsp>
                        <wps:cNvPr id="212" name="Graphic 212"/>
                        <wps:cNvSpPr/>
                        <wps:spPr>
                          <a:xfrm>
                            <a:off x="6478142" y="1983104"/>
                            <a:ext cx="101600" cy="396240"/>
                          </a:xfrm>
                          <a:custGeom>
                            <a:avLst/>
                            <a:gdLst/>
                            <a:ahLst/>
                            <a:cxnLst/>
                            <a:rect l="l" t="t" r="r" b="b"/>
                            <a:pathLst>
                              <a:path w="101600" h="396240">
                                <a:moveTo>
                                  <a:pt x="101600" y="0"/>
                                </a:moveTo>
                                <a:lnTo>
                                  <a:pt x="0" y="0"/>
                                </a:lnTo>
                                <a:lnTo>
                                  <a:pt x="0" y="395731"/>
                                </a:lnTo>
                                <a:lnTo>
                                  <a:pt x="101600" y="395731"/>
                                </a:lnTo>
                                <a:lnTo>
                                  <a:pt x="101600" y="0"/>
                                </a:lnTo>
                                <a:close/>
                              </a:path>
                            </a:pathLst>
                          </a:custGeom>
                          <a:solidFill>
                            <a:srgbClr val="000080"/>
                          </a:solidFill>
                        </wps:spPr>
                        <wps:bodyPr wrap="square" lIns="0" tIns="0" rIns="0" bIns="0" rtlCol="0">
                          <a:noAutofit/>
                        </wps:bodyPr>
                      </wps:wsp>
                      <wps:wsp>
                        <wps:cNvPr id="213" name="Graphic 213"/>
                        <wps:cNvSpPr/>
                        <wps:spPr>
                          <a:xfrm>
                            <a:off x="6478142" y="1983104"/>
                            <a:ext cx="101600" cy="396240"/>
                          </a:xfrm>
                          <a:custGeom>
                            <a:avLst/>
                            <a:gdLst/>
                            <a:ahLst/>
                            <a:cxnLst/>
                            <a:rect l="l" t="t" r="r" b="b"/>
                            <a:pathLst>
                              <a:path w="101600" h="396240">
                                <a:moveTo>
                                  <a:pt x="0" y="395731"/>
                                </a:moveTo>
                                <a:lnTo>
                                  <a:pt x="101600" y="395731"/>
                                </a:lnTo>
                                <a:lnTo>
                                  <a:pt x="101600" y="0"/>
                                </a:lnTo>
                                <a:lnTo>
                                  <a:pt x="0" y="0"/>
                                </a:lnTo>
                                <a:lnTo>
                                  <a:pt x="0" y="395731"/>
                                </a:lnTo>
                                <a:close/>
                              </a:path>
                            </a:pathLst>
                          </a:custGeom>
                          <a:ln w="1778">
                            <a:solidFill>
                              <a:srgbClr val="000080"/>
                            </a:solidFill>
                            <a:prstDash val="solid"/>
                          </a:ln>
                        </wps:spPr>
                        <wps:bodyPr wrap="square" lIns="0" tIns="0" rIns="0" bIns="0" rtlCol="0">
                          <a:noAutofit/>
                        </wps:bodyPr>
                      </wps:wsp>
                      <wps:wsp>
                        <wps:cNvPr id="214" name="Graphic 214"/>
                        <wps:cNvSpPr/>
                        <wps:spPr>
                          <a:xfrm>
                            <a:off x="6632320" y="1983104"/>
                            <a:ext cx="16510" cy="396240"/>
                          </a:xfrm>
                          <a:custGeom>
                            <a:avLst/>
                            <a:gdLst/>
                            <a:ahLst/>
                            <a:cxnLst/>
                            <a:rect l="l" t="t" r="r" b="b"/>
                            <a:pathLst>
                              <a:path w="16510" h="396240">
                                <a:moveTo>
                                  <a:pt x="16001" y="0"/>
                                </a:moveTo>
                                <a:lnTo>
                                  <a:pt x="0" y="0"/>
                                </a:lnTo>
                                <a:lnTo>
                                  <a:pt x="0" y="395731"/>
                                </a:lnTo>
                                <a:lnTo>
                                  <a:pt x="16001" y="395731"/>
                                </a:lnTo>
                                <a:lnTo>
                                  <a:pt x="16001" y="0"/>
                                </a:lnTo>
                                <a:close/>
                              </a:path>
                            </a:pathLst>
                          </a:custGeom>
                          <a:solidFill>
                            <a:srgbClr val="000000"/>
                          </a:solidFill>
                        </wps:spPr>
                        <wps:bodyPr wrap="square" lIns="0" tIns="0" rIns="0" bIns="0" rtlCol="0">
                          <a:noAutofit/>
                        </wps:bodyPr>
                      </wps:wsp>
                      <wps:wsp>
                        <wps:cNvPr id="215" name="Graphic 215"/>
                        <wps:cNvSpPr/>
                        <wps:spPr>
                          <a:xfrm>
                            <a:off x="6632320" y="1983104"/>
                            <a:ext cx="16510" cy="396240"/>
                          </a:xfrm>
                          <a:custGeom>
                            <a:avLst/>
                            <a:gdLst/>
                            <a:ahLst/>
                            <a:cxnLst/>
                            <a:rect l="l" t="t" r="r" b="b"/>
                            <a:pathLst>
                              <a:path w="16510" h="396240">
                                <a:moveTo>
                                  <a:pt x="0" y="395731"/>
                                </a:moveTo>
                                <a:lnTo>
                                  <a:pt x="16001" y="395731"/>
                                </a:lnTo>
                                <a:lnTo>
                                  <a:pt x="16001" y="0"/>
                                </a:lnTo>
                                <a:lnTo>
                                  <a:pt x="0" y="0"/>
                                </a:lnTo>
                                <a:lnTo>
                                  <a:pt x="0" y="395731"/>
                                </a:lnTo>
                                <a:close/>
                              </a:path>
                            </a:pathLst>
                          </a:custGeom>
                          <a:ln w="1778">
                            <a:solidFill>
                              <a:srgbClr val="000000"/>
                            </a:solidFill>
                            <a:prstDash val="solid"/>
                          </a:ln>
                        </wps:spPr>
                        <wps:bodyPr wrap="square" lIns="0" tIns="0" rIns="0" bIns="0" rtlCol="0">
                          <a:noAutofit/>
                        </wps:bodyPr>
                      </wps:wsp>
                      <wps:wsp>
                        <wps:cNvPr id="216" name="Graphic 216"/>
                        <wps:cNvSpPr/>
                        <wps:spPr>
                          <a:xfrm>
                            <a:off x="6478142" y="2380107"/>
                            <a:ext cx="101600" cy="396240"/>
                          </a:xfrm>
                          <a:custGeom>
                            <a:avLst/>
                            <a:gdLst/>
                            <a:ahLst/>
                            <a:cxnLst/>
                            <a:rect l="l" t="t" r="r" b="b"/>
                            <a:pathLst>
                              <a:path w="101600" h="396240">
                                <a:moveTo>
                                  <a:pt x="101600" y="0"/>
                                </a:moveTo>
                                <a:lnTo>
                                  <a:pt x="0" y="0"/>
                                </a:lnTo>
                                <a:lnTo>
                                  <a:pt x="0" y="395731"/>
                                </a:lnTo>
                                <a:lnTo>
                                  <a:pt x="101600" y="395731"/>
                                </a:lnTo>
                                <a:lnTo>
                                  <a:pt x="101600" y="0"/>
                                </a:lnTo>
                                <a:close/>
                              </a:path>
                            </a:pathLst>
                          </a:custGeom>
                          <a:solidFill>
                            <a:srgbClr val="000080"/>
                          </a:solidFill>
                        </wps:spPr>
                        <wps:bodyPr wrap="square" lIns="0" tIns="0" rIns="0" bIns="0" rtlCol="0">
                          <a:noAutofit/>
                        </wps:bodyPr>
                      </wps:wsp>
                      <wps:wsp>
                        <wps:cNvPr id="217" name="Graphic 217"/>
                        <wps:cNvSpPr/>
                        <wps:spPr>
                          <a:xfrm>
                            <a:off x="6478142" y="2380107"/>
                            <a:ext cx="101600" cy="396240"/>
                          </a:xfrm>
                          <a:custGeom>
                            <a:avLst/>
                            <a:gdLst/>
                            <a:ahLst/>
                            <a:cxnLst/>
                            <a:rect l="l" t="t" r="r" b="b"/>
                            <a:pathLst>
                              <a:path w="101600" h="396240">
                                <a:moveTo>
                                  <a:pt x="0" y="395731"/>
                                </a:moveTo>
                                <a:lnTo>
                                  <a:pt x="101600" y="395731"/>
                                </a:lnTo>
                                <a:lnTo>
                                  <a:pt x="101600" y="0"/>
                                </a:lnTo>
                                <a:lnTo>
                                  <a:pt x="0" y="0"/>
                                </a:lnTo>
                                <a:lnTo>
                                  <a:pt x="0" y="395731"/>
                                </a:lnTo>
                                <a:close/>
                              </a:path>
                            </a:pathLst>
                          </a:custGeom>
                          <a:ln w="1778">
                            <a:solidFill>
                              <a:srgbClr val="000080"/>
                            </a:solidFill>
                            <a:prstDash val="solid"/>
                          </a:ln>
                        </wps:spPr>
                        <wps:bodyPr wrap="square" lIns="0" tIns="0" rIns="0" bIns="0" rtlCol="0">
                          <a:noAutofit/>
                        </wps:bodyPr>
                      </wps:wsp>
                      <wps:wsp>
                        <wps:cNvPr id="218" name="Graphic 218"/>
                        <wps:cNvSpPr/>
                        <wps:spPr>
                          <a:xfrm>
                            <a:off x="6632320" y="2380107"/>
                            <a:ext cx="16510" cy="396240"/>
                          </a:xfrm>
                          <a:custGeom>
                            <a:avLst/>
                            <a:gdLst/>
                            <a:ahLst/>
                            <a:cxnLst/>
                            <a:rect l="l" t="t" r="r" b="b"/>
                            <a:pathLst>
                              <a:path w="16510" h="396240">
                                <a:moveTo>
                                  <a:pt x="16001" y="0"/>
                                </a:moveTo>
                                <a:lnTo>
                                  <a:pt x="0" y="0"/>
                                </a:lnTo>
                                <a:lnTo>
                                  <a:pt x="0" y="395731"/>
                                </a:lnTo>
                                <a:lnTo>
                                  <a:pt x="16001" y="395731"/>
                                </a:lnTo>
                                <a:lnTo>
                                  <a:pt x="16001" y="0"/>
                                </a:lnTo>
                                <a:close/>
                              </a:path>
                            </a:pathLst>
                          </a:custGeom>
                          <a:solidFill>
                            <a:srgbClr val="000000"/>
                          </a:solidFill>
                        </wps:spPr>
                        <wps:bodyPr wrap="square" lIns="0" tIns="0" rIns="0" bIns="0" rtlCol="0">
                          <a:noAutofit/>
                        </wps:bodyPr>
                      </wps:wsp>
                      <wps:wsp>
                        <wps:cNvPr id="219" name="Graphic 219"/>
                        <wps:cNvSpPr/>
                        <wps:spPr>
                          <a:xfrm>
                            <a:off x="6632320" y="2380107"/>
                            <a:ext cx="16510" cy="396240"/>
                          </a:xfrm>
                          <a:custGeom>
                            <a:avLst/>
                            <a:gdLst/>
                            <a:ahLst/>
                            <a:cxnLst/>
                            <a:rect l="l" t="t" r="r" b="b"/>
                            <a:pathLst>
                              <a:path w="16510" h="396240">
                                <a:moveTo>
                                  <a:pt x="0" y="395731"/>
                                </a:moveTo>
                                <a:lnTo>
                                  <a:pt x="16001" y="395731"/>
                                </a:lnTo>
                                <a:lnTo>
                                  <a:pt x="16001" y="0"/>
                                </a:lnTo>
                                <a:lnTo>
                                  <a:pt x="0" y="0"/>
                                </a:lnTo>
                                <a:lnTo>
                                  <a:pt x="0" y="395731"/>
                                </a:lnTo>
                                <a:close/>
                              </a:path>
                            </a:pathLst>
                          </a:custGeom>
                          <a:ln w="1778">
                            <a:solidFill>
                              <a:srgbClr val="000000"/>
                            </a:solidFill>
                            <a:prstDash val="solid"/>
                          </a:ln>
                        </wps:spPr>
                        <wps:bodyPr wrap="square" lIns="0" tIns="0" rIns="0" bIns="0" rtlCol="0">
                          <a:noAutofit/>
                        </wps:bodyPr>
                      </wps:wsp>
                      <wps:wsp>
                        <wps:cNvPr id="220" name="Graphic 220"/>
                        <wps:cNvSpPr/>
                        <wps:spPr>
                          <a:xfrm>
                            <a:off x="6478142" y="2777108"/>
                            <a:ext cx="101600" cy="396240"/>
                          </a:xfrm>
                          <a:custGeom>
                            <a:avLst/>
                            <a:gdLst/>
                            <a:ahLst/>
                            <a:cxnLst/>
                            <a:rect l="l" t="t" r="r" b="b"/>
                            <a:pathLst>
                              <a:path w="101600" h="396240">
                                <a:moveTo>
                                  <a:pt x="101600" y="0"/>
                                </a:moveTo>
                                <a:lnTo>
                                  <a:pt x="0" y="0"/>
                                </a:lnTo>
                                <a:lnTo>
                                  <a:pt x="0" y="395731"/>
                                </a:lnTo>
                                <a:lnTo>
                                  <a:pt x="101600" y="395731"/>
                                </a:lnTo>
                                <a:lnTo>
                                  <a:pt x="101600" y="0"/>
                                </a:lnTo>
                                <a:close/>
                              </a:path>
                            </a:pathLst>
                          </a:custGeom>
                          <a:solidFill>
                            <a:srgbClr val="000080"/>
                          </a:solidFill>
                        </wps:spPr>
                        <wps:bodyPr wrap="square" lIns="0" tIns="0" rIns="0" bIns="0" rtlCol="0">
                          <a:noAutofit/>
                        </wps:bodyPr>
                      </wps:wsp>
                      <wps:wsp>
                        <wps:cNvPr id="221" name="Graphic 221"/>
                        <wps:cNvSpPr/>
                        <wps:spPr>
                          <a:xfrm>
                            <a:off x="6478142" y="2777108"/>
                            <a:ext cx="101600" cy="396240"/>
                          </a:xfrm>
                          <a:custGeom>
                            <a:avLst/>
                            <a:gdLst/>
                            <a:ahLst/>
                            <a:cxnLst/>
                            <a:rect l="l" t="t" r="r" b="b"/>
                            <a:pathLst>
                              <a:path w="101600" h="396240">
                                <a:moveTo>
                                  <a:pt x="0" y="395731"/>
                                </a:moveTo>
                                <a:lnTo>
                                  <a:pt x="101600" y="395731"/>
                                </a:lnTo>
                                <a:lnTo>
                                  <a:pt x="101600" y="0"/>
                                </a:lnTo>
                                <a:lnTo>
                                  <a:pt x="0" y="0"/>
                                </a:lnTo>
                                <a:lnTo>
                                  <a:pt x="0" y="395731"/>
                                </a:lnTo>
                                <a:close/>
                              </a:path>
                            </a:pathLst>
                          </a:custGeom>
                          <a:ln w="1778">
                            <a:solidFill>
                              <a:srgbClr val="000080"/>
                            </a:solidFill>
                            <a:prstDash val="solid"/>
                          </a:ln>
                        </wps:spPr>
                        <wps:bodyPr wrap="square" lIns="0" tIns="0" rIns="0" bIns="0" rtlCol="0">
                          <a:noAutofit/>
                        </wps:bodyPr>
                      </wps:wsp>
                      <wps:wsp>
                        <wps:cNvPr id="222" name="Graphic 222"/>
                        <wps:cNvSpPr/>
                        <wps:spPr>
                          <a:xfrm>
                            <a:off x="6632320" y="2777108"/>
                            <a:ext cx="16510" cy="396240"/>
                          </a:xfrm>
                          <a:custGeom>
                            <a:avLst/>
                            <a:gdLst/>
                            <a:ahLst/>
                            <a:cxnLst/>
                            <a:rect l="l" t="t" r="r" b="b"/>
                            <a:pathLst>
                              <a:path w="16510" h="396240">
                                <a:moveTo>
                                  <a:pt x="16001" y="0"/>
                                </a:moveTo>
                                <a:lnTo>
                                  <a:pt x="0" y="0"/>
                                </a:lnTo>
                                <a:lnTo>
                                  <a:pt x="0" y="395731"/>
                                </a:lnTo>
                                <a:lnTo>
                                  <a:pt x="16001" y="395731"/>
                                </a:lnTo>
                                <a:lnTo>
                                  <a:pt x="16001" y="0"/>
                                </a:lnTo>
                                <a:close/>
                              </a:path>
                            </a:pathLst>
                          </a:custGeom>
                          <a:solidFill>
                            <a:srgbClr val="000000"/>
                          </a:solidFill>
                        </wps:spPr>
                        <wps:bodyPr wrap="square" lIns="0" tIns="0" rIns="0" bIns="0" rtlCol="0">
                          <a:noAutofit/>
                        </wps:bodyPr>
                      </wps:wsp>
                      <wps:wsp>
                        <wps:cNvPr id="223" name="Graphic 223"/>
                        <wps:cNvSpPr/>
                        <wps:spPr>
                          <a:xfrm>
                            <a:off x="6632320" y="2777108"/>
                            <a:ext cx="16510" cy="396240"/>
                          </a:xfrm>
                          <a:custGeom>
                            <a:avLst/>
                            <a:gdLst/>
                            <a:ahLst/>
                            <a:cxnLst/>
                            <a:rect l="l" t="t" r="r" b="b"/>
                            <a:pathLst>
                              <a:path w="16510" h="396240">
                                <a:moveTo>
                                  <a:pt x="0" y="395731"/>
                                </a:moveTo>
                                <a:lnTo>
                                  <a:pt x="16001" y="395731"/>
                                </a:lnTo>
                                <a:lnTo>
                                  <a:pt x="16001" y="0"/>
                                </a:lnTo>
                                <a:lnTo>
                                  <a:pt x="0" y="0"/>
                                </a:lnTo>
                                <a:lnTo>
                                  <a:pt x="0" y="395731"/>
                                </a:lnTo>
                                <a:close/>
                              </a:path>
                            </a:pathLst>
                          </a:custGeom>
                          <a:ln w="1778">
                            <a:solidFill>
                              <a:srgbClr val="000000"/>
                            </a:solidFill>
                            <a:prstDash val="solid"/>
                          </a:ln>
                        </wps:spPr>
                        <wps:bodyPr wrap="square" lIns="0" tIns="0" rIns="0" bIns="0" rtlCol="0">
                          <a:noAutofit/>
                        </wps:bodyPr>
                      </wps:wsp>
                      <wps:wsp>
                        <wps:cNvPr id="224" name="Graphic 224"/>
                        <wps:cNvSpPr/>
                        <wps:spPr>
                          <a:xfrm>
                            <a:off x="6478142" y="3174110"/>
                            <a:ext cx="101600" cy="396240"/>
                          </a:xfrm>
                          <a:custGeom>
                            <a:avLst/>
                            <a:gdLst/>
                            <a:ahLst/>
                            <a:cxnLst/>
                            <a:rect l="l" t="t" r="r" b="b"/>
                            <a:pathLst>
                              <a:path w="101600" h="396240">
                                <a:moveTo>
                                  <a:pt x="101600" y="0"/>
                                </a:moveTo>
                                <a:lnTo>
                                  <a:pt x="0" y="0"/>
                                </a:lnTo>
                                <a:lnTo>
                                  <a:pt x="0" y="395731"/>
                                </a:lnTo>
                                <a:lnTo>
                                  <a:pt x="101600" y="395731"/>
                                </a:lnTo>
                                <a:lnTo>
                                  <a:pt x="101600" y="0"/>
                                </a:lnTo>
                                <a:close/>
                              </a:path>
                            </a:pathLst>
                          </a:custGeom>
                          <a:solidFill>
                            <a:srgbClr val="000080"/>
                          </a:solidFill>
                        </wps:spPr>
                        <wps:bodyPr wrap="square" lIns="0" tIns="0" rIns="0" bIns="0" rtlCol="0">
                          <a:noAutofit/>
                        </wps:bodyPr>
                      </wps:wsp>
                      <wps:wsp>
                        <wps:cNvPr id="225" name="Graphic 225"/>
                        <wps:cNvSpPr/>
                        <wps:spPr>
                          <a:xfrm>
                            <a:off x="6478142" y="3174110"/>
                            <a:ext cx="101600" cy="396240"/>
                          </a:xfrm>
                          <a:custGeom>
                            <a:avLst/>
                            <a:gdLst/>
                            <a:ahLst/>
                            <a:cxnLst/>
                            <a:rect l="l" t="t" r="r" b="b"/>
                            <a:pathLst>
                              <a:path w="101600" h="396240">
                                <a:moveTo>
                                  <a:pt x="0" y="395731"/>
                                </a:moveTo>
                                <a:lnTo>
                                  <a:pt x="101600" y="395731"/>
                                </a:lnTo>
                                <a:lnTo>
                                  <a:pt x="101600" y="0"/>
                                </a:lnTo>
                                <a:lnTo>
                                  <a:pt x="0" y="0"/>
                                </a:lnTo>
                                <a:lnTo>
                                  <a:pt x="0" y="395731"/>
                                </a:lnTo>
                                <a:close/>
                              </a:path>
                            </a:pathLst>
                          </a:custGeom>
                          <a:ln w="1778">
                            <a:solidFill>
                              <a:srgbClr val="000080"/>
                            </a:solidFill>
                            <a:prstDash val="solid"/>
                          </a:ln>
                        </wps:spPr>
                        <wps:bodyPr wrap="square" lIns="0" tIns="0" rIns="0" bIns="0" rtlCol="0">
                          <a:noAutofit/>
                        </wps:bodyPr>
                      </wps:wsp>
                      <wps:wsp>
                        <wps:cNvPr id="226" name="Graphic 226"/>
                        <wps:cNvSpPr/>
                        <wps:spPr>
                          <a:xfrm>
                            <a:off x="6632320" y="3174110"/>
                            <a:ext cx="16510" cy="396240"/>
                          </a:xfrm>
                          <a:custGeom>
                            <a:avLst/>
                            <a:gdLst/>
                            <a:ahLst/>
                            <a:cxnLst/>
                            <a:rect l="l" t="t" r="r" b="b"/>
                            <a:pathLst>
                              <a:path w="16510" h="396240">
                                <a:moveTo>
                                  <a:pt x="16001" y="0"/>
                                </a:moveTo>
                                <a:lnTo>
                                  <a:pt x="0" y="0"/>
                                </a:lnTo>
                                <a:lnTo>
                                  <a:pt x="0" y="395731"/>
                                </a:lnTo>
                                <a:lnTo>
                                  <a:pt x="16001" y="395731"/>
                                </a:lnTo>
                                <a:lnTo>
                                  <a:pt x="16001" y="0"/>
                                </a:lnTo>
                                <a:close/>
                              </a:path>
                            </a:pathLst>
                          </a:custGeom>
                          <a:solidFill>
                            <a:srgbClr val="000000"/>
                          </a:solidFill>
                        </wps:spPr>
                        <wps:bodyPr wrap="square" lIns="0" tIns="0" rIns="0" bIns="0" rtlCol="0">
                          <a:noAutofit/>
                        </wps:bodyPr>
                      </wps:wsp>
                      <wps:wsp>
                        <wps:cNvPr id="227" name="Graphic 227"/>
                        <wps:cNvSpPr/>
                        <wps:spPr>
                          <a:xfrm>
                            <a:off x="6632320" y="3174110"/>
                            <a:ext cx="16510" cy="396240"/>
                          </a:xfrm>
                          <a:custGeom>
                            <a:avLst/>
                            <a:gdLst/>
                            <a:ahLst/>
                            <a:cxnLst/>
                            <a:rect l="l" t="t" r="r" b="b"/>
                            <a:pathLst>
                              <a:path w="16510" h="396240">
                                <a:moveTo>
                                  <a:pt x="0" y="395731"/>
                                </a:moveTo>
                                <a:lnTo>
                                  <a:pt x="16001" y="395731"/>
                                </a:lnTo>
                                <a:lnTo>
                                  <a:pt x="16001" y="0"/>
                                </a:lnTo>
                                <a:lnTo>
                                  <a:pt x="0" y="0"/>
                                </a:lnTo>
                                <a:lnTo>
                                  <a:pt x="0" y="395731"/>
                                </a:lnTo>
                                <a:close/>
                              </a:path>
                            </a:pathLst>
                          </a:custGeom>
                          <a:ln w="1778">
                            <a:solidFill>
                              <a:srgbClr val="000000"/>
                            </a:solidFill>
                            <a:prstDash val="solid"/>
                          </a:ln>
                        </wps:spPr>
                        <wps:bodyPr wrap="square" lIns="0" tIns="0" rIns="0" bIns="0" rtlCol="0">
                          <a:noAutofit/>
                        </wps:bodyPr>
                      </wps:wsp>
                      <wps:wsp>
                        <wps:cNvPr id="228" name="Graphic 228"/>
                        <wps:cNvSpPr/>
                        <wps:spPr>
                          <a:xfrm>
                            <a:off x="6478142" y="3571113"/>
                            <a:ext cx="101600" cy="396240"/>
                          </a:xfrm>
                          <a:custGeom>
                            <a:avLst/>
                            <a:gdLst/>
                            <a:ahLst/>
                            <a:cxnLst/>
                            <a:rect l="l" t="t" r="r" b="b"/>
                            <a:pathLst>
                              <a:path w="101600" h="396240">
                                <a:moveTo>
                                  <a:pt x="101600" y="0"/>
                                </a:moveTo>
                                <a:lnTo>
                                  <a:pt x="0" y="0"/>
                                </a:lnTo>
                                <a:lnTo>
                                  <a:pt x="0" y="395985"/>
                                </a:lnTo>
                                <a:lnTo>
                                  <a:pt x="101600" y="395985"/>
                                </a:lnTo>
                                <a:lnTo>
                                  <a:pt x="101600" y="0"/>
                                </a:lnTo>
                                <a:close/>
                              </a:path>
                            </a:pathLst>
                          </a:custGeom>
                          <a:solidFill>
                            <a:srgbClr val="000080"/>
                          </a:solidFill>
                        </wps:spPr>
                        <wps:bodyPr wrap="square" lIns="0" tIns="0" rIns="0" bIns="0" rtlCol="0">
                          <a:noAutofit/>
                        </wps:bodyPr>
                      </wps:wsp>
                      <wps:wsp>
                        <wps:cNvPr id="229" name="Graphic 229"/>
                        <wps:cNvSpPr/>
                        <wps:spPr>
                          <a:xfrm>
                            <a:off x="6478142" y="3571113"/>
                            <a:ext cx="101600" cy="396240"/>
                          </a:xfrm>
                          <a:custGeom>
                            <a:avLst/>
                            <a:gdLst/>
                            <a:ahLst/>
                            <a:cxnLst/>
                            <a:rect l="l" t="t" r="r" b="b"/>
                            <a:pathLst>
                              <a:path w="101600" h="396240">
                                <a:moveTo>
                                  <a:pt x="0" y="395985"/>
                                </a:moveTo>
                                <a:lnTo>
                                  <a:pt x="101600" y="395985"/>
                                </a:lnTo>
                                <a:lnTo>
                                  <a:pt x="101600" y="0"/>
                                </a:lnTo>
                                <a:lnTo>
                                  <a:pt x="0" y="0"/>
                                </a:lnTo>
                                <a:lnTo>
                                  <a:pt x="0" y="395985"/>
                                </a:lnTo>
                                <a:close/>
                              </a:path>
                            </a:pathLst>
                          </a:custGeom>
                          <a:ln w="1778">
                            <a:solidFill>
                              <a:srgbClr val="000080"/>
                            </a:solidFill>
                            <a:prstDash val="solid"/>
                          </a:ln>
                        </wps:spPr>
                        <wps:bodyPr wrap="square" lIns="0" tIns="0" rIns="0" bIns="0" rtlCol="0">
                          <a:noAutofit/>
                        </wps:bodyPr>
                      </wps:wsp>
                      <wps:wsp>
                        <wps:cNvPr id="230" name="Graphic 230"/>
                        <wps:cNvSpPr/>
                        <wps:spPr>
                          <a:xfrm>
                            <a:off x="6632320" y="3571113"/>
                            <a:ext cx="16510" cy="396240"/>
                          </a:xfrm>
                          <a:custGeom>
                            <a:avLst/>
                            <a:gdLst/>
                            <a:ahLst/>
                            <a:cxnLst/>
                            <a:rect l="l" t="t" r="r" b="b"/>
                            <a:pathLst>
                              <a:path w="16510" h="396240">
                                <a:moveTo>
                                  <a:pt x="16001" y="0"/>
                                </a:moveTo>
                                <a:lnTo>
                                  <a:pt x="0" y="0"/>
                                </a:lnTo>
                                <a:lnTo>
                                  <a:pt x="0" y="395985"/>
                                </a:lnTo>
                                <a:lnTo>
                                  <a:pt x="16001" y="395985"/>
                                </a:lnTo>
                                <a:lnTo>
                                  <a:pt x="16001" y="0"/>
                                </a:lnTo>
                                <a:close/>
                              </a:path>
                            </a:pathLst>
                          </a:custGeom>
                          <a:solidFill>
                            <a:srgbClr val="000000"/>
                          </a:solidFill>
                        </wps:spPr>
                        <wps:bodyPr wrap="square" lIns="0" tIns="0" rIns="0" bIns="0" rtlCol="0">
                          <a:noAutofit/>
                        </wps:bodyPr>
                      </wps:wsp>
                      <wps:wsp>
                        <wps:cNvPr id="231" name="Graphic 231"/>
                        <wps:cNvSpPr/>
                        <wps:spPr>
                          <a:xfrm>
                            <a:off x="6632320" y="3571113"/>
                            <a:ext cx="16510" cy="396240"/>
                          </a:xfrm>
                          <a:custGeom>
                            <a:avLst/>
                            <a:gdLst/>
                            <a:ahLst/>
                            <a:cxnLst/>
                            <a:rect l="l" t="t" r="r" b="b"/>
                            <a:pathLst>
                              <a:path w="16510" h="396240">
                                <a:moveTo>
                                  <a:pt x="0" y="395985"/>
                                </a:moveTo>
                                <a:lnTo>
                                  <a:pt x="16001" y="395985"/>
                                </a:lnTo>
                                <a:lnTo>
                                  <a:pt x="16001" y="0"/>
                                </a:lnTo>
                                <a:lnTo>
                                  <a:pt x="0" y="0"/>
                                </a:lnTo>
                                <a:lnTo>
                                  <a:pt x="0" y="395985"/>
                                </a:lnTo>
                                <a:close/>
                              </a:path>
                            </a:pathLst>
                          </a:custGeom>
                          <a:ln w="1778">
                            <a:solidFill>
                              <a:srgbClr val="000000"/>
                            </a:solidFill>
                            <a:prstDash val="solid"/>
                          </a:ln>
                        </wps:spPr>
                        <wps:bodyPr wrap="square" lIns="0" tIns="0" rIns="0" bIns="0" rtlCol="0">
                          <a:noAutofit/>
                        </wps:bodyPr>
                      </wps:wsp>
                      <wps:wsp>
                        <wps:cNvPr id="232" name="Graphic 232"/>
                        <wps:cNvSpPr/>
                        <wps:spPr>
                          <a:xfrm>
                            <a:off x="6478142" y="3968115"/>
                            <a:ext cx="101600" cy="396240"/>
                          </a:xfrm>
                          <a:custGeom>
                            <a:avLst/>
                            <a:gdLst/>
                            <a:ahLst/>
                            <a:cxnLst/>
                            <a:rect l="l" t="t" r="r" b="b"/>
                            <a:pathLst>
                              <a:path w="101600" h="396240">
                                <a:moveTo>
                                  <a:pt x="101600" y="0"/>
                                </a:moveTo>
                                <a:lnTo>
                                  <a:pt x="0" y="0"/>
                                </a:lnTo>
                                <a:lnTo>
                                  <a:pt x="0" y="395986"/>
                                </a:lnTo>
                                <a:lnTo>
                                  <a:pt x="101600" y="395986"/>
                                </a:lnTo>
                                <a:lnTo>
                                  <a:pt x="101600" y="0"/>
                                </a:lnTo>
                                <a:close/>
                              </a:path>
                            </a:pathLst>
                          </a:custGeom>
                          <a:solidFill>
                            <a:srgbClr val="000080"/>
                          </a:solidFill>
                        </wps:spPr>
                        <wps:bodyPr wrap="square" lIns="0" tIns="0" rIns="0" bIns="0" rtlCol="0">
                          <a:noAutofit/>
                        </wps:bodyPr>
                      </wps:wsp>
                      <wps:wsp>
                        <wps:cNvPr id="233" name="Graphic 233"/>
                        <wps:cNvSpPr/>
                        <wps:spPr>
                          <a:xfrm>
                            <a:off x="6478142" y="3968115"/>
                            <a:ext cx="101600" cy="396240"/>
                          </a:xfrm>
                          <a:custGeom>
                            <a:avLst/>
                            <a:gdLst/>
                            <a:ahLst/>
                            <a:cxnLst/>
                            <a:rect l="l" t="t" r="r" b="b"/>
                            <a:pathLst>
                              <a:path w="101600" h="396240">
                                <a:moveTo>
                                  <a:pt x="0" y="395986"/>
                                </a:moveTo>
                                <a:lnTo>
                                  <a:pt x="101600" y="395986"/>
                                </a:lnTo>
                                <a:lnTo>
                                  <a:pt x="101600" y="0"/>
                                </a:lnTo>
                                <a:lnTo>
                                  <a:pt x="0" y="0"/>
                                </a:lnTo>
                                <a:lnTo>
                                  <a:pt x="0" y="395986"/>
                                </a:lnTo>
                                <a:close/>
                              </a:path>
                            </a:pathLst>
                          </a:custGeom>
                          <a:ln w="1778">
                            <a:solidFill>
                              <a:srgbClr val="000080"/>
                            </a:solidFill>
                            <a:prstDash val="solid"/>
                          </a:ln>
                        </wps:spPr>
                        <wps:bodyPr wrap="square" lIns="0" tIns="0" rIns="0" bIns="0" rtlCol="0">
                          <a:noAutofit/>
                        </wps:bodyPr>
                      </wps:wsp>
                      <wps:wsp>
                        <wps:cNvPr id="234" name="Graphic 234"/>
                        <wps:cNvSpPr/>
                        <wps:spPr>
                          <a:xfrm>
                            <a:off x="6632320" y="3968115"/>
                            <a:ext cx="16510" cy="396240"/>
                          </a:xfrm>
                          <a:custGeom>
                            <a:avLst/>
                            <a:gdLst/>
                            <a:ahLst/>
                            <a:cxnLst/>
                            <a:rect l="l" t="t" r="r" b="b"/>
                            <a:pathLst>
                              <a:path w="16510" h="396240">
                                <a:moveTo>
                                  <a:pt x="16001" y="0"/>
                                </a:moveTo>
                                <a:lnTo>
                                  <a:pt x="0" y="0"/>
                                </a:lnTo>
                                <a:lnTo>
                                  <a:pt x="0" y="395986"/>
                                </a:lnTo>
                                <a:lnTo>
                                  <a:pt x="16001" y="395986"/>
                                </a:lnTo>
                                <a:lnTo>
                                  <a:pt x="16001" y="0"/>
                                </a:lnTo>
                                <a:close/>
                              </a:path>
                            </a:pathLst>
                          </a:custGeom>
                          <a:solidFill>
                            <a:srgbClr val="000000"/>
                          </a:solidFill>
                        </wps:spPr>
                        <wps:bodyPr wrap="square" lIns="0" tIns="0" rIns="0" bIns="0" rtlCol="0">
                          <a:noAutofit/>
                        </wps:bodyPr>
                      </wps:wsp>
                      <wps:wsp>
                        <wps:cNvPr id="235" name="Graphic 235"/>
                        <wps:cNvSpPr/>
                        <wps:spPr>
                          <a:xfrm>
                            <a:off x="6632320" y="3968115"/>
                            <a:ext cx="16510" cy="396240"/>
                          </a:xfrm>
                          <a:custGeom>
                            <a:avLst/>
                            <a:gdLst/>
                            <a:ahLst/>
                            <a:cxnLst/>
                            <a:rect l="l" t="t" r="r" b="b"/>
                            <a:pathLst>
                              <a:path w="16510" h="396240">
                                <a:moveTo>
                                  <a:pt x="0" y="395986"/>
                                </a:moveTo>
                                <a:lnTo>
                                  <a:pt x="16001" y="395986"/>
                                </a:lnTo>
                                <a:lnTo>
                                  <a:pt x="16001" y="0"/>
                                </a:lnTo>
                                <a:lnTo>
                                  <a:pt x="0" y="0"/>
                                </a:lnTo>
                                <a:lnTo>
                                  <a:pt x="0" y="395986"/>
                                </a:lnTo>
                                <a:close/>
                              </a:path>
                            </a:pathLst>
                          </a:custGeom>
                          <a:ln w="1778">
                            <a:solidFill>
                              <a:srgbClr val="000000"/>
                            </a:solidFill>
                            <a:prstDash val="solid"/>
                          </a:ln>
                        </wps:spPr>
                        <wps:bodyPr wrap="square" lIns="0" tIns="0" rIns="0" bIns="0" rtlCol="0">
                          <a:noAutofit/>
                        </wps:bodyPr>
                      </wps:wsp>
                      <wps:wsp>
                        <wps:cNvPr id="236" name="Graphic 236"/>
                        <wps:cNvSpPr/>
                        <wps:spPr>
                          <a:xfrm>
                            <a:off x="6478142" y="4365116"/>
                            <a:ext cx="101600" cy="398145"/>
                          </a:xfrm>
                          <a:custGeom>
                            <a:avLst/>
                            <a:gdLst/>
                            <a:ahLst/>
                            <a:cxnLst/>
                            <a:rect l="l" t="t" r="r" b="b"/>
                            <a:pathLst>
                              <a:path w="101600" h="398145">
                                <a:moveTo>
                                  <a:pt x="101600" y="0"/>
                                </a:moveTo>
                                <a:lnTo>
                                  <a:pt x="0" y="0"/>
                                </a:lnTo>
                                <a:lnTo>
                                  <a:pt x="0" y="397763"/>
                                </a:lnTo>
                                <a:lnTo>
                                  <a:pt x="101600" y="397763"/>
                                </a:lnTo>
                                <a:lnTo>
                                  <a:pt x="101600" y="0"/>
                                </a:lnTo>
                                <a:close/>
                              </a:path>
                            </a:pathLst>
                          </a:custGeom>
                          <a:solidFill>
                            <a:srgbClr val="000080"/>
                          </a:solidFill>
                        </wps:spPr>
                        <wps:bodyPr wrap="square" lIns="0" tIns="0" rIns="0" bIns="0" rtlCol="0">
                          <a:noAutofit/>
                        </wps:bodyPr>
                      </wps:wsp>
                      <wps:wsp>
                        <wps:cNvPr id="237" name="Graphic 237"/>
                        <wps:cNvSpPr/>
                        <wps:spPr>
                          <a:xfrm>
                            <a:off x="6478142" y="4365116"/>
                            <a:ext cx="101600" cy="398145"/>
                          </a:xfrm>
                          <a:custGeom>
                            <a:avLst/>
                            <a:gdLst/>
                            <a:ahLst/>
                            <a:cxnLst/>
                            <a:rect l="l" t="t" r="r" b="b"/>
                            <a:pathLst>
                              <a:path w="101600" h="398145">
                                <a:moveTo>
                                  <a:pt x="0" y="397763"/>
                                </a:moveTo>
                                <a:lnTo>
                                  <a:pt x="101600" y="397763"/>
                                </a:lnTo>
                                <a:lnTo>
                                  <a:pt x="101600" y="0"/>
                                </a:lnTo>
                                <a:lnTo>
                                  <a:pt x="0" y="0"/>
                                </a:lnTo>
                                <a:lnTo>
                                  <a:pt x="0" y="397763"/>
                                </a:lnTo>
                                <a:close/>
                              </a:path>
                            </a:pathLst>
                          </a:custGeom>
                          <a:ln w="1778">
                            <a:solidFill>
                              <a:srgbClr val="000080"/>
                            </a:solidFill>
                            <a:prstDash val="solid"/>
                          </a:ln>
                        </wps:spPr>
                        <wps:bodyPr wrap="square" lIns="0" tIns="0" rIns="0" bIns="0" rtlCol="0">
                          <a:noAutofit/>
                        </wps:bodyPr>
                      </wps:wsp>
                      <wps:wsp>
                        <wps:cNvPr id="238" name="Graphic 238"/>
                        <wps:cNvSpPr/>
                        <wps:spPr>
                          <a:xfrm>
                            <a:off x="6632320" y="4365116"/>
                            <a:ext cx="16510" cy="398145"/>
                          </a:xfrm>
                          <a:custGeom>
                            <a:avLst/>
                            <a:gdLst/>
                            <a:ahLst/>
                            <a:cxnLst/>
                            <a:rect l="l" t="t" r="r" b="b"/>
                            <a:pathLst>
                              <a:path w="16510" h="398145">
                                <a:moveTo>
                                  <a:pt x="16001" y="0"/>
                                </a:moveTo>
                                <a:lnTo>
                                  <a:pt x="0" y="0"/>
                                </a:lnTo>
                                <a:lnTo>
                                  <a:pt x="0" y="397763"/>
                                </a:lnTo>
                                <a:lnTo>
                                  <a:pt x="16001" y="397763"/>
                                </a:lnTo>
                                <a:lnTo>
                                  <a:pt x="16001" y="0"/>
                                </a:lnTo>
                                <a:close/>
                              </a:path>
                            </a:pathLst>
                          </a:custGeom>
                          <a:solidFill>
                            <a:srgbClr val="000000"/>
                          </a:solidFill>
                        </wps:spPr>
                        <wps:bodyPr wrap="square" lIns="0" tIns="0" rIns="0" bIns="0" rtlCol="0">
                          <a:noAutofit/>
                        </wps:bodyPr>
                      </wps:wsp>
                      <wps:wsp>
                        <wps:cNvPr id="239" name="Graphic 239"/>
                        <wps:cNvSpPr/>
                        <wps:spPr>
                          <a:xfrm>
                            <a:off x="6632320" y="4365116"/>
                            <a:ext cx="16510" cy="398145"/>
                          </a:xfrm>
                          <a:custGeom>
                            <a:avLst/>
                            <a:gdLst/>
                            <a:ahLst/>
                            <a:cxnLst/>
                            <a:rect l="l" t="t" r="r" b="b"/>
                            <a:pathLst>
                              <a:path w="16510" h="398145">
                                <a:moveTo>
                                  <a:pt x="0" y="397763"/>
                                </a:moveTo>
                                <a:lnTo>
                                  <a:pt x="16001" y="397763"/>
                                </a:lnTo>
                                <a:lnTo>
                                  <a:pt x="16001" y="0"/>
                                </a:lnTo>
                                <a:lnTo>
                                  <a:pt x="0" y="0"/>
                                </a:lnTo>
                                <a:lnTo>
                                  <a:pt x="0" y="397763"/>
                                </a:lnTo>
                                <a:close/>
                              </a:path>
                            </a:pathLst>
                          </a:custGeom>
                          <a:ln w="1778">
                            <a:solidFill>
                              <a:srgbClr val="000000"/>
                            </a:solidFill>
                            <a:prstDash val="solid"/>
                          </a:ln>
                        </wps:spPr>
                        <wps:bodyPr wrap="square" lIns="0" tIns="0" rIns="0" bIns="0" rtlCol="0">
                          <a:noAutofit/>
                        </wps:bodyPr>
                      </wps:wsp>
                      <wps:wsp>
                        <wps:cNvPr id="240" name="Graphic 240"/>
                        <wps:cNvSpPr/>
                        <wps:spPr>
                          <a:xfrm>
                            <a:off x="6478142" y="4762880"/>
                            <a:ext cx="101600" cy="398145"/>
                          </a:xfrm>
                          <a:custGeom>
                            <a:avLst/>
                            <a:gdLst/>
                            <a:ahLst/>
                            <a:cxnLst/>
                            <a:rect l="l" t="t" r="r" b="b"/>
                            <a:pathLst>
                              <a:path w="101600" h="398145">
                                <a:moveTo>
                                  <a:pt x="101600" y="0"/>
                                </a:moveTo>
                                <a:lnTo>
                                  <a:pt x="0" y="0"/>
                                </a:lnTo>
                                <a:lnTo>
                                  <a:pt x="0" y="398017"/>
                                </a:lnTo>
                                <a:lnTo>
                                  <a:pt x="101600" y="398017"/>
                                </a:lnTo>
                                <a:lnTo>
                                  <a:pt x="101600" y="0"/>
                                </a:lnTo>
                                <a:close/>
                              </a:path>
                            </a:pathLst>
                          </a:custGeom>
                          <a:solidFill>
                            <a:srgbClr val="000080"/>
                          </a:solidFill>
                        </wps:spPr>
                        <wps:bodyPr wrap="square" lIns="0" tIns="0" rIns="0" bIns="0" rtlCol="0">
                          <a:noAutofit/>
                        </wps:bodyPr>
                      </wps:wsp>
                      <wps:wsp>
                        <wps:cNvPr id="241" name="Graphic 241"/>
                        <wps:cNvSpPr/>
                        <wps:spPr>
                          <a:xfrm>
                            <a:off x="6478142" y="4762880"/>
                            <a:ext cx="101600" cy="398145"/>
                          </a:xfrm>
                          <a:custGeom>
                            <a:avLst/>
                            <a:gdLst/>
                            <a:ahLst/>
                            <a:cxnLst/>
                            <a:rect l="l" t="t" r="r" b="b"/>
                            <a:pathLst>
                              <a:path w="101600" h="398145">
                                <a:moveTo>
                                  <a:pt x="0" y="398017"/>
                                </a:moveTo>
                                <a:lnTo>
                                  <a:pt x="101600" y="398017"/>
                                </a:lnTo>
                                <a:lnTo>
                                  <a:pt x="101600" y="0"/>
                                </a:lnTo>
                                <a:lnTo>
                                  <a:pt x="0" y="0"/>
                                </a:lnTo>
                                <a:lnTo>
                                  <a:pt x="0" y="398017"/>
                                </a:lnTo>
                                <a:close/>
                              </a:path>
                            </a:pathLst>
                          </a:custGeom>
                          <a:ln w="1778">
                            <a:solidFill>
                              <a:srgbClr val="000080"/>
                            </a:solidFill>
                            <a:prstDash val="solid"/>
                          </a:ln>
                        </wps:spPr>
                        <wps:bodyPr wrap="square" lIns="0" tIns="0" rIns="0" bIns="0" rtlCol="0">
                          <a:noAutofit/>
                        </wps:bodyPr>
                      </wps:wsp>
                      <wps:wsp>
                        <wps:cNvPr id="242" name="Graphic 242"/>
                        <wps:cNvSpPr/>
                        <wps:spPr>
                          <a:xfrm>
                            <a:off x="6632320" y="4762880"/>
                            <a:ext cx="16510" cy="398145"/>
                          </a:xfrm>
                          <a:custGeom>
                            <a:avLst/>
                            <a:gdLst/>
                            <a:ahLst/>
                            <a:cxnLst/>
                            <a:rect l="l" t="t" r="r" b="b"/>
                            <a:pathLst>
                              <a:path w="16510" h="398145">
                                <a:moveTo>
                                  <a:pt x="16001" y="0"/>
                                </a:moveTo>
                                <a:lnTo>
                                  <a:pt x="0" y="0"/>
                                </a:lnTo>
                                <a:lnTo>
                                  <a:pt x="0" y="398017"/>
                                </a:lnTo>
                                <a:lnTo>
                                  <a:pt x="16001" y="398017"/>
                                </a:lnTo>
                                <a:lnTo>
                                  <a:pt x="16001" y="0"/>
                                </a:lnTo>
                                <a:close/>
                              </a:path>
                            </a:pathLst>
                          </a:custGeom>
                          <a:solidFill>
                            <a:srgbClr val="000000"/>
                          </a:solidFill>
                        </wps:spPr>
                        <wps:bodyPr wrap="square" lIns="0" tIns="0" rIns="0" bIns="0" rtlCol="0">
                          <a:noAutofit/>
                        </wps:bodyPr>
                      </wps:wsp>
                      <wps:wsp>
                        <wps:cNvPr id="243" name="Graphic 243"/>
                        <wps:cNvSpPr/>
                        <wps:spPr>
                          <a:xfrm>
                            <a:off x="6632320" y="4762880"/>
                            <a:ext cx="16510" cy="398145"/>
                          </a:xfrm>
                          <a:custGeom>
                            <a:avLst/>
                            <a:gdLst/>
                            <a:ahLst/>
                            <a:cxnLst/>
                            <a:rect l="l" t="t" r="r" b="b"/>
                            <a:pathLst>
                              <a:path w="16510" h="398145">
                                <a:moveTo>
                                  <a:pt x="0" y="398017"/>
                                </a:moveTo>
                                <a:lnTo>
                                  <a:pt x="16001" y="398017"/>
                                </a:lnTo>
                                <a:lnTo>
                                  <a:pt x="16001" y="0"/>
                                </a:lnTo>
                                <a:lnTo>
                                  <a:pt x="0" y="0"/>
                                </a:lnTo>
                                <a:lnTo>
                                  <a:pt x="0" y="398017"/>
                                </a:lnTo>
                                <a:close/>
                              </a:path>
                            </a:pathLst>
                          </a:custGeom>
                          <a:ln w="1778">
                            <a:solidFill>
                              <a:srgbClr val="000000"/>
                            </a:solidFill>
                            <a:prstDash val="solid"/>
                          </a:ln>
                        </wps:spPr>
                        <wps:bodyPr wrap="square" lIns="0" tIns="0" rIns="0" bIns="0" rtlCol="0">
                          <a:noAutofit/>
                        </wps:bodyPr>
                      </wps:wsp>
                      <wps:wsp>
                        <wps:cNvPr id="244" name="Graphic 244"/>
                        <wps:cNvSpPr/>
                        <wps:spPr>
                          <a:xfrm>
                            <a:off x="6478142" y="5160645"/>
                            <a:ext cx="101600" cy="398145"/>
                          </a:xfrm>
                          <a:custGeom>
                            <a:avLst/>
                            <a:gdLst/>
                            <a:ahLst/>
                            <a:cxnLst/>
                            <a:rect l="l" t="t" r="r" b="b"/>
                            <a:pathLst>
                              <a:path w="101600" h="398145">
                                <a:moveTo>
                                  <a:pt x="101600" y="0"/>
                                </a:moveTo>
                                <a:lnTo>
                                  <a:pt x="0" y="0"/>
                                </a:lnTo>
                                <a:lnTo>
                                  <a:pt x="0" y="398017"/>
                                </a:lnTo>
                                <a:lnTo>
                                  <a:pt x="101600" y="398017"/>
                                </a:lnTo>
                                <a:lnTo>
                                  <a:pt x="101600" y="0"/>
                                </a:lnTo>
                                <a:close/>
                              </a:path>
                            </a:pathLst>
                          </a:custGeom>
                          <a:solidFill>
                            <a:srgbClr val="000080"/>
                          </a:solidFill>
                        </wps:spPr>
                        <wps:bodyPr wrap="square" lIns="0" tIns="0" rIns="0" bIns="0" rtlCol="0">
                          <a:noAutofit/>
                        </wps:bodyPr>
                      </wps:wsp>
                      <wps:wsp>
                        <wps:cNvPr id="245" name="Graphic 245"/>
                        <wps:cNvSpPr/>
                        <wps:spPr>
                          <a:xfrm>
                            <a:off x="6478142" y="5160645"/>
                            <a:ext cx="101600" cy="398145"/>
                          </a:xfrm>
                          <a:custGeom>
                            <a:avLst/>
                            <a:gdLst/>
                            <a:ahLst/>
                            <a:cxnLst/>
                            <a:rect l="l" t="t" r="r" b="b"/>
                            <a:pathLst>
                              <a:path w="101600" h="398145">
                                <a:moveTo>
                                  <a:pt x="0" y="398017"/>
                                </a:moveTo>
                                <a:lnTo>
                                  <a:pt x="101600" y="398017"/>
                                </a:lnTo>
                                <a:lnTo>
                                  <a:pt x="101600" y="0"/>
                                </a:lnTo>
                                <a:lnTo>
                                  <a:pt x="0" y="0"/>
                                </a:lnTo>
                                <a:lnTo>
                                  <a:pt x="0" y="398017"/>
                                </a:lnTo>
                                <a:close/>
                              </a:path>
                            </a:pathLst>
                          </a:custGeom>
                          <a:ln w="1778">
                            <a:solidFill>
                              <a:srgbClr val="000080"/>
                            </a:solidFill>
                            <a:prstDash val="solid"/>
                          </a:ln>
                        </wps:spPr>
                        <wps:bodyPr wrap="square" lIns="0" tIns="0" rIns="0" bIns="0" rtlCol="0">
                          <a:noAutofit/>
                        </wps:bodyPr>
                      </wps:wsp>
                      <wps:wsp>
                        <wps:cNvPr id="246" name="Graphic 246"/>
                        <wps:cNvSpPr/>
                        <wps:spPr>
                          <a:xfrm>
                            <a:off x="6632320" y="5160645"/>
                            <a:ext cx="16510" cy="398145"/>
                          </a:xfrm>
                          <a:custGeom>
                            <a:avLst/>
                            <a:gdLst/>
                            <a:ahLst/>
                            <a:cxnLst/>
                            <a:rect l="l" t="t" r="r" b="b"/>
                            <a:pathLst>
                              <a:path w="16510" h="398145">
                                <a:moveTo>
                                  <a:pt x="16001" y="0"/>
                                </a:moveTo>
                                <a:lnTo>
                                  <a:pt x="0" y="0"/>
                                </a:lnTo>
                                <a:lnTo>
                                  <a:pt x="0" y="398017"/>
                                </a:lnTo>
                                <a:lnTo>
                                  <a:pt x="16001" y="398017"/>
                                </a:lnTo>
                                <a:lnTo>
                                  <a:pt x="16001" y="0"/>
                                </a:lnTo>
                                <a:close/>
                              </a:path>
                            </a:pathLst>
                          </a:custGeom>
                          <a:solidFill>
                            <a:srgbClr val="000000"/>
                          </a:solidFill>
                        </wps:spPr>
                        <wps:bodyPr wrap="square" lIns="0" tIns="0" rIns="0" bIns="0" rtlCol="0">
                          <a:noAutofit/>
                        </wps:bodyPr>
                      </wps:wsp>
                      <wps:wsp>
                        <wps:cNvPr id="247" name="Graphic 247"/>
                        <wps:cNvSpPr/>
                        <wps:spPr>
                          <a:xfrm>
                            <a:off x="6632320" y="5160645"/>
                            <a:ext cx="16510" cy="398145"/>
                          </a:xfrm>
                          <a:custGeom>
                            <a:avLst/>
                            <a:gdLst/>
                            <a:ahLst/>
                            <a:cxnLst/>
                            <a:rect l="l" t="t" r="r" b="b"/>
                            <a:pathLst>
                              <a:path w="16510" h="398145">
                                <a:moveTo>
                                  <a:pt x="0" y="398017"/>
                                </a:moveTo>
                                <a:lnTo>
                                  <a:pt x="16001" y="398017"/>
                                </a:lnTo>
                                <a:lnTo>
                                  <a:pt x="16001" y="0"/>
                                </a:lnTo>
                                <a:lnTo>
                                  <a:pt x="0" y="0"/>
                                </a:lnTo>
                                <a:lnTo>
                                  <a:pt x="0" y="398017"/>
                                </a:lnTo>
                                <a:close/>
                              </a:path>
                            </a:pathLst>
                          </a:custGeom>
                          <a:ln w="1778">
                            <a:solidFill>
                              <a:srgbClr val="000000"/>
                            </a:solidFill>
                            <a:prstDash val="solid"/>
                          </a:ln>
                        </wps:spPr>
                        <wps:bodyPr wrap="square" lIns="0" tIns="0" rIns="0" bIns="0" rtlCol="0">
                          <a:noAutofit/>
                        </wps:bodyPr>
                      </wps:wsp>
                      <wps:wsp>
                        <wps:cNvPr id="248" name="Graphic 248"/>
                        <wps:cNvSpPr/>
                        <wps:spPr>
                          <a:xfrm>
                            <a:off x="6478142" y="5558663"/>
                            <a:ext cx="101600" cy="398145"/>
                          </a:xfrm>
                          <a:custGeom>
                            <a:avLst/>
                            <a:gdLst/>
                            <a:ahLst/>
                            <a:cxnLst/>
                            <a:rect l="l" t="t" r="r" b="b"/>
                            <a:pathLst>
                              <a:path w="101600" h="398145">
                                <a:moveTo>
                                  <a:pt x="101600" y="0"/>
                                </a:moveTo>
                                <a:lnTo>
                                  <a:pt x="0" y="0"/>
                                </a:lnTo>
                                <a:lnTo>
                                  <a:pt x="0" y="397763"/>
                                </a:lnTo>
                                <a:lnTo>
                                  <a:pt x="101600" y="397763"/>
                                </a:lnTo>
                                <a:lnTo>
                                  <a:pt x="101600" y="0"/>
                                </a:lnTo>
                                <a:close/>
                              </a:path>
                            </a:pathLst>
                          </a:custGeom>
                          <a:solidFill>
                            <a:srgbClr val="000080"/>
                          </a:solidFill>
                        </wps:spPr>
                        <wps:bodyPr wrap="square" lIns="0" tIns="0" rIns="0" bIns="0" rtlCol="0">
                          <a:noAutofit/>
                        </wps:bodyPr>
                      </wps:wsp>
                      <wps:wsp>
                        <wps:cNvPr id="249" name="Graphic 249"/>
                        <wps:cNvSpPr/>
                        <wps:spPr>
                          <a:xfrm>
                            <a:off x="6478142" y="5558663"/>
                            <a:ext cx="101600" cy="398145"/>
                          </a:xfrm>
                          <a:custGeom>
                            <a:avLst/>
                            <a:gdLst/>
                            <a:ahLst/>
                            <a:cxnLst/>
                            <a:rect l="l" t="t" r="r" b="b"/>
                            <a:pathLst>
                              <a:path w="101600" h="398145">
                                <a:moveTo>
                                  <a:pt x="0" y="397763"/>
                                </a:moveTo>
                                <a:lnTo>
                                  <a:pt x="101600" y="397763"/>
                                </a:lnTo>
                                <a:lnTo>
                                  <a:pt x="101600" y="0"/>
                                </a:lnTo>
                                <a:lnTo>
                                  <a:pt x="0" y="0"/>
                                </a:lnTo>
                                <a:lnTo>
                                  <a:pt x="0" y="397763"/>
                                </a:lnTo>
                                <a:close/>
                              </a:path>
                            </a:pathLst>
                          </a:custGeom>
                          <a:ln w="1778">
                            <a:solidFill>
                              <a:srgbClr val="000080"/>
                            </a:solidFill>
                            <a:prstDash val="solid"/>
                          </a:ln>
                        </wps:spPr>
                        <wps:bodyPr wrap="square" lIns="0" tIns="0" rIns="0" bIns="0" rtlCol="0">
                          <a:noAutofit/>
                        </wps:bodyPr>
                      </wps:wsp>
                      <wps:wsp>
                        <wps:cNvPr id="250" name="Graphic 250"/>
                        <wps:cNvSpPr/>
                        <wps:spPr>
                          <a:xfrm>
                            <a:off x="6632320" y="5558663"/>
                            <a:ext cx="16510" cy="398145"/>
                          </a:xfrm>
                          <a:custGeom>
                            <a:avLst/>
                            <a:gdLst/>
                            <a:ahLst/>
                            <a:cxnLst/>
                            <a:rect l="l" t="t" r="r" b="b"/>
                            <a:pathLst>
                              <a:path w="16510" h="398145">
                                <a:moveTo>
                                  <a:pt x="16001" y="0"/>
                                </a:moveTo>
                                <a:lnTo>
                                  <a:pt x="0" y="0"/>
                                </a:lnTo>
                                <a:lnTo>
                                  <a:pt x="0" y="397763"/>
                                </a:lnTo>
                                <a:lnTo>
                                  <a:pt x="16001" y="397763"/>
                                </a:lnTo>
                                <a:lnTo>
                                  <a:pt x="16001" y="0"/>
                                </a:lnTo>
                                <a:close/>
                              </a:path>
                            </a:pathLst>
                          </a:custGeom>
                          <a:solidFill>
                            <a:srgbClr val="000000"/>
                          </a:solidFill>
                        </wps:spPr>
                        <wps:bodyPr wrap="square" lIns="0" tIns="0" rIns="0" bIns="0" rtlCol="0">
                          <a:noAutofit/>
                        </wps:bodyPr>
                      </wps:wsp>
                      <wps:wsp>
                        <wps:cNvPr id="251" name="Graphic 251"/>
                        <wps:cNvSpPr/>
                        <wps:spPr>
                          <a:xfrm>
                            <a:off x="6632320" y="5558663"/>
                            <a:ext cx="16510" cy="398145"/>
                          </a:xfrm>
                          <a:custGeom>
                            <a:avLst/>
                            <a:gdLst/>
                            <a:ahLst/>
                            <a:cxnLst/>
                            <a:rect l="l" t="t" r="r" b="b"/>
                            <a:pathLst>
                              <a:path w="16510" h="398145">
                                <a:moveTo>
                                  <a:pt x="0" y="397763"/>
                                </a:moveTo>
                                <a:lnTo>
                                  <a:pt x="16001" y="397763"/>
                                </a:lnTo>
                                <a:lnTo>
                                  <a:pt x="16001" y="0"/>
                                </a:lnTo>
                                <a:lnTo>
                                  <a:pt x="0" y="0"/>
                                </a:lnTo>
                                <a:lnTo>
                                  <a:pt x="0" y="397763"/>
                                </a:lnTo>
                                <a:close/>
                              </a:path>
                            </a:pathLst>
                          </a:custGeom>
                          <a:ln w="1778">
                            <a:solidFill>
                              <a:srgbClr val="000000"/>
                            </a:solidFill>
                            <a:prstDash val="solid"/>
                          </a:ln>
                        </wps:spPr>
                        <wps:bodyPr wrap="square" lIns="0" tIns="0" rIns="0" bIns="0" rtlCol="0">
                          <a:noAutofit/>
                        </wps:bodyPr>
                      </wps:wsp>
                      <wps:wsp>
                        <wps:cNvPr id="252" name="Graphic 252"/>
                        <wps:cNvSpPr/>
                        <wps:spPr>
                          <a:xfrm>
                            <a:off x="6478142" y="5956427"/>
                            <a:ext cx="101600" cy="398145"/>
                          </a:xfrm>
                          <a:custGeom>
                            <a:avLst/>
                            <a:gdLst/>
                            <a:ahLst/>
                            <a:cxnLst/>
                            <a:rect l="l" t="t" r="r" b="b"/>
                            <a:pathLst>
                              <a:path w="101600" h="398145">
                                <a:moveTo>
                                  <a:pt x="101600" y="0"/>
                                </a:moveTo>
                                <a:lnTo>
                                  <a:pt x="0" y="0"/>
                                </a:lnTo>
                                <a:lnTo>
                                  <a:pt x="0" y="397763"/>
                                </a:lnTo>
                                <a:lnTo>
                                  <a:pt x="101600" y="397763"/>
                                </a:lnTo>
                                <a:lnTo>
                                  <a:pt x="101600" y="0"/>
                                </a:lnTo>
                                <a:close/>
                              </a:path>
                            </a:pathLst>
                          </a:custGeom>
                          <a:solidFill>
                            <a:srgbClr val="000080"/>
                          </a:solidFill>
                        </wps:spPr>
                        <wps:bodyPr wrap="square" lIns="0" tIns="0" rIns="0" bIns="0" rtlCol="0">
                          <a:noAutofit/>
                        </wps:bodyPr>
                      </wps:wsp>
                      <wps:wsp>
                        <wps:cNvPr id="253" name="Graphic 253"/>
                        <wps:cNvSpPr/>
                        <wps:spPr>
                          <a:xfrm>
                            <a:off x="6478142" y="5956427"/>
                            <a:ext cx="101600" cy="398145"/>
                          </a:xfrm>
                          <a:custGeom>
                            <a:avLst/>
                            <a:gdLst/>
                            <a:ahLst/>
                            <a:cxnLst/>
                            <a:rect l="l" t="t" r="r" b="b"/>
                            <a:pathLst>
                              <a:path w="101600" h="398145">
                                <a:moveTo>
                                  <a:pt x="0" y="397763"/>
                                </a:moveTo>
                                <a:lnTo>
                                  <a:pt x="101600" y="397763"/>
                                </a:lnTo>
                                <a:lnTo>
                                  <a:pt x="101600" y="0"/>
                                </a:lnTo>
                                <a:lnTo>
                                  <a:pt x="0" y="0"/>
                                </a:lnTo>
                                <a:lnTo>
                                  <a:pt x="0" y="397763"/>
                                </a:lnTo>
                                <a:close/>
                              </a:path>
                            </a:pathLst>
                          </a:custGeom>
                          <a:ln w="1778">
                            <a:solidFill>
                              <a:srgbClr val="000080"/>
                            </a:solidFill>
                            <a:prstDash val="solid"/>
                          </a:ln>
                        </wps:spPr>
                        <wps:bodyPr wrap="square" lIns="0" tIns="0" rIns="0" bIns="0" rtlCol="0">
                          <a:noAutofit/>
                        </wps:bodyPr>
                      </wps:wsp>
                      <wps:wsp>
                        <wps:cNvPr id="254" name="Graphic 254"/>
                        <wps:cNvSpPr/>
                        <wps:spPr>
                          <a:xfrm>
                            <a:off x="6632320" y="5956427"/>
                            <a:ext cx="16510" cy="398145"/>
                          </a:xfrm>
                          <a:custGeom>
                            <a:avLst/>
                            <a:gdLst/>
                            <a:ahLst/>
                            <a:cxnLst/>
                            <a:rect l="l" t="t" r="r" b="b"/>
                            <a:pathLst>
                              <a:path w="16510" h="398145">
                                <a:moveTo>
                                  <a:pt x="16001" y="0"/>
                                </a:moveTo>
                                <a:lnTo>
                                  <a:pt x="0" y="0"/>
                                </a:lnTo>
                                <a:lnTo>
                                  <a:pt x="0" y="397763"/>
                                </a:lnTo>
                                <a:lnTo>
                                  <a:pt x="16001" y="397763"/>
                                </a:lnTo>
                                <a:lnTo>
                                  <a:pt x="16001" y="0"/>
                                </a:lnTo>
                                <a:close/>
                              </a:path>
                            </a:pathLst>
                          </a:custGeom>
                          <a:solidFill>
                            <a:srgbClr val="000000"/>
                          </a:solidFill>
                        </wps:spPr>
                        <wps:bodyPr wrap="square" lIns="0" tIns="0" rIns="0" bIns="0" rtlCol="0">
                          <a:noAutofit/>
                        </wps:bodyPr>
                      </wps:wsp>
                      <wps:wsp>
                        <wps:cNvPr id="255" name="Graphic 255"/>
                        <wps:cNvSpPr/>
                        <wps:spPr>
                          <a:xfrm>
                            <a:off x="6632320" y="5956427"/>
                            <a:ext cx="16510" cy="398145"/>
                          </a:xfrm>
                          <a:custGeom>
                            <a:avLst/>
                            <a:gdLst/>
                            <a:ahLst/>
                            <a:cxnLst/>
                            <a:rect l="l" t="t" r="r" b="b"/>
                            <a:pathLst>
                              <a:path w="16510" h="398145">
                                <a:moveTo>
                                  <a:pt x="0" y="397763"/>
                                </a:moveTo>
                                <a:lnTo>
                                  <a:pt x="16001" y="397763"/>
                                </a:lnTo>
                                <a:lnTo>
                                  <a:pt x="16001" y="0"/>
                                </a:lnTo>
                                <a:lnTo>
                                  <a:pt x="0" y="0"/>
                                </a:lnTo>
                                <a:lnTo>
                                  <a:pt x="0" y="397763"/>
                                </a:lnTo>
                                <a:close/>
                              </a:path>
                            </a:pathLst>
                          </a:custGeom>
                          <a:ln w="1778">
                            <a:solidFill>
                              <a:srgbClr val="000000"/>
                            </a:solidFill>
                            <a:prstDash val="solid"/>
                          </a:ln>
                        </wps:spPr>
                        <wps:bodyPr wrap="square" lIns="0" tIns="0" rIns="0" bIns="0" rtlCol="0">
                          <a:noAutofit/>
                        </wps:bodyPr>
                      </wps:wsp>
                      <wps:wsp>
                        <wps:cNvPr id="256" name="Graphic 256"/>
                        <wps:cNvSpPr/>
                        <wps:spPr>
                          <a:xfrm>
                            <a:off x="6478142" y="6354190"/>
                            <a:ext cx="101600" cy="398145"/>
                          </a:xfrm>
                          <a:custGeom>
                            <a:avLst/>
                            <a:gdLst/>
                            <a:ahLst/>
                            <a:cxnLst/>
                            <a:rect l="l" t="t" r="r" b="b"/>
                            <a:pathLst>
                              <a:path w="101600" h="398145">
                                <a:moveTo>
                                  <a:pt x="101600" y="0"/>
                                </a:moveTo>
                                <a:lnTo>
                                  <a:pt x="0" y="0"/>
                                </a:lnTo>
                                <a:lnTo>
                                  <a:pt x="0" y="397763"/>
                                </a:lnTo>
                                <a:lnTo>
                                  <a:pt x="101600" y="397763"/>
                                </a:lnTo>
                                <a:lnTo>
                                  <a:pt x="101600" y="0"/>
                                </a:lnTo>
                                <a:close/>
                              </a:path>
                            </a:pathLst>
                          </a:custGeom>
                          <a:solidFill>
                            <a:srgbClr val="000080"/>
                          </a:solidFill>
                        </wps:spPr>
                        <wps:bodyPr wrap="square" lIns="0" tIns="0" rIns="0" bIns="0" rtlCol="0">
                          <a:noAutofit/>
                        </wps:bodyPr>
                      </wps:wsp>
                      <wps:wsp>
                        <wps:cNvPr id="257" name="Graphic 257"/>
                        <wps:cNvSpPr/>
                        <wps:spPr>
                          <a:xfrm>
                            <a:off x="6478142" y="6354190"/>
                            <a:ext cx="101600" cy="398145"/>
                          </a:xfrm>
                          <a:custGeom>
                            <a:avLst/>
                            <a:gdLst/>
                            <a:ahLst/>
                            <a:cxnLst/>
                            <a:rect l="l" t="t" r="r" b="b"/>
                            <a:pathLst>
                              <a:path w="101600" h="398145">
                                <a:moveTo>
                                  <a:pt x="0" y="397763"/>
                                </a:moveTo>
                                <a:lnTo>
                                  <a:pt x="101600" y="397763"/>
                                </a:lnTo>
                                <a:lnTo>
                                  <a:pt x="101600" y="0"/>
                                </a:lnTo>
                                <a:lnTo>
                                  <a:pt x="0" y="0"/>
                                </a:lnTo>
                                <a:lnTo>
                                  <a:pt x="0" y="397763"/>
                                </a:lnTo>
                                <a:close/>
                              </a:path>
                            </a:pathLst>
                          </a:custGeom>
                          <a:ln w="1778">
                            <a:solidFill>
                              <a:srgbClr val="000080"/>
                            </a:solidFill>
                            <a:prstDash val="solid"/>
                          </a:ln>
                        </wps:spPr>
                        <wps:bodyPr wrap="square" lIns="0" tIns="0" rIns="0" bIns="0" rtlCol="0">
                          <a:noAutofit/>
                        </wps:bodyPr>
                      </wps:wsp>
                      <wps:wsp>
                        <wps:cNvPr id="258" name="Graphic 258"/>
                        <wps:cNvSpPr/>
                        <wps:spPr>
                          <a:xfrm>
                            <a:off x="6632320" y="6354190"/>
                            <a:ext cx="16510" cy="398145"/>
                          </a:xfrm>
                          <a:custGeom>
                            <a:avLst/>
                            <a:gdLst/>
                            <a:ahLst/>
                            <a:cxnLst/>
                            <a:rect l="l" t="t" r="r" b="b"/>
                            <a:pathLst>
                              <a:path w="16510" h="398145">
                                <a:moveTo>
                                  <a:pt x="16001" y="0"/>
                                </a:moveTo>
                                <a:lnTo>
                                  <a:pt x="0" y="0"/>
                                </a:lnTo>
                                <a:lnTo>
                                  <a:pt x="0" y="397763"/>
                                </a:lnTo>
                                <a:lnTo>
                                  <a:pt x="16001" y="397763"/>
                                </a:lnTo>
                                <a:lnTo>
                                  <a:pt x="16001" y="0"/>
                                </a:lnTo>
                                <a:close/>
                              </a:path>
                            </a:pathLst>
                          </a:custGeom>
                          <a:solidFill>
                            <a:srgbClr val="000000"/>
                          </a:solidFill>
                        </wps:spPr>
                        <wps:bodyPr wrap="square" lIns="0" tIns="0" rIns="0" bIns="0" rtlCol="0">
                          <a:noAutofit/>
                        </wps:bodyPr>
                      </wps:wsp>
                      <wps:wsp>
                        <wps:cNvPr id="259" name="Graphic 259"/>
                        <wps:cNvSpPr/>
                        <wps:spPr>
                          <a:xfrm>
                            <a:off x="6632320" y="6354190"/>
                            <a:ext cx="16510" cy="398145"/>
                          </a:xfrm>
                          <a:custGeom>
                            <a:avLst/>
                            <a:gdLst/>
                            <a:ahLst/>
                            <a:cxnLst/>
                            <a:rect l="l" t="t" r="r" b="b"/>
                            <a:pathLst>
                              <a:path w="16510" h="398145">
                                <a:moveTo>
                                  <a:pt x="0" y="397763"/>
                                </a:moveTo>
                                <a:lnTo>
                                  <a:pt x="16001" y="397763"/>
                                </a:lnTo>
                                <a:lnTo>
                                  <a:pt x="16001" y="0"/>
                                </a:lnTo>
                                <a:lnTo>
                                  <a:pt x="0" y="0"/>
                                </a:lnTo>
                                <a:lnTo>
                                  <a:pt x="0" y="397763"/>
                                </a:lnTo>
                                <a:close/>
                              </a:path>
                            </a:pathLst>
                          </a:custGeom>
                          <a:ln w="1778">
                            <a:solidFill>
                              <a:srgbClr val="000000"/>
                            </a:solidFill>
                            <a:prstDash val="solid"/>
                          </a:ln>
                        </wps:spPr>
                        <wps:bodyPr wrap="square" lIns="0" tIns="0" rIns="0" bIns="0" rtlCol="0">
                          <a:noAutofit/>
                        </wps:bodyPr>
                      </wps:wsp>
                      <wps:wsp>
                        <wps:cNvPr id="260" name="Graphic 260"/>
                        <wps:cNvSpPr/>
                        <wps:spPr>
                          <a:xfrm>
                            <a:off x="6478142" y="6751955"/>
                            <a:ext cx="101600" cy="398145"/>
                          </a:xfrm>
                          <a:custGeom>
                            <a:avLst/>
                            <a:gdLst/>
                            <a:ahLst/>
                            <a:cxnLst/>
                            <a:rect l="l" t="t" r="r" b="b"/>
                            <a:pathLst>
                              <a:path w="101600" h="398145">
                                <a:moveTo>
                                  <a:pt x="101600" y="0"/>
                                </a:moveTo>
                                <a:lnTo>
                                  <a:pt x="0" y="0"/>
                                </a:lnTo>
                                <a:lnTo>
                                  <a:pt x="0" y="397763"/>
                                </a:lnTo>
                                <a:lnTo>
                                  <a:pt x="101600" y="397763"/>
                                </a:lnTo>
                                <a:lnTo>
                                  <a:pt x="101600" y="0"/>
                                </a:lnTo>
                                <a:close/>
                              </a:path>
                            </a:pathLst>
                          </a:custGeom>
                          <a:solidFill>
                            <a:srgbClr val="000080"/>
                          </a:solidFill>
                        </wps:spPr>
                        <wps:bodyPr wrap="square" lIns="0" tIns="0" rIns="0" bIns="0" rtlCol="0">
                          <a:noAutofit/>
                        </wps:bodyPr>
                      </wps:wsp>
                      <wps:wsp>
                        <wps:cNvPr id="261" name="Graphic 261"/>
                        <wps:cNvSpPr/>
                        <wps:spPr>
                          <a:xfrm>
                            <a:off x="6478142" y="6751955"/>
                            <a:ext cx="101600" cy="398145"/>
                          </a:xfrm>
                          <a:custGeom>
                            <a:avLst/>
                            <a:gdLst/>
                            <a:ahLst/>
                            <a:cxnLst/>
                            <a:rect l="l" t="t" r="r" b="b"/>
                            <a:pathLst>
                              <a:path w="101600" h="398145">
                                <a:moveTo>
                                  <a:pt x="0" y="397763"/>
                                </a:moveTo>
                                <a:lnTo>
                                  <a:pt x="101600" y="397763"/>
                                </a:lnTo>
                                <a:lnTo>
                                  <a:pt x="101600" y="0"/>
                                </a:lnTo>
                                <a:lnTo>
                                  <a:pt x="0" y="0"/>
                                </a:lnTo>
                                <a:lnTo>
                                  <a:pt x="0" y="397763"/>
                                </a:lnTo>
                                <a:close/>
                              </a:path>
                            </a:pathLst>
                          </a:custGeom>
                          <a:ln w="1778">
                            <a:solidFill>
                              <a:srgbClr val="000080"/>
                            </a:solidFill>
                            <a:prstDash val="solid"/>
                          </a:ln>
                        </wps:spPr>
                        <wps:bodyPr wrap="square" lIns="0" tIns="0" rIns="0" bIns="0" rtlCol="0">
                          <a:noAutofit/>
                        </wps:bodyPr>
                      </wps:wsp>
                      <wps:wsp>
                        <wps:cNvPr id="262" name="Graphic 262"/>
                        <wps:cNvSpPr/>
                        <wps:spPr>
                          <a:xfrm>
                            <a:off x="6632320" y="6751955"/>
                            <a:ext cx="16510" cy="398145"/>
                          </a:xfrm>
                          <a:custGeom>
                            <a:avLst/>
                            <a:gdLst/>
                            <a:ahLst/>
                            <a:cxnLst/>
                            <a:rect l="l" t="t" r="r" b="b"/>
                            <a:pathLst>
                              <a:path w="16510" h="398145">
                                <a:moveTo>
                                  <a:pt x="16001" y="0"/>
                                </a:moveTo>
                                <a:lnTo>
                                  <a:pt x="0" y="0"/>
                                </a:lnTo>
                                <a:lnTo>
                                  <a:pt x="0" y="397763"/>
                                </a:lnTo>
                                <a:lnTo>
                                  <a:pt x="16001" y="397763"/>
                                </a:lnTo>
                                <a:lnTo>
                                  <a:pt x="16001" y="0"/>
                                </a:lnTo>
                                <a:close/>
                              </a:path>
                            </a:pathLst>
                          </a:custGeom>
                          <a:solidFill>
                            <a:srgbClr val="000000"/>
                          </a:solidFill>
                        </wps:spPr>
                        <wps:bodyPr wrap="square" lIns="0" tIns="0" rIns="0" bIns="0" rtlCol="0">
                          <a:noAutofit/>
                        </wps:bodyPr>
                      </wps:wsp>
                      <wps:wsp>
                        <wps:cNvPr id="263" name="Graphic 263"/>
                        <wps:cNvSpPr/>
                        <wps:spPr>
                          <a:xfrm>
                            <a:off x="6632320" y="6751955"/>
                            <a:ext cx="16510" cy="398145"/>
                          </a:xfrm>
                          <a:custGeom>
                            <a:avLst/>
                            <a:gdLst/>
                            <a:ahLst/>
                            <a:cxnLst/>
                            <a:rect l="l" t="t" r="r" b="b"/>
                            <a:pathLst>
                              <a:path w="16510" h="398145">
                                <a:moveTo>
                                  <a:pt x="0" y="397763"/>
                                </a:moveTo>
                                <a:lnTo>
                                  <a:pt x="16001" y="397763"/>
                                </a:lnTo>
                                <a:lnTo>
                                  <a:pt x="16001" y="0"/>
                                </a:lnTo>
                                <a:lnTo>
                                  <a:pt x="0" y="0"/>
                                </a:lnTo>
                                <a:lnTo>
                                  <a:pt x="0" y="397763"/>
                                </a:lnTo>
                                <a:close/>
                              </a:path>
                            </a:pathLst>
                          </a:custGeom>
                          <a:ln w="1778">
                            <a:solidFill>
                              <a:srgbClr val="000000"/>
                            </a:solidFill>
                            <a:prstDash val="solid"/>
                          </a:ln>
                        </wps:spPr>
                        <wps:bodyPr wrap="square" lIns="0" tIns="0" rIns="0" bIns="0" rtlCol="0">
                          <a:noAutofit/>
                        </wps:bodyPr>
                      </wps:wsp>
                      <wps:wsp>
                        <wps:cNvPr id="264" name="Graphic 264"/>
                        <wps:cNvSpPr/>
                        <wps:spPr>
                          <a:xfrm>
                            <a:off x="6478142" y="7149718"/>
                            <a:ext cx="101600" cy="398145"/>
                          </a:xfrm>
                          <a:custGeom>
                            <a:avLst/>
                            <a:gdLst/>
                            <a:ahLst/>
                            <a:cxnLst/>
                            <a:rect l="l" t="t" r="r" b="b"/>
                            <a:pathLst>
                              <a:path w="101600" h="398145">
                                <a:moveTo>
                                  <a:pt x="101600" y="0"/>
                                </a:moveTo>
                                <a:lnTo>
                                  <a:pt x="0" y="0"/>
                                </a:lnTo>
                                <a:lnTo>
                                  <a:pt x="0" y="397763"/>
                                </a:lnTo>
                                <a:lnTo>
                                  <a:pt x="101600" y="397763"/>
                                </a:lnTo>
                                <a:lnTo>
                                  <a:pt x="101600" y="0"/>
                                </a:lnTo>
                                <a:close/>
                              </a:path>
                            </a:pathLst>
                          </a:custGeom>
                          <a:solidFill>
                            <a:srgbClr val="000080"/>
                          </a:solidFill>
                        </wps:spPr>
                        <wps:bodyPr wrap="square" lIns="0" tIns="0" rIns="0" bIns="0" rtlCol="0">
                          <a:noAutofit/>
                        </wps:bodyPr>
                      </wps:wsp>
                      <wps:wsp>
                        <wps:cNvPr id="265" name="Graphic 265"/>
                        <wps:cNvSpPr/>
                        <wps:spPr>
                          <a:xfrm>
                            <a:off x="6478142" y="7149718"/>
                            <a:ext cx="101600" cy="398145"/>
                          </a:xfrm>
                          <a:custGeom>
                            <a:avLst/>
                            <a:gdLst/>
                            <a:ahLst/>
                            <a:cxnLst/>
                            <a:rect l="l" t="t" r="r" b="b"/>
                            <a:pathLst>
                              <a:path w="101600" h="398145">
                                <a:moveTo>
                                  <a:pt x="0" y="397763"/>
                                </a:moveTo>
                                <a:lnTo>
                                  <a:pt x="101600" y="397763"/>
                                </a:lnTo>
                                <a:lnTo>
                                  <a:pt x="101600" y="0"/>
                                </a:lnTo>
                                <a:lnTo>
                                  <a:pt x="0" y="0"/>
                                </a:lnTo>
                                <a:lnTo>
                                  <a:pt x="0" y="397763"/>
                                </a:lnTo>
                                <a:close/>
                              </a:path>
                            </a:pathLst>
                          </a:custGeom>
                          <a:ln w="1778">
                            <a:solidFill>
                              <a:srgbClr val="000080"/>
                            </a:solidFill>
                            <a:prstDash val="solid"/>
                          </a:ln>
                        </wps:spPr>
                        <wps:bodyPr wrap="square" lIns="0" tIns="0" rIns="0" bIns="0" rtlCol="0">
                          <a:noAutofit/>
                        </wps:bodyPr>
                      </wps:wsp>
                      <wps:wsp>
                        <wps:cNvPr id="266" name="Graphic 266"/>
                        <wps:cNvSpPr/>
                        <wps:spPr>
                          <a:xfrm>
                            <a:off x="6632320" y="7149718"/>
                            <a:ext cx="16510" cy="398145"/>
                          </a:xfrm>
                          <a:custGeom>
                            <a:avLst/>
                            <a:gdLst/>
                            <a:ahLst/>
                            <a:cxnLst/>
                            <a:rect l="l" t="t" r="r" b="b"/>
                            <a:pathLst>
                              <a:path w="16510" h="398145">
                                <a:moveTo>
                                  <a:pt x="16001" y="0"/>
                                </a:moveTo>
                                <a:lnTo>
                                  <a:pt x="0" y="0"/>
                                </a:lnTo>
                                <a:lnTo>
                                  <a:pt x="0" y="397763"/>
                                </a:lnTo>
                                <a:lnTo>
                                  <a:pt x="16001" y="397763"/>
                                </a:lnTo>
                                <a:lnTo>
                                  <a:pt x="16001" y="0"/>
                                </a:lnTo>
                                <a:close/>
                              </a:path>
                            </a:pathLst>
                          </a:custGeom>
                          <a:solidFill>
                            <a:srgbClr val="000000"/>
                          </a:solidFill>
                        </wps:spPr>
                        <wps:bodyPr wrap="square" lIns="0" tIns="0" rIns="0" bIns="0" rtlCol="0">
                          <a:noAutofit/>
                        </wps:bodyPr>
                      </wps:wsp>
                      <wps:wsp>
                        <wps:cNvPr id="267" name="Graphic 267"/>
                        <wps:cNvSpPr/>
                        <wps:spPr>
                          <a:xfrm>
                            <a:off x="6632320" y="7149718"/>
                            <a:ext cx="16510" cy="398145"/>
                          </a:xfrm>
                          <a:custGeom>
                            <a:avLst/>
                            <a:gdLst/>
                            <a:ahLst/>
                            <a:cxnLst/>
                            <a:rect l="l" t="t" r="r" b="b"/>
                            <a:pathLst>
                              <a:path w="16510" h="398145">
                                <a:moveTo>
                                  <a:pt x="0" y="397763"/>
                                </a:moveTo>
                                <a:lnTo>
                                  <a:pt x="16001" y="397763"/>
                                </a:lnTo>
                                <a:lnTo>
                                  <a:pt x="16001" y="0"/>
                                </a:lnTo>
                                <a:lnTo>
                                  <a:pt x="0" y="0"/>
                                </a:lnTo>
                                <a:lnTo>
                                  <a:pt x="0" y="397763"/>
                                </a:lnTo>
                                <a:close/>
                              </a:path>
                            </a:pathLst>
                          </a:custGeom>
                          <a:ln w="1778">
                            <a:solidFill>
                              <a:srgbClr val="000000"/>
                            </a:solidFill>
                            <a:prstDash val="solid"/>
                          </a:ln>
                        </wps:spPr>
                        <wps:bodyPr wrap="square" lIns="0" tIns="0" rIns="0" bIns="0" rtlCol="0">
                          <a:noAutofit/>
                        </wps:bodyPr>
                      </wps:wsp>
                      <wps:wsp>
                        <wps:cNvPr id="268" name="Graphic 268"/>
                        <wps:cNvSpPr/>
                        <wps:spPr>
                          <a:xfrm>
                            <a:off x="6478142" y="7547482"/>
                            <a:ext cx="101600" cy="398145"/>
                          </a:xfrm>
                          <a:custGeom>
                            <a:avLst/>
                            <a:gdLst/>
                            <a:ahLst/>
                            <a:cxnLst/>
                            <a:rect l="l" t="t" r="r" b="b"/>
                            <a:pathLst>
                              <a:path w="101600" h="398145">
                                <a:moveTo>
                                  <a:pt x="101600" y="0"/>
                                </a:moveTo>
                                <a:lnTo>
                                  <a:pt x="0" y="0"/>
                                </a:lnTo>
                                <a:lnTo>
                                  <a:pt x="0" y="397764"/>
                                </a:lnTo>
                                <a:lnTo>
                                  <a:pt x="101600" y="397764"/>
                                </a:lnTo>
                                <a:lnTo>
                                  <a:pt x="101600" y="0"/>
                                </a:lnTo>
                                <a:close/>
                              </a:path>
                            </a:pathLst>
                          </a:custGeom>
                          <a:solidFill>
                            <a:srgbClr val="000080"/>
                          </a:solidFill>
                        </wps:spPr>
                        <wps:bodyPr wrap="square" lIns="0" tIns="0" rIns="0" bIns="0" rtlCol="0">
                          <a:noAutofit/>
                        </wps:bodyPr>
                      </wps:wsp>
                      <wps:wsp>
                        <wps:cNvPr id="269" name="Graphic 269"/>
                        <wps:cNvSpPr/>
                        <wps:spPr>
                          <a:xfrm>
                            <a:off x="6478142" y="7547482"/>
                            <a:ext cx="101600" cy="398145"/>
                          </a:xfrm>
                          <a:custGeom>
                            <a:avLst/>
                            <a:gdLst/>
                            <a:ahLst/>
                            <a:cxnLst/>
                            <a:rect l="l" t="t" r="r" b="b"/>
                            <a:pathLst>
                              <a:path w="101600" h="398145">
                                <a:moveTo>
                                  <a:pt x="0" y="397764"/>
                                </a:moveTo>
                                <a:lnTo>
                                  <a:pt x="101600" y="397764"/>
                                </a:lnTo>
                                <a:lnTo>
                                  <a:pt x="101600" y="0"/>
                                </a:lnTo>
                                <a:lnTo>
                                  <a:pt x="0" y="0"/>
                                </a:lnTo>
                                <a:lnTo>
                                  <a:pt x="0" y="397764"/>
                                </a:lnTo>
                                <a:close/>
                              </a:path>
                            </a:pathLst>
                          </a:custGeom>
                          <a:ln w="1778">
                            <a:solidFill>
                              <a:srgbClr val="000080"/>
                            </a:solidFill>
                            <a:prstDash val="solid"/>
                          </a:ln>
                        </wps:spPr>
                        <wps:bodyPr wrap="square" lIns="0" tIns="0" rIns="0" bIns="0" rtlCol="0">
                          <a:noAutofit/>
                        </wps:bodyPr>
                      </wps:wsp>
                      <wps:wsp>
                        <wps:cNvPr id="270" name="Graphic 270"/>
                        <wps:cNvSpPr/>
                        <wps:spPr>
                          <a:xfrm>
                            <a:off x="6632320" y="7547482"/>
                            <a:ext cx="16510" cy="398145"/>
                          </a:xfrm>
                          <a:custGeom>
                            <a:avLst/>
                            <a:gdLst/>
                            <a:ahLst/>
                            <a:cxnLst/>
                            <a:rect l="l" t="t" r="r" b="b"/>
                            <a:pathLst>
                              <a:path w="16510" h="398145">
                                <a:moveTo>
                                  <a:pt x="16001" y="0"/>
                                </a:moveTo>
                                <a:lnTo>
                                  <a:pt x="0" y="0"/>
                                </a:lnTo>
                                <a:lnTo>
                                  <a:pt x="0" y="397764"/>
                                </a:lnTo>
                                <a:lnTo>
                                  <a:pt x="16001" y="397764"/>
                                </a:lnTo>
                                <a:lnTo>
                                  <a:pt x="16001" y="0"/>
                                </a:lnTo>
                                <a:close/>
                              </a:path>
                            </a:pathLst>
                          </a:custGeom>
                          <a:solidFill>
                            <a:srgbClr val="000000"/>
                          </a:solidFill>
                        </wps:spPr>
                        <wps:bodyPr wrap="square" lIns="0" tIns="0" rIns="0" bIns="0" rtlCol="0">
                          <a:noAutofit/>
                        </wps:bodyPr>
                      </wps:wsp>
                      <wps:wsp>
                        <wps:cNvPr id="271" name="Graphic 271"/>
                        <wps:cNvSpPr/>
                        <wps:spPr>
                          <a:xfrm>
                            <a:off x="6632320" y="7547482"/>
                            <a:ext cx="16510" cy="398145"/>
                          </a:xfrm>
                          <a:custGeom>
                            <a:avLst/>
                            <a:gdLst/>
                            <a:ahLst/>
                            <a:cxnLst/>
                            <a:rect l="l" t="t" r="r" b="b"/>
                            <a:pathLst>
                              <a:path w="16510" h="398145">
                                <a:moveTo>
                                  <a:pt x="0" y="397764"/>
                                </a:moveTo>
                                <a:lnTo>
                                  <a:pt x="16001" y="397764"/>
                                </a:lnTo>
                                <a:lnTo>
                                  <a:pt x="16001" y="0"/>
                                </a:lnTo>
                                <a:lnTo>
                                  <a:pt x="0" y="0"/>
                                </a:lnTo>
                                <a:lnTo>
                                  <a:pt x="0" y="397764"/>
                                </a:lnTo>
                                <a:close/>
                              </a:path>
                            </a:pathLst>
                          </a:custGeom>
                          <a:ln w="1778">
                            <a:solidFill>
                              <a:srgbClr val="000000"/>
                            </a:solidFill>
                            <a:prstDash val="solid"/>
                          </a:ln>
                        </wps:spPr>
                        <wps:bodyPr wrap="square" lIns="0" tIns="0" rIns="0" bIns="0" rtlCol="0">
                          <a:noAutofit/>
                        </wps:bodyPr>
                      </wps:wsp>
                      <wps:wsp>
                        <wps:cNvPr id="272" name="Graphic 272"/>
                        <wps:cNvSpPr/>
                        <wps:spPr>
                          <a:xfrm>
                            <a:off x="6478142" y="7945246"/>
                            <a:ext cx="101600" cy="398145"/>
                          </a:xfrm>
                          <a:custGeom>
                            <a:avLst/>
                            <a:gdLst/>
                            <a:ahLst/>
                            <a:cxnLst/>
                            <a:rect l="l" t="t" r="r" b="b"/>
                            <a:pathLst>
                              <a:path w="101600" h="398145">
                                <a:moveTo>
                                  <a:pt x="101600" y="0"/>
                                </a:moveTo>
                                <a:lnTo>
                                  <a:pt x="0" y="0"/>
                                </a:lnTo>
                                <a:lnTo>
                                  <a:pt x="0" y="397764"/>
                                </a:lnTo>
                                <a:lnTo>
                                  <a:pt x="101600" y="397764"/>
                                </a:lnTo>
                                <a:lnTo>
                                  <a:pt x="101600" y="0"/>
                                </a:lnTo>
                                <a:close/>
                              </a:path>
                            </a:pathLst>
                          </a:custGeom>
                          <a:solidFill>
                            <a:srgbClr val="000080"/>
                          </a:solidFill>
                        </wps:spPr>
                        <wps:bodyPr wrap="square" lIns="0" tIns="0" rIns="0" bIns="0" rtlCol="0">
                          <a:noAutofit/>
                        </wps:bodyPr>
                      </wps:wsp>
                      <wps:wsp>
                        <wps:cNvPr id="273" name="Graphic 273"/>
                        <wps:cNvSpPr/>
                        <wps:spPr>
                          <a:xfrm>
                            <a:off x="6478142" y="7945246"/>
                            <a:ext cx="101600" cy="398145"/>
                          </a:xfrm>
                          <a:custGeom>
                            <a:avLst/>
                            <a:gdLst/>
                            <a:ahLst/>
                            <a:cxnLst/>
                            <a:rect l="l" t="t" r="r" b="b"/>
                            <a:pathLst>
                              <a:path w="101600" h="398145">
                                <a:moveTo>
                                  <a:pt x="0" y="397764"/>
                                </a:moveTo>
                                <a:lnTo>
                                  <a:pt x="101600" y="397764"/>
                                </a:lnTo>
                                <a:lnTo>
                                  <a:pt x="101600" y="0"/>
                                </a:lnTo>
                                <a:lnTo>
                                  <a:pt x="0" y="0"/>
                                </a:lnTo>
                                <a:lnTo>
                                  <a:pt x="0" y="397764"/>
                                </a:lnTo>
                                <a:close/>
                              </a:path>
                            </a:pathLst>
                          </a:custGeom>
                          <a:ln w="1778">
                            <a:solidFill>
                              <a:srgbClr val="000080"/>
                            </a:solidFill>
                            <a:prstDash val="solid"/>
                          </a:ln>
                        </wps:spPr>
                        <wps:bodyPr wrap="square" lIns="0" tIns="0" rIns="0" bIns="0" rtlCol="0">
                          <a:noAutofit/>
                        </wps:bodyPr>
                      </wps:wsp>
                      <wps:wsp>
                        <wps:cNvPr id="274" name="Graphic 274"/>
                        <wps:cNvSpPr/>
                        <wps:spPr>
                          <a:xfrm>
                            <a:off x="6632320" y="7945246"/>
                            <a:ext cx="16510" cy="398145"/>
                          </a:xfrm>
                          <a:custGeom>
                            <a:avLst/>
                            <a:gdLst/>
                            <a:ahLst/>
                            <a:cxnLst/>
                            <a:rect l="l" t="t" r="r" b="b"/>
                            <a:pathLst>
                              <a:path w="16510" h="398145">
                                <a:moveTo>
                                  <a:pt x="16001" y="0"/>
                                </a:moveTo>
                                <a:lnTo>
                                  <a:pt x="0" y="0"/>
                                </a:lnTo>
                                <a:lnTo>
                                  <a:pt x="0" y="397764"/>
                                </a:lnTo>
                                <a:lnTo>
                                  <a:pt x="16001" y="397764"/>
                                </a:lnTo>
                                <a:lnTo>
                                  <a:pt x="16001" y="0"/>
                                </a:lnTo>
                                <a:close/>
                              </a:path>
                            </a:pathLst>
                          </a:custGeom>
                          <a:solidFill>
                            <a:srgbClr val="000000"/>
                          </a:solidFill>
                        </wps:spPr>
                        <wps:bodyPr wrap="square" lIns="0" tIns="0" rIns="0" bIns="0" rtlCol="0">
                          <a:noAutofit/>
                        </wps:bodyPr>
                      </wps:wsp>
                      <wps:wsp>
                        <wps:cNvPr id="275" name="Graphic 275"/>
                        <wps:cNvSpPr/>
                        <wps:spPr>
                          <a:xfrm>
                            <a:off x="6632320" y="7945246"/>
                            <a:ext cx="16510" cy="398145"/>
                          </a:xfrm>
                          <a:custGeom>
                            <a:avLst/>
                            <a:gdLst/>
                            <a:ahLst/>
                            <a:cxnLst/>
                            <a:rect l="l" t="t" r="r" b="b"/>
                            <a:pathLst>
                              <a:path w="16510" h="398145">
                                <a:moveTo>
                                  <a:pt x="0" y="397764"/>
                                </a:moveTo>
                                <a:lnTo>
                                  <a:pt x="16001" y="397764"/>
                                </a:lnTo>
                                <a:lnTo>
                                  <a:pt x="16001" y="0"/>
                                </a:lnTo>
                                <a:lnTo>
                                  <a:pt x="0" y="0"/>
                                </a:lnTo>
                                <a:lnTo>
                                  <a:pt x="0" y="397764"/>
                                </a:lnTo>
                                <a:close/>
                              </a:path>
                            </a:pathLst>
                          </a:custGeom>
                          <a:ln w="1778">
                            <a:solidFill>
                              <a:srgbClr val="000000"/>
                            </a:solidFill>
                            <a:prstDash val="solid"/>
                          </a:ln>
                        </wps:spPr>
                        <wps:bodyPr wrap="square" lIns="0" tIns="0" rIns="0" bIns="0" rtlCol="0">
                          <a:noAutofit/>
                        </wps:bodyPr>
                      </wps:wsp>
                      <wps:wsp>
                        <wps:cNvPr id="276" name="Graphic 276"/>
                        <wps:cNvSpPr/>
                        <wps:spPr>
                          <a:xfrm>
                            <a:off x="6478142" y="8343010"/>
                            <a:ext cx="101600" cy="398145"/>
                          </a:xfrm>
                          <a:custGeom>
                            <a:avLst/>
                            <a:gdLst/>
                            <a:ahLst/>
                            <a:cxnLst/>
                            <a:rect l="l" t="t" r="r" b="b"/>
                            <a:pathLst>
                              <a:path w="101600" h="398145">
                                <a:moveTo>
                                  <a:pt x="101600" y="0"/>
                                </a:moveTo>
                                <a:lnTo>
                                  <a:pt x="0" y="0"/>
                                </a:lnTo>
                                <a:lnTo>
                                  <a:pt x="0" y="398017"/>
                                </a:lnTo>
                                <a:lnTo>
                                  <a:pt x="101600" y="398017"/>
                                </a:lnTo>
                                <a:lnTo>
                                  <a:pt x="101600" y="0"/>
                                </a:lnTo>
                                <a:close/>
                              </a:path>
                            </a:pathLst>
                          </a:custGeom>
                          <a:solidFill>
                            <a:srgbClr val="000080"/>
                          </a:solidFill>
                        </wps:spPr>
                        <wps:bodyPr wrap="square" lIns="0" tIns="0" rIns="0" bIns="0" rtlCol="0">
                          <a:noAutofit/>
                        </wps:bodyPr>
                      </wps:wsp>
                      <wps:wsp>
                        <wps:cNvPr id="277" name="Graphic 277"/>
                        <wps:cNvSpPr/>
                        <wps:spPr>
                          <a:xfrm>
                            <a:off x="6478142" y="8343010"/>
                            <a:ext cx="101600" cy="398145"/>
                          </a:xfrm>
                          <a:custGeom>
                            <a:avLst/>
                            <a:gdLst/>
                            <a:ahLst/>
                            <a:cxnLst/>
                            <a:rect l="l" t="t" r="r" b="b"/>
                            <a:pathLst>
                              <a:path w="101600" h="398145">
                                <a:moveTo>
                                  <a:pt x="0" y="398017"/>
                                </a:moveTo>
                                <a:lnTo>
                                  <a:pt x="101600" y="398017"/>
                                </a:lnTo>
                                <a:lnTo>
                                  <a:pt x="101600" y="0"/>
                                </a:lnTo>
                                <a:lnTo>
                                  <a:pt x="0" y="0"/>
                                </a:lnTo>
                                <a:lnTo>
                                  <a:pt x="0" y="398017"/>
                                </a:lnTo>
                                <a:close/>
                              </a:path>
                            </a:pathLst>
                          </a:custGeom>
                          <a:ln w="1778">
                            <a:solidFill>
                              <a:srgbClr val="000080"/>
                            </a:solidFill>
                            <a:prstDash val="solid"/>
                          </a:ln>
                        </wps:spPr>
                        <wps:bodyPr wrap="square" lIns="0" tIns="0" rIns="0" bIns="0" rtlCol="0">
                          <a:noAutofit/>
                        </wps:bodyPr>
                      </wps:wsp>
                      <wps:wsp>
                        <wps:cNvPr id="278" name="Graphic 278"/>
                        <wps:cNvSpPr/>
                        <wps:spPr>
                          <a:xfrm>
                            <a:off x="6632320" y="8343010"/>
                            <a:ext cx="16510" cy="398145"/>
                          </a:xfrm>
                          <a:custGeom>
                            <a:avLst/>
                            <a:gdLst/>
                            <a:ahLst/>
                            <a:cxnLst/>
                            <a:rect l="l" t="t" r="r" b="b"/>
                            <a:pathLst>
                              <a:path w="16510" h="398145">
                                <a:moveTo>
                                  <a:pt x="16001" y="0"/>
                                </a:moveTo>
                                <a:lnTo>
                                  <a:pt x="0" y="0"/>
                                </a:lnTo>
                                <a:lnTo>
                                  <a:pt x="0" y="398017"/>
                                </a:lnTo>
                                <a:lnTo>
                                  <a:pt x="16001" y="398017"/>
                                </a:lnTo>
                                <a:lnTo>
                                  <a:pt x="16001" y="0"/>
                                </a:lnTo>
                                <a:close/>
                              </a:path>
                            </a:pathLst>
                          </a:custGeom>
                          <a:solidFill>
                            <a:srgbClr val="000000"/>
                          </a:solidFill>
                        </wps:spPr>
                        <wps:bodyPr wrap="square" lIns="0" tIns="0" rIns="0" bIns="0" rtlCol="0">
                          <a:noAutofit/>
                        </wps:bodyPr>
                      </wps:wsp>
                      <wps:wsp>
                        <wps:cNvPr id="279" name="Graphic 279"/>
                        <wps:cNvSpPr/>
                        <wps:spPr>
                          <a:xfrm>
                            <a:off x="6632320" y="8343010"/>
                            <a:ext cx="16510" cy="398145"/>
                          </a:xfrm>
                          <a:custGeom>
                            <a:avLst/>
                            <a:gdLst/>
                            <a:ahLst/>
                            <a:cxnLst/>
                            <a:rect l="l" t="t" r="r" b="b"/>
                            <a:pathLst>
                              <a:path w="16510" h="398145">
                                <a:moveTo>
                                  <a:pt x="0" y="398017"/>
                                </a:moveTo>
                                <a:lnTo>
                                  <a:pt x="16001" y="398017"/>
                                </a:lnTo>
                                <a:lnTo>
                                  <a:pt x="16001" y="0"/>
                                </a:lnTo>
                                <a:lnTo>
                                  <a:pt x="0" y="0"/>
                                </a:lnTo>
                                <a:lnTo>
                                  <a:pt x="0" y="398017"/>
                                </a:lnTo>
                                <a:close/>
                              </a:path>
                            </a:pathLst>
                          </a:custGeom>
                          <a:ln w="1778">
                            <a:solidFill>
                              <a:srgbClr val="000000"/>
                            </a:solidFill>
                            <a:prstDash val="solid"/>
                          </a:ln>
                        </wps:spPr>
                        <wps:bodyPr wrap="square" lIns="0" tIns="0" rIns="0" bIns="0" rtlCol="0">
                          <a:noAutofit/>
                        </wps:bodyPr>
                      </wps:wsp>
                      <wps:wsp>
                        <wps:cNvPr id="280" name="Graphic 280"/>
                        <wps:cNvSpPr/>
                        <wps:spPr>
                          <a:xfrm>
                            <a:off x="6478142" y="8741029"/>
                            <a:ext cx="101600" cy="398145"/>
                          </a:xfrm>
                          <a:custGeom>
                            <a:avLst/>
                            <a:gdLst/>
                            <a:ahLst/>
                            <a:cxnLst/>
                            <a:rect l="l" t="t" r="r" b="b"/>
                            <a:pathLst>
                              <a:path w="101600" h="398145">
                                <a:moveTo>
                                  <a:pt x="101600" y="0"/>
                                </a:moveTo>
                                <a:lnTo>
                                  <a:pt x="0" y="0"/>
                                </a:lnTo>
                                <a:lnTo>
                                  <a:pt x="0" y="397764"/>
                                </a:lnTo>
                                <a:lnTo>
                                  <a:pt x="101600" y="397764"/>
                                </a:lnTo>
                                <a:lnTo>
                                  <a:pt x="101600" y="0"/>
                                </a:lnTo>
                                <a:close/>
                              </a:path>
                            </a:pathLst>
                          </a:custGeom>
                          <a:solidFill>
                            <a:srgbClr val="000080"/>
                          </a:solidFill>
                        </wps:spPr>
                        <wps:bodyPr wrap="square" lIns="0" tIns="0" rIns="0" bIns="0" rtlCol="0">
                          <a:noAutofit/>
                        </wps:bodyPr>
                      </wps:wsp>
                      <wps:wsp>
                        <wps:cNvPr id="281" name="Graphic 281"/>
                        <wps:cNvSpPr/>
                        <wps:spPr>
                          <a:xfrm>
                            <a:off x="6478142" y="8741029"/>
                            <a:ext cx="101600" cy="398145"/>
                          </a:xfrm>
                          <a:custGeom>
                            <a:avLst/>
                            <a:gdLst/>
                            <a:ahLst/>
                            <a:cxnLst/>
                            <a:rect l="l" t="t" r="r" b="b"/>
                            <a:pathLst>
                              <a:path w="101600" h="398145">
                                <a:moveTo>
                                  <a:pt x="0" y="397764"/>
                                </a:moveTo>
                                <a:lnTo>
                                  <a:pt x="101600" y="397764"/>
                                </a:lnTo>
                                <a:lnTo>
                                  <a:pt x="101600" y="0"/>
                                </a:lnTo>
                                <a:lnTo>
                                  <a:pt x="0" y="0"/>
                                </a:lnTo>
                                <a:lnTo>
                                  <a:pt x="0" y="397764"/>
                                </a:lnTo>
                                <a:close/>
                              </a:path>
                            </a:pathLst>
                          </a:custGeom>
                          <a:ln w="1778">
                            <a:solidFill>
                              <a:srgbClr val="000080"/>
                            </a:solidFill>
                            <a:prstDash val="solid"/>
                          </a:ln>
                        </wps:spPr>
                        <wps:bodyPr wrap="square" lIns="0" tIns="0" rIns="0" bIns="0" rtlCol="0">
                          <a:noAutofit/>
                        </wps:bodyPr>
                      </wps:wsp>
                      <wps:wsp>
                        <wps:cNvPr id="282" name="Graphic 282"/>
                        <wps:cNvSpPr/>
                        <wps:spPr>
                          <a:xfrm>
                            <a:off x="6632320" y="8741029"/>
                            <a:ext cx="16510" cy="398145"/>
                          </a:xfrm>
                          <a:custGeom>
                            <a:avLst/>
                            <a:gdLst/>
                            <a:ahLst/>
                            <a:cxnLst/>
                            <a:rect l="l" t="t" r="r" b="b"/>
                            <a:pathLst>
                              <a:path w="16510" h="398145">
                                <a:moveTo>
                                  <a:pt x="16001" y="0"/>
                                </a:moveTo>
                                <a:lnTo>
                                  <a:pt x="0" y="0"/>
                                </a:lnTo>
                                <a:lnTo>
                                  <a:pt x="0" y="397764"/>
                                </a:lnTo>
                                <a:lnTo>
                                  <a:pt x="16001" y="397764"/>
                                </a:lnTo>
                                <a:lnTo>
                                  <a:pt x="16001" y="0"/>
                                </a:lnTo>
                                <a:close/>
                              </a:path>
                            </a:pathLst>
                          </a:custGeom>
                          <a:solidFill>
                            <a:srgbClr val="000000"/>
                          </a:solidFill>
                        </wps:spPr>
                        <wps:bodyPr wrap="square" lIns="0" tIns="0" rIns="0" bIns="0" rtlCol="0">
                          <a:noAutofit/>
                        </wps:bodyPr>
                      </wps:wsp>
                      <wps:wsp>
                        <wps:cNvPr id="283" name="Graphic 283"/>
                        <wps:cNvSpPr/>
                        <wps:spPr>
                          <a:xfrm>
                            <a:off x="6632320" y="8741029"/>
                            <a:ext cx="16510" cy="398145"/>
                          </a:xfrm>
                          <a:custGeom>
                            <a:avLst/>
                            <a:gdLst/>
                            <a:ahLst/>
                            <a:cxnLst/>
                            <a:rect l="l" t="t" r="r" b="b"/>
                            <a:pathLst>
                              <a:path w="16510" h="398145">
                                <a:moveTo>
                                  <a:pt x="0" y="397764"/>
                                </a:moveTo>
                                <a:lnTo>
                                  <a:pt x="16001" y="397764"/>
                                </a:lnTo>
                                <a:lnTo>
                                  <a:pt x="16001" y="0"/>
                                </a:lnTo>
                                <a:lnTo>
                                  <a:pt x="0" y="0"/>
                                </a:lnTo>
                                <a:lnTo>
                                  <a:pt x="0" y="397764"/>
                                </a:lnTo>
                                <a:close/>
                              </a:path>
                            </a:pathLst>
                          </a:custGeom>
                          <a:ln w="1778">
                            <a:solidFill>
                              <a:srgbClr val="000000"/>
                            </a:solidFill>
                            <a:prstDash val="solid"/>
                          </a:ln>
                        </wps:spPr>
                        <wps:bodyPr wrap="square" lIns="0" tIns="0" rIns="0" bIns="0" rtlCol="0">
                          <a:noAutofit/>
                        </wps:bodyPr>
                      </wps:wsp>
                      <wps:wsp>
                        <wps:cNvPr id="284" name="Graphic 284"/>
                        <wps:cNvSpPr/>
                        <wps:spPr>
                          <a:xfrm>
                            <a:off x="6478142" y="9138793"/>
                            <a:ext cx="101600" cy="398145"/>
                          </a:xfrm>
                          <a:custGeom>
                            <a:avLst/>
                            <a:gdLst/>
                            <a:ahLst/>
                            <a:cxnLst/>
                            <a:rect l="l" t="t" r="r" b="b"/>
                            <a:pathLst>
                              <a:path w="101600" h="398145">
                                <a:moveTo>
                                  <a:pt x="101600" y="0"/>
                                </a:moveTo>
                                <a:lnTo>
                                  <a:pt x="0" y="0"/>
                                </a:lnTo>
                                <a:lnTo>
                                  <a:pt x="0" y="397763"/>
                                </a:lnTo>
                                <a:lnTo>
                                  <a:pt x="101600" y="397763"/>
                                </a:lnTo>
                                <a:lnTo>
                                  <a:pt x="101600" y="0"/>
                                </a:lnTo>
                                <a:close/>
                              </a:path>
                            </a:pathLst>
                          </a:custGeom>
                          <a:solidFill>
                            <a:srgbClr val="000080"/>
                          </a:solidFill>
                        </wps:spPr>
                        <wps:bodyPr wrap="square" lIns="0" tIns="0" rIns="0" bIns="0" rtlCol="0">
                          <a:noAutofit/>
                        </wps:bodyPr>
                      </wps:wsp>
                      <wps:wsp>
                        <wps:cNvPr id="285" name="Graphic 285"/>
                        <wps:cNvSpPr/>
                        <wps:spPr>
                          <a:xfrm>
                            <a:off x="6478142" y="9138793"/>
                            <a:ext cx="101600" cy="398145"/>
                          </a:xfrm>
                          <a:custGeom>
                            <a:avLst/>
                            <a:gdLst/>
                            <a:ahLst/>
                            <a:cxnLst/>
                            <a:rect l="l" t="t" r="r" b="b"/>
                            <a:pathLst>
                              <a:path w="101600" h="398145">
                                <a:moveTo>
                                  <a:pt x="0" y="397763"/>
                                </a:moveTo>
                                <a:lnTo>
                                  <a:pt x="101600" y="397763"/>
                                </a:lnTo>
                                <a:lnTo>
                                  <a:pt x="101600" y="0"/>
                                </a:lnTo>
                                <a:lnTo>
                                  <a:pt x="0" y="0"/>
                                </a:lnTo>
                                <a:lnTo>
                                  <a:pt x="0" y="397763"/>
                                </a:lnTo>
                                <a:close/>
                              </a:path>
                            </a:pathLst>
                          </a:custGeom>
                          <a:ln w="1778">
                            <a:solidFill>
                              <a:srgbClr val="000080"/>
                            </a:solidFill>
                            <a:prstDash val="solid"/>
                          </a:ln>
                        </wps:spPr>
                        <wps:bodyPr wrap="square" lIns="0" tIns="0" rIns="0" bIns="0" rtlCol="0">
                          <a:noAutofit/>
                        </wps:bodyPr>
                      </wps:wsp>
                      <wps:wsp>
                        <wps:cNvPr id="286" name="Graphic 286"/>
                        <wps:cNvSpPr/>
                        <wps:spPr>
                          <a:xfrm>
                            <a:off x="6632320" y="9138793"/>
                            <a:ext cx="16510" cy="398145"/>
                          </a:xfrm>
                          <a:custGeom>
                            <a:avLst/>
                            <a:gdLst/>
                            <a:ahLst/>
                            <a:cxnLst/>
                            <a:rect l="l" t="t" r="r" b="b"/>
                            <a:pathLst>
                              <a:path w="16510" h="398145">
                                <a:moveTo>
                                  <a:pt x="16001" y="0"/>
                                </a:moveTo>
                                <a:lnTo>
                                  <a:pt x="0" y="0"/>
                                </a:lnTo>
                                <a:lnTo>
                                  <a:pt x="0" y="397763"/>
                                </a:lnTo>
                                <a:lnTo>
                                  <a:pt x="16001" y="397763"/>
                                </a:lnTo>
                                <a:lnTo>
                                  <a:pt x="16001" y="0"/>
                                </a:lnTo>
                                <a:close/>
                              </a:path>
                            </a:pathLst>
                          </a:custGeom>
                          <a:solidFill>
                            <a:srgbClr val="000000"/>
                          </a:solidFill>
                        </wps:spPr>
                        <wps:bodyPr wrap="square" lIns="0" tIns="0" rIns="0" bIns="0" rtlCol="0">
                          <a:noAutofit/>
                        </wps:bodyPr>
                      </wps:wsp>
                      <wps:wsp>
                        <wps:cNvPr id="287" name="Graphic 287"/>
                        <wps:cNvSpPr/>
                        <wps:spPr>
                          <a:xfrm>
                            <a:off x="6632320" y="9138793"/>
                            <a:ext cx="16510" cy="398145"/>
                          </a:xfrm>
                          <a:custGeom>
                            <a:avLst/>
                            <a:gdLst/>
                            <a:ahLst/>
                            <a:cxnLst/>
                            <a:rect l="l" t="t" r="r" b="b"/>
                            <a:pathLst>
                              <a:path w="16510" h="398145">
                                <a:moveTo>
                                  <a:pt x="0" y="397763"/>
                                </a:moveTo>
                                <a:lnTo>
                                  <a:pt x="16001" y="397763"/>
                                </a:lnTo>
                                <a:lnTo>
                                  <a:pt x="16001" y="0"/>
                                </a:lnTo>
                                <a:lnTo>
                                  <a:pt x="0" y="0"/>
                                </a:lnTo>
                                <a:lnTo>
                                  <a:pt x="0" y="397763"/>
                                </a:lnTo>
                                <a:close/>
                              </a:path>
                            </a:pathLst>
                          </a:custGeom>
                          <a:ln w="1778">
                            <a:solidFill>
                              <a:srgbClr val="000000"/>
                            </a:solidFill>
                            <a:prstDash val="solid"/>
                          </a:ln>
                        </wps:spPr>
                        <wps:bodyPr wrap="square" lIns="0" tIns="0" rIns="0" bIns="0" rtlCol="0">
                          <a:noAutofit/>
                        </wps:bodyPr>
                      </wps:wsp>
                      <wps:wsp>
                        <wps:cNvPr id="288" name="Graphic 288"/>
                        <wps:cNvSpPr/>
                        <wps:spPr>
                          <a:xfrm>
                            <a:off x="6478142" y="9536556"/>
                            <a:ext cx="101600" cy="398145"/>
                          </a:xfrm>
                          <a:custGeom>
                            <a:avLst/>
                            <a:gdLst/>
                            <a:ahLst/>
                            <a:cxnLst/>
                            <a:rect l="l" t="t" r="r" b="b"/>
                            <a:pathLst>
                              <a:path w="101600" h="398145">
                                <a:moveTo>
                                  <a:pt x="101600" y="0"/>
                                </a:moveTo>
                                <a:lnTo>
                                  <a:pt x="0" y="0"/>
                                </a:lnTo>
                                <a:lnTo>
                                  <a:pt x="0" y="397763"/>
                                </a:lnTo>
                                <a:lnTo>
                                  <a:pt x="101600" y="397763"/>
                                </a:lnTo>
                                <a:lnTo>
                                  <a:pt x="101600" y="0"/>
                                </a:lnTo>
                                <a:close/>
                              </a:path>
                            </a:pathLst>
                          </a:custGeom>
                          <a:solidFill>
                            <a:srgbClr val="000080"/>
                          </a:solidFill>
                        </wps:spPr>
                        <wps:bodyPr wrap="square" lIns="0" tIns="0" rIns="0" bIns="0" rtlCol="0">
                          <a:noAutofit/>
                        </wps:bodyPr>
                      </wps:wsp>
                      <wps:wsp>
                        <wps:cNvPr id="289" name="Graphic 289"/>
                        <wps:cNvSpPr/>
                        <wps:spPr>
                          <a:xfrm>
                            <a:off x="6478142" y="9536556"/>
                            <a:ext cx="101600" cy="398145"/>
                          </a:xfrm>
                          <a:custGeom>
                            <a:avLst/>
                            <a:gdLst/>
                            <a:ahLst/>
                            <a:cxnLst/>
                            <a:rect l="l" t="t" r="r" b="b"/>
                            <a:pathLst>
                              <a:path w="101600" h="398145">
                                <a:moveTo>
                                  <a:pt x="0" y="397763"/>
                                </a:moveTo>
                                <a:lnTo>
                                  <a:pt x="101600" y="397763"/>
                                </a:lnTo>
                                <a:lnTo>
                                  <a:pt x="101600" y="0"/>
                                </a:lnTo>
                                <a:lnTo>
                                  <a:pt x="0" y="0"/>
                                </a:lnTo>
                                <a:lnTo>
                                  <a:pt x="0" y="397763"/>
                                </a:lnTo>
                                <a:close/>
                              </a:path>
                            </a:pathLst>
                          </a:custGeom>
                          <a:ln w="1778">
                            <a:solidFill>
                              <a:srgbClr val="000080"/>
                            </a:solidFill>
                            <a:prstDash val="solid"/>
                          </a:ln>
                        </wps:spPr>
                        <wps:bodyPr wrap="square" lIns="0" tIns="0" rIns="0" bIns="0" rtlCol="0">
                          <a:noAutofit/>
                        </wps:bodyPr>
                      </wps:wsp>
                      <wps:wsp>
                        <wps:cNvPr id="290" name="Graphic 290"/>
                        <wps:cNvSpPr/>
                        <wps:spPr>
                          <a:xfrm>
                            <a:off x="6632320" y="9536556"/>
                            <a:ext cx="16510" cy="398145"/>
                          </a:xfrm>
                          <a:custGeom>
                            <a:avLst/>
                            <a:gdLst/>
                            <a:ahLst/>
                            <a:cxnLst/>
                            <a:rect l="l" t="t" r="r" b="b"/>
                            <a:pathLst>
                              <a:path w="16510" h="398145">
                                <a:moveTo>
                                  <a:pt x="16001" y="0"/>
                                </a:moveTo>
                                <a:lnTo>
                                  <a:pt x="0" y="0"/>
                                </a:lnTo>
                                <a:lnTo>
                                  <a:pt x="0" y="397763"/>
                                </a:lnTo>
                                <a:lnTo>
                                  <a:pt x="16001" y="397763"/>
                                </a:lnTo>
                                <a:lnTo>
                                  <a:pt x="16001" y="0"/>
                                </a:lnTo>
                                <a:close/>
                              </a:path>
                            </a:pathLst>
                          </a:custGeom>
                          <a:solidFill>
                            <a:srgbClr val="000000"/>
                          </a:solidFill>
                        </wps:spPr>
                        <wps:bodyPr wrap="square" lIns="0" tIns="0" rIns="0" bIns="0" rtlCol="0">
                          <a:noAutofit/>
                        </wps:bodyPr>
                      </wps:wsp>
                      <wps:wsp>
                        <wps:cNvPr id="291" name="Graphic 291"/>
                        <wps:cNvSpPr/>
                        <wps:spPr>
                          <a:xfrm>
                            <a:off x="6632320" y="9536556"/>
                            <a:ext cx="16510" cy="398145"/>
                          </a:xfrm>
                          <a:custGeom>
                            <a:avLst/>
                            <a:gdLst/>
                            <a:ahLst/>
                            <a:cxnLst/>
                            <a:rect l="l" t="t" r="r" b="b"/>
                            <a:pathLst>
                              <a:path w="16510" h="398145">
                                <a:moveTo>
                                  <a:pt x="0" y="397763"/>
                                </a:moveTo>
                                <a:lnTo>
                                  <a:pt x="16001" y="397763"/>
                                </a:lnTo>
                                <a:lnTo>
                                  <a:pt x="16001" y="0"/>
                                </a:lnTo>
                                <a:lnTo>
                                  <a:pt x="0" y="0"/>
                                </a:lnTo>
                                <a:lnTo>
                                  <a:pt x="0" y="397763"/>
                                </a:lnTo>
                                <a:close/>
                              </a:path>
                            </a:pathLst>
                          </a:custGeom>
                          <a:ln w="1778">
                            <a:solidFill>
                              <a:srgbClr val="000000"/>
                            </a:solidFill>
                            <a:prstDash val="solid"/>
                          </a:ln>
                        </wps:spPr>
                        <wps:bodyPr wrap="square" lIns="0" tIns="0" rIns="0" bIns="0" rtlCol="0">
                          <a:noAutofit/>
                        </wps:bodyPr>
                      </wps:wsp>
                      <wps:wsp>
                        <wps:cNvPr id="292" name="Graphic 292"/>
                        <wps:cNvSpPr/>
                        <wps:spPr>
                          <a:xfrm>
                            <a:off x="69468" y="394843"/>
                            <a:ext cx="102870" cy="396240"/>
                          </a:xfrm>
                          <a:custGeom>
                            <a:avLst/>
                            <a:gdLst/>
                            <a:ahLst/>
                            <a:cxnLst/>
                            <a:rect l="l" t="t" r="r" b="b"/>
                            <a:pathLst>
                              <a:path w="102870" h="396240">
                                <a:moveTo>
                                  <a:pt x="102870" y="0"/>
                                </a:moveTo>
                                <a:lnTo>
                                  <a:pt x="0" y="0"/>
                                </a:lnTo>
                                <a:lnTo>
                                  <a:pt x="0" y="395985"/>
                                </a:lnTo>
                                <a:lnTo>
                                  <a:pt x="102870" y="395985"/>
                                </a:lnTo>
                                <a:lnTo>
                                  <a:pt x="102870" y="0"/>
                                </a:lnTo>
                                <a:close/>
                              </a:path>
                            </a:pathLst>
                          </a:custGeom>
                          <a:solidFill>
                            <a:srgbClr val="000080"/>
                          </a:solidFill>
                        </wps:spPr>
                        <wps:bodyPr wrap="square" lIns="0" tIns="0" rIns="0" bIns="0" rtlCol="0">
                          <a:noAutofit/>
                        </wps:bodyPr>
                      </wps:wsp>
                      <wps:wsp>
                        <wps:cNvPr id="293" name="Graphic 293"/>
                        <wps:cNvSpPr/>
                        <wps:spPr>
                          <a:xfrm>
                            <a:off x="69468" y="394843"/>
                            <a:ext cx="102870" cy="396240"/>
                          </a:xfrm>
                          <a:custGeom>
                            <a:avLst/>
                            <a:gdLst/>
                            <a:ahLst/>
                            <a:cxnLst/>
                            <a:rect l="l" t="t" r="r" b="b"/>
                            <a:pathLst>
                              <a:path w="102870" h="396240">
                                <a:moveTo>
                                  <a:pt x="0" y="395985"/>
                                </a:moveTo>
                                <a:lnTo>
                                  <a:pt x="102870" y="395985"/>
                                </a:lnTo>
                                <a:lnTo>
                                  <a:pt x="102870" y="0"/>
                                </a:lnTo>
                                <a:lnTo>
                                  <a:pt x="0" y="0"/>
                                </a:lnTo>
                                <a:lnTo>
                                  <a:pt x="0" y="395985"/>
                                </a:lnTo>
                                <a:close/>
                              </a:path>
                            </a:pathLst>
                          </a:custGeom>
                          <a:ln w="1778">
                            <a:solidFill>
                              <a:srgbClr val="000080"/>
                            </a:solidFill>
                            <a:prstDash val="solid"/>
                          </a:ln>
                        </wps:spPr>
                        <wps:bodyPr wrap="square" lIns="0" tIns="0" rIns="0" bIns="0" rtlCol="0">
                          <a:noAutofit/>
                        </wps:bodyPr>
                      </wps:wsp>
                      <wps:wsp>
                        <wps:cNvPr id="294" name="Graphic 294"/>
                        <wps:cNvSpPr/>
                        <wps:spPr>
                          <a:xfrm>
                            <a:off x="889" y="394843"/>
                            <a:ext cx="17780" cy="396240"/>
                          </a:xfrm>
                          <a:custGeom>
                            <a:avLst/>
                            <a:gdLst/>
                            <a:ahLst/>
                            <a:cxnLst/>
                            <a:rect l="l" t="t" r="r" b="b"/>
                            <a:pathLst>
                              <a:path w="17780" h="396240">
                                <a:moveTo>
                                  <a:pt x="17271" y="0"/>
                                </a:moveTo>
                                <a:lnTo>
                                  <a:pt x="0" y="0"/>
                                </a:lnTo>
                                <a:lnTo>
                                  <a:pt x="0" y="395985"/>
                                </a:lnTo>
                                <a:lnTo>
                                  <a:pt x="17271" y="395985"/>
                                </a:lnTo>
                                <a:lnTo>
                                  <a:pt x="17271" y="0"/>
                                </a:lnTo>
                                <a:close/>
                              </a:path>
                            </a:pathLst>
                          </a:custGeom>
                          <a:solidFill>
                            <a:srgbClr val="000000"/>
                          </a:solidFill>
                        </wps:spPr>
                        <wps:bodyPr wrap="square" lIns="0" tIns="0" rIns="0" bIns="0" rtlCol="0">
                          <a:noAutofit/>
                        </wps:bodyPr>
                      </wps:wsp>
                      <wps:wsp>
                        <wps:cNvPr id="295" name="Graphic 295"/>
                        <wps:cNvSpPr/>
                        <wps:spPr>
                          <a:xfrm>
                            <a:off x="889" y="394843"/>
                            <a:ext cx="17780" cy="396240"/>
                          </a:xfrm>
                          <a:custGeom>
                            <a:avLst/>
                            <a:gdLst/>
                            <a:ahLst/>
                            <a:cxnLst/>
                            <a:rect l="l" t="t" r="r" b="b"/>
                            <a:pathLst>
                              <a:path w="17780" h="396240">
                                <a:moveTo>
                                  <a:pt x="0" y="395985"/>
                                </a:moveTo>
                                <a:lnTo>
                                  <a:pt x="17271" y="395985"/>
                                </a:lnTo>
                                <a:lnTo>
                                  <a:pt x="17271" y="0"/>
                                </a:lnTo>
                                <a:lnTo>
                                  <a:pt x="0" y="0"/>
                                </a:lnTo>
                                <a:lnTo>
                                  <a:pt x="0" y="395985"/>
                                </a:lnTo>
                                <a:close/>
                              </a:path>
                            </a:pathLst>
                          </a:custGeom>
                          <a:ln w="1778">
                            <a:solidFill>
                              <a:srgbClr val="000000"/>
                            </a:solidFill>
                            <a:prstDash val="solid"/>
                          </a:ln>
                        </wps:spPr>
                        <wps:bodyPr wrap="square" lIns="0" tIns="0" rIns="0" bIns="0" rtlCol="0">
                          <a:noAutofit/>
                        </wps:bodyPr>
                      </wps:wsp>
                      <wps:wsp>
                        <wps:cNvPr id="296" name="Graphic 296"/>
                        <wps:cNvSpPr/>
                        <wps:spPr>
                          <a:xfrm>
                            <a:off x="69468" y="791844"/>
                            <a:ext cx="102870" cy="396240"/>
                          </a:xfrm>
                          <a:custGeom>
                            <a:avLst/>
                            <a:gdLst/>
                            <a:ahLst/>
                            <a:cxnLst/>
                            <a:rect l="l" t="t" r="r" b="b"/>
                            <a:pathLst>
                              <a:path w="102870" h="396240">
                                <a:moveTo>
                                  <a:pt x="102870" y="0"/>
                                </a:moveTo>
                                <a:lnTo>
                                  <a:pt x="0" y="0"/>
                                </a:lnTo>
                                <a:lnTo>
                                  <a:pt x="0" y="395985"/>
                                </a:lnTo>
                                <a:lnTo>
                                  <a:pt x="102870" y="395985"/>
                                </a:lnTo>
                                <a:lnTo>
                                  <a:pt x="102870" y="0"/>
                                </a:lnTo>
                                <a:close/>
                              </a:path>
                            </a:pathLst>
                          </a:custGeom>
                          <a:solidFill>
                            <a:srgbClr val="000080"/>
                          </a:solidFill>
                        </wps:spPr>
                        <wps:bodyPr wrap="square" lIns="0" tIns="0" rIns="0" bIns="0" rtlCol="0">
                          <a:noAutofit/>
                        </wps:bodyPr>
                      </wps:wsp>
                      <wps:wsp>
                        <wps:cNvPr id="297" name="Graphic 297"/>
                        <wps:cNvSpPr/>
                        <wps:spPr>
                          <a:xfrm>
                            <a:off x="69468" y="791844"/>
                            <a:ext cx="102870" cy="396240"/>
                          </a:xfrm>
                          <a:custGeom>
                            <a:avLst/>
                            <a:gdLst/>
                            <a:ahLst/>
                            <a:cxnLst/>
                            <a:rect l="l" t="t" r="r" b="b"/>
                            <a:pathLst>
                              <a:path w="102870" h="396240">
                                <a:moveTo>
                                  <a:pt x="0" y="395985"/>
                                </a:moveTo>
                                <a:lnTo>
                                  <a:pt x="102870" y="395985"/>
                                </a:lnTo>
                                <a:lnTo>
                                  <a:pt x="102870" y="0"/>
                                </a:lnTo>
                                <a:lnTo>
                                  <a:pt x="0" y="0"/>
                                </a:lnTo>
                                <a:lnTo>
                                  <a:pt x="0" y="395985"/>
                                </a:lnTo>
                                <a:close/>
                              </a:path>
                            </a:pathLst>
                          </a:custGeom>
                          <a:ln w="1778">
                            <a:solidFill>
                              <a:srgbClr val="000080"/>
                            </a:solidFill>
                            <a:prstDash val="solid"/>
                          </a:ln>
                        </wps:spPr>
                        <wps:bodyPr wrap="square" lIns="0" tIns="0" rIns="0" bIns="0" rtlCol="0">
                          <a:noAutofit/>
                        </wps:bodyPr>
                      </wps:wsp>
                      <wps:wsp>
                        <wps:cNvPr id="298" name="Graphic 298"/>
                        <wps:cNvSpPr/>
                        <wps:spPr>
                          <a:xfrm>
                            <a:off x="889" y="791844"/>
                            <a:ext cx="17780" cy="396240"/>
                          </a:xfrm>
                          <a:custGeom>
                            <a:avLst/>
                            <a:gdLst/>
                            <a:ahLst/>
                            <a:cxnLst/>
                            <a:rect l="l" t="t" r="r" b="b"/>
                            <a:pathLst>
                              <a:path w="17780" h="396240">
                                <a:moveTo>
                                  <a:pt x="17271" y="0"/>
                                </a:moveTo>
                                <a:lnTo>
                                  <a:pt x="0" y="0"/>
                                </a:lnTo>
                                <a:lnTo>
                                  <a:pt x="0" y="395985"/>
                                </a:lnTo>
                                <a:lnTo>
                                  <a:pt x="17271" y="395985"/>
                                </a:lnTo>
                                <a:lnTo>
                                  <a:pt x="17271" y="0"/>
                                </a:lnTo>
                                <a:close/>
                              </a:path>
                            </a:pathLst>
                          </a:custGeom>
                          <a:solidFill>
                            <a:srgbClr val="000000"/>
                          </a:solidFill>
                        </wps:spPr>
                        <wps:bodyPr wrap="square" lIns="0" tIns="0" rIns="0" bIns="0" rtlCol="0">
                          <a:noAutofit/>
                        </wps:bodyPr>
                      </wps:wsp>
                      <wps:wsp>
                        <wps:cNvPr id="299" name="Graphic 299"/>
                        <wps:cNvSpPr/>
                        <wps:spPr>
                          <a:xfrm>
                            <a:off x="889" y="791844"/>
                            <a:ext cx="17780" cy="396240"/>
                          </a:xfrm>
                          <a:custGeom>
                            <a:avLst/>
                            <a:gdLst/>
                            <a:ahLst/>
                            <a:cxnLst/>
                            <a:rect l="l" t="t" r="r" b="b"/>
                            <a:pathLst>
                              <a:path w="17780" h="396240">
                                <a:moveTo>
                                  <a:pt x="0" y="395985"/>
                                </a:moveTo>
                                <a:lnTo>
                                  <a:pt x="17271" y="395985"/>
                                </a:lnTo>
                                <a:lnTo>
                                  <a:pt x="17271" y="0"/>
                                </a:lnTo>
                                <a:lnTo>
                                  <a:pt x="0" y="0"/>
                                </a:lnTo>
                                <a:lnTo>
                                  <a:pt x="0" y="395985"/>
                                </a:lnTo>
                                <a:close/>
                              </a:path>
                            </a:pathLst>
                          </a:custGeom>
                          <a:ln w="1778">
                            <a:solidFill>
                              <a:srgbClr val="000000"/>
                            </a:solidFill>
                            <a:prstDash val="solid"/>
                          </a:ln>
                        </wps:spPr>
                        <wps:bodyPr wrap="square" lIns="0" tIns="0" rIns="0" bIns="0" rtlCol="0">
                          <a:noAutofit/>
                        </wps:bodyPr>
                      </wps:wsp>
                      <wps:wsp>
                        <wps:cNvPr id="300" name="Graphic 300"/>
                        <wps:cNvSpPr/>
                        <wps:spPr>
                          <a:xfrm>
                            <a:off x="69468" y="1188847"/>
                            <a:ext cx="102870" cy="396240"/>
                          </a:xfrm>
                          <a:custGeom>
                            <a:avLst/>
                            <a:gdLst/>
                            <a:ahLst/>
                            <a:cxnLst/>
                            <a:rect l="l" t="t" r="r" b="b"/>
                            <a:pathLst>
                              <a:path w="102870" h="396240">
                                <a:moveTo>
                                  <a:pt x="102870" y="0"/>
                                </a:moveTo>
                                <a:lnTo>
                                  <a:pt x="0" y="0"/>
                                </a:lnTo>
                                <a:lnTo>
                                  <a:pt x="0" y="395985"/>
                                </a:lnTo>
                                <a:lnTo>
                                  <a:pt x="102870" y="395985"/>
                                </a:lnTo>
                                <a:lnTo>
                                  <a:pt x="102870" y="0"/>
                                </a:lnTo>
                                <a:close/>
                              </a:path>
                            </a:pathLst>
                          </a:custGeom>
                          <a:solidFill>
                            <a:srgbClr val="000080"/>
                          </a:solidFill>
                        </wps:spPr>
                        <wps:bodyPr wrap="square" lIns="0" tIns="0" rIns="0" bIns="0" rtlCol="0">
                          <a:noAutofit/>
                        </wps:bodyPr>
                      </wps:wsp>
                      <wps:wsp>
                        <wps:cNvPr id="301" name="Graphic 301"/>
                        <wps:cNvSpPr/>
                        <wps:spPr>
                          <a:xfrm>
                            <a:off x="69468" y="1188847"/>
                            <a:ext cx="102870" cy="396240"/>
                          </a:xfrm>
                          <a:custGeom>
                            <a:avLst/>
                            <a:gdLst/>
                            <a:ahLst/>
                            <a:cxnLst/>
                            <a:rect l="l" t="t" r="r" b="b"/>
                            <a:pathLst>
                              <a:path w="102870" h="396240">
                                <a:moveTo>
                                  <a:pt x="0" y="395985"/>
                                </a:moveTo>
                                <a:lnTo>
                                  <a:pt x="102870" y="395985"/>
                                </a:lnTo>
                                <a:lnTo>
                                  <a:pt x="102870" y="0"/>
                                </a:lnTo>
                                <a:lnTo>
                                  <a:pt x="0" y="0"/>
                                </a:lnTo>
                                <a:lnTo>
                                  <a:pt x="0" y="395985"/>
                                </a:lnTo>
                                <a:close/>
                              </a:path>
                            </a:pathLst>
                          </a:custGeom>
                          <a:ln w="1778">
                            <a:solidFill>
                              <a:srgbClr val="000080"/>
                            </a:solidFill>
                            <a:prstDash val="solid"/>
                          </a:ln>
                        </wps:spPr>
                        <wps:bodyPr wrap="square" lIns="0" tIns="0" rIns="0" bIns="0" rtlCol="0">
                          <a:noAutofit/>
                        </wps:bodyPr>
                      </wps:wsp>
                      <wps:wsp>
                        <wps:cNvPr id="302" name="Graphic 302"/>
                        <wps:cNvSpPr/>
                        <wps:spPr>
                          <a:xfrm>
                            <a:off x="889" y="1188847"/>
                            <a:ext cx="17780" cy="396240"/>
                          </a:xfrm>
                          <a:custGeom>
                            <a:avLst/>
                            <a:gdLst/>
                            <a:ahLst/>
                            <a:cxnLst/>
                            <a:rect l="l" t="t" r="r" b="b"/>
                            <a:pathLst>
                              <a:path w="17780" h="396240">
                                <a:moveTo>
                                  <a:pt x="17271" y="0"/>
                                </a:moveTo>
                                <a:lnTo>
                                  <a:pt x="0" y="0"/>
                                </a:lnTo>
                                <a:lnTo>
                                  <a:pt x="0" y="395985"/>
                                </a:lnTo>
                                <a:lnTo>
                                  <a:pt x="17271" y="395985"/>
                                </a:lnTo>
                                <a:lnTo>
                                  <a:pt x="17271" y="0"/>
                                </a:lnTo>
                                <a:close/>
                              </a:path>
                            </a:pathLst>
                          </a:custGeom>
                          <a:solidFill>
                            <a:srgbClr val="000000"/>
                          </a:solidFill>
                        </wps:spPr>
                        <wps:bodyPr wrap="square" lIns="0" tIns="0" rIns="0" bIns="0" rtlCol="0">
                          <a:noAutofit/>
                        </wps:bodyPr>
                      </wps:wsp>
                      <wps:wsp>
                        <wps:cNvPr id="303" name="Graphic 303"/>
                        <wps:cNvSpPr/>
                        <wps:spPr>
                          <a:xfrm>
                            <a:off x="889" y="1188847"/>
                            <a:ext cx="17780" cy="396240"/>
                          </a:xfrm>
                          <a:custGeom>
                            <a:avLst/>
                            <a:gdLst/>
                            <a:ahLst/>
                            <a:cxnLst/>
                            <a:rect l="l" t="t" r="r" b="b"/>
                            <a:pathLst>
                              <a:path w="17780" h="396240">
                                <a:moveTo>
                                  <a:pt x="0" y="395985"/>
                                </a:moveTo>
                                <a:lnTo>
                                  <a:pt x="17271" y="395985"/>
                                </a:lnTo>
                                <a:lnTo>
                                  <a:pt x="17271" y="0"/>
                                </a:lnTo>
                                <a:lnTo>
                                  <a:pt x="0" y="0"/>
                                </a:lnTo>
                                <a:lnTo>
                                  <a:pt x="0" y="395985"/>
                                </a:lnTo>
                                <a:close/>
                              </a:path>
                            </a:pathLst>
                          </a:custGeom>
                          <a:ln w="1778">
                            <a:solidFill>
                              <a:srgbClr val="000000"/>
                            </a:solidFill>
                            <a:prstDash val="solid"/>
                          </a:ln>
                        </wps:spPr>
                        <wps:bodyPr wrap="square" lIns="0" tIns="0" rIns="0" bIns="0" rtlCol="0">
                          <a:noAutofit/>
                        </wps:bodyPr>
                      </wps:wsp>
                      <wps:wsp>
                        <wps:cNvPr id="304" name="Graphic 304"/>
                        <wps:cNvSpPr/>
                        <wps:spPr>
                          <a:xfrm>
                            <a:off x="69468" y="1585849"/>
                            <a:ext cx="102870" cy="396240"/>
                          </a:xfrm>
                          <a:custGeom>
                            <a:avLst/>
                            <a:gdLst/>
                            <a:ahLst/>
                            <a:cxnLst/>
                            <a:rect l="l" t="t" r="r" b="b"/>
                            <a:pathLst>
                              <a:path w="102870" h="396240">
                                <a:moveTo>
                                  <a:pt x="102870" y="0"/>
                                </a:moveTo>
                                <a:lnTo>
                                  <a:pt x="0" y="0"/>
                                </a:lnTo>
                                <a:lnTo>
                                  <a:pt x="0" y="395985"/>
                                </a:lnTo>
                                <a:lnTo>
                                  <a:pt x="102870" y="395985"/>
                                </a:lnTo>
                                <a:lnTo>
                                  <a:pt x="102870" y="0"/>
                                </a:lnTo>
                                <a:close/>
                              </a:path>
                            </a:pathLst>
                          </a:custGeom>
                          <a:solidFill>
                            <a:srgbClr val="000080"/>
                          </a:solidFill>
                        </wps:spPr>
                        <wps:bodyPr wrap="square" lIns="0" tIns="0" rIns="0" bIns="0" rtlCol="0">
                          <a:noAutofit/>
                        </wps:bodyPr>
                      </wps:wsp>
                      <wps:wsp>
                        <wps:cNvPr id="305" name="Graphic 305"/>
                        <wps:cNvSpPr/>
                        <wps:spPr>
                          <a:xfrm>
                            <a:off x="69468" y="1585849"/>
                            <a:ext cx="102870" cy="396240"/>
                          </a:xfrm>
                          <a:custGeom>
                            <a:avLst/>
                            <a:gdLst/>
                            <a:ahLst/>
                            <a:cxnLst/>
                            <a:rect l="l" t="t" r="r" b="b"/>
                            <a:pathLst>
                              <a:path w="102870" h="396240">
                                <a:moveTo>
                                  <a:pt x="0" y="395985"/>
                                </a:moveTo>
                                <a:lnTo>
                                  <a:pt x="102870" y="395985"/>
                                </a:lnTo>
                                <a:lnTo>
                                  <a:pt x="102870" y="0"/>
                                </a:lnTo>
                                <a:lnTo>
                                  <a:pt x="0" y="0"/>
                                </a:lnTo>
                                <a:lnTo>
                                  <a:pt x="0" y="395985"/>
                                </a:lnTo>
                                <a:close/>
                              </a:path>
                            </a:pathLst>
                          </a:custGeom>
                          <a:ln w="1778">
                            <a:solidFill>
                              <a:srgbClr val="000080"/>
                            </a:solidFill>
                            <a:prstDash val="solid"/>
                          </a:ln>
                        </wps:spPr>
                        <wps:bodyPr wrap="square" lIns="0" tIns="0" rIns="0" bIns="0" rtlCol="0">
                          <a:noAutofit/>
                        </wps:bodyPr>
                      </wps:wsp>
                      <wps:wsp>
                        <wps:cNvPr id="306" name="Graphic 306"/>
                        <wps:cNvSpPr/>
                        <wps:spPr>
                          <a:xfrm>
                            <a:off x="889" y="1585849"/>
                            <a:ext cx="17780" cy="396240"/>
                          </a:xfrm>
                          <a:custGeom>
                            <a:avLst/>
                            <a:gdLst/>
                            <a:ahLst/>
                            <a:cxnLst/>
                            <a:rect l="l" t="t" r="r" b="b"/>
                            <a:pathLst>
                              <a:path w="17780" h="396240">
                                <a:moveTo>
                                  <a:pt x="17271" y="0"/>
                                </a:moveTo>
                                <a:lnTo>
                                  <a:pt x="0" y="0"/>
                                </a:lnTo>
                                <a:lnTo>
                                  <a:pt x="0" y="395985"/>
                                </a:lnTo>
                                <a:lnTo>
                                  <a:pt x="17271" y="395985"/>
                                </a:lnTo>
                                <a:lnTo>
                                  <a:pt x="17271" y="0"/>
                                </a:lnTo>
                                <a:close/>
                              </a:path>
                            </a:pathLst>
                          </a:custGeom>
                          <a:solidFill>
                            <a:srgbClr val="000000"/>
                          </a:solidFill>
                        </wps:spPr>
                        <wps:bodyPr wrap="square" lIns="0" tIns="0" rIns="0" bIns="0" rtlCol="0">
                          <a:noAutofit/>
                        </wps:bodyPr>
                      </wps:wsp>
                      <wps:wsp>
                        <wps:cNvPr id="307" name="Graphic 307"/>
                        <wps:cNvSpPr/>
                        <wps:spPr>
                          <a:xfrm>
                            <a:off x="889" y="1585849"/>
                            <a:ext cx="17780" cy="396240"/>
                          </a:xfrm>
                          <a:custGeom>
                            <a:avLst/>
                            <a:gdLst/>
                            <a:ahLst/>
                            <a:cxnLst/>
                            <a:rect l="l" t="t" r="r" b="b"/>
                            <a:pathLst>
                              <a:path w="17780" h="396240">
                                <a:moveTo>
                                  <a:pt x="0" y="395985"/>
                                </a:moveTo>
                                <a:lnTo>
                                  <a:pt x="17271" y="395985"/>
                                </a:lnTo>
                                <a:lnTo>
                                  <a:pt x="17271" y="0"/>
                                </a:lnTo>
                                <a:lnTo>
                                  <a:pt x="0" y="0"/>
                                </a:lnTo>
                                <a:lnTo>
                                  <a:pt x="0" y="395985"/>
                                </a:lnTo>
                                <a:close/>
                              </a:path>
                            </a:pathLst>
                          </a:custGeom>
                          <a:ln w="1778">
                            <a:solidFill>
                              <a:srgbClr val="000000"/>
                            </a:solidFill>
                            <a:prstDash val="solid"/>
                          </a:ln>
                        </wps:spPr>
                        <wps:bodyPr wrap="square" lIns="0" tIns="0" rIns="0" bIns="0" rtlCol="0">
                          <a:noAutofit/>
                        </wps:bodyPr>
                      </wps:wsp>
                      <wps:wsp>
                        <wps:cNvPr id="308" name="Graphic 308"/>
                        <wps:cNvSpPr/>
                        <wps:spPr>
                          <a:xfrm>
                            <a:off x="69468" y="1983104"/>
                            <a:ext cx="102870" cy="396240"/>
                          </a:xfrm>
                          <a:custGeom>
                            <a:avLst/>
                            <a:gdLst/>
                            <a:ahLst/>
                            <a:cxnLst/>
                            <a:rect l="l" t="t" r="r" b="b"/>
                            <a:pathLst>
                              <a:path w="102870" h="396240">
                                <a:moveTo>
                                  <a:pt x="102870" y="0"/>
                                </a:moveTo>
                                <a:lnTo>
                                  <a:pt x="0" y="0"/>
                                </a:lnTo>
                                <a:lnTo>
                                  <a:pt x="0" y="395731"/>
                                </a:lnTo>
                                <a:lnTo>
                                  <a:pt x="102870" y="395731"/>
                                </a:lnTo>
                                <a:lnTo>
                                  <a:pt x="102870" y="0"/>
                                </a:lnTo>
                                <a:close/>
                              </a:path>
                            </a:pathLst>
                          </a:custGeom>
                          <a:solidFill>
                            <a:srgbClr val="000080"/>
                          </a:solidFill>
                        </wps:spPr>
                        <wps:bodyPr wrap="square" lIns="0" tIns="0" rIns="0" bIns="0" rtlCol="0">
                          <a:noAutofit/>
                        </wps:bodyPr>
                      </wps:wsp>
                      <wps:wsp>
                        <wps:cNvPr id="309" name="Graphic 309"/>
                        <wps:cNvSpPr/>
                        <wps:spPr>
                          <a:xfrm>
                            <a:off x="69468" y="1983104"/>
                            <a:ext cx="102870" cy="396240"/>
                          </a:xfrm>
                          <a:custGeom>
                            <a:avLst/>
                            <a:gdLst/>
                            <a:ahLst/>
                            <a:cxnLst/>
                            <a:rect l="l" t="t" r="r" b="b"/>
                            <a:pathLst>
                              <a:path w="102870" h="396240">
                                <a:moveTo>
                                  <a:pt x="0" y="395731"/>
                                </a:moveTo>
                                <a:lnTo>
                                  <a:pt x="102870" y="395731"/>
                                </a:lnTo>
                                <a:lnTo>
                                  <a:pt x="102870" y="0"/>
                                </a:lnTo>
                                <a:lnTo>
                                  <a:pt x="0" y="0"/>
                                </a:lnTo>
                                <a:lnTo>
                                  <a:pt x="0" y="395731"/>
                                </a:lnTo>
                                <a:close/>
                              </a:path>
                            </a:pathLst>
                          </a:custGeom>
                          <a:ln w="1777">
                            <a:solidFill>
                              <a:srgbClr val="000080"/>
                            </a:solidFill>
                            <a:prstDash val="solid"/>
                          </a:ln>
                        </wps:spPr>
                        <wps:bodyPr wrap="square" lIns="0" tIns="0" rIns="0" bIns="0" rtlCol="0">
                          <a:noAutofit/>
                        </wps:bodyPr>
                      </wps:wsp>
                      <wps:wsp>
                        <wps:cNvPr id="310" name="Graphic 310"/>
                        <wps:cNvSpPr/>
                        <wps:spPr>
                          <a:xfrm>
                            <a:off x="889" y="1983104"/>
                            <a:ext cx="17780" cy="396240"/>
                          </a:xfrm>
                          <a:custGeom>
                            <a:avLst/>
                            <a:gdLst/>
                            <a:ahLst/>
                            <a:cxnLst/>
                            <a:rect l="l" t="t" r="r" b="b"/>
                            <a:pathLst>
                              <a:path w="17780" h="396240">
                                <a:moveTo>
                                  <a:pt x="17271" y="0"/>
                                </a:moveTo>
                                <a:lnTo>
                                  <a:pt x="0" y="0"/>
                                </a:lnTo>
                                <a:lnTo>
                                  <a:pt x="0" y="395731"/>
                                </a:lnTo>
                                <a:lnTo>
                                  <a:pt x="17271" y="395731"/>
                                </a:lnTo>
                                <a:lnTo>
                                  <a:pt x="17271" y="0"/>
                                </a:lnTo>
                                <a:close/>
                              </a:path>
                            </a:pathLst>
                          </a:custGeom>
                          <a:solidFill>
                            <a:srgbClr val="000000"/>
                          </a:solidFill>
                        </wps:spPr>
                        <wps:bodyPr wrap="square" lIns="0" tIns="0" rIns="0" bIns="0" rtlCol="0">
                          <a:noAutofit/>
                        </wps:bodyPr>
                      </wps:wsp>
                      <wps:wsp>
                        <wps:cNvPr id="311" name="Graphic 311"/>
                        <wps:cNvSpPr/>
                        <wps:spPr>
                          <a:xfrm>
                            <a:off x="889" y="1983104"/>
                            <a:ext cx="17780" cy="396240"/>
                          </a:xfrm>
                          <a:custGeom>
                            <a:avLst/>
                            <a:gdLst/>
                            <a:ahLst/>
                            <a:cxnLst/>
                            <a:rect l="l" t="t" r="r" b="b"/>
                            <a:pathLst>
                              <a:path w="17780" h="396240">
                                <a:moveTo>
                                  <a:pt x="0" y="395731"/>
                                </a:moveTo>
                                <a:lnTo>
                                  <a:pt x="17271" y="395731"/>
                                </a:lnTo>
                                <a:lnTo>
                                  <a:pt x="17271" y="0"/>
                                </a:lnTo>
                                <a:lnTo>
                                  <a:pt x="0" y="0"/>
                                </a:lnTo>
                                <a:lnTo>
                                  <a:pt x="0" y="395731"/>
                                </a:lnTo>
                                <a:close/>
                              </a:path>
                            </a:pathLst>
                          </a:custGeom>
                          <a:ln w="1778">
                            <a:solidFill>
                              <a:srgbClr val="000000"/>
                            </a:solidFill>
                            <a:prstDash val="solid"/>
                          </a:ln>
                        </wps:spPr>
                        <wps:bodyPr wrap="square" lIns="0" tIns="0" rIns="0" bIns="0" rtlCol="0">
                          <a:noAutofit/>
                        </wps:bodyPr>
                      </wps:wsp>
                      <wps:wsp>
                        <wps:cNvPr id="312" name="Graphic 312"/>
                        <wps:cNvSpPr/>
                        <wps:spPr>
                          <a:xfrm>
                            <a:off x="69468" y="2380107"/>
                            <a:ext cx="102870" cy="396240"/>
                          </a:xfrm>
                          <a:custGeom>
                            <a:avLst/>
                            <a:gdLst/>
                            <a:ahLst/>
                            <a:cxnLst/>
                            <a:rect l="l" t="t" r="r" b="b"/>
                            <a:pathLst>
                              <a:path w="102870" h="396240">
                                <a:moveTo>
                                  <a:pt x="102870" y="0"/>
                                </a:moveTo>
                                <a:lnTo>
                                  <a:pt x="0" y="0"/>
                                </a:lnTo>
                                <a:lnTo>
                                  <a:pt x="0" y="395731"/>
                                </a:lnTo>
                                <a:lnTo>
                                  <a:pt x="102870" y="395731"/>
                                </a:lnTo>
                                <a:lnTo>
                                  <a:pt x="102870" y="0"/>
                                </a:lnTo>
                                <a:close/>
                              </a:path>
                            </a:pathLst>
                          </a:custGeom>
                          <a:solidFill>
                            <a:srgbClr val="000080"/>
                          </a:solidFill>
                        </wps:spPr>
                        <wps:bodyPr wrap="square" lIns="0" tIns="0" rIns="0" bIns="0" rtlCol="0">
                          <a:noAutofit/>
                        </wps:bodyPr>
                      </wps:wsp>
                      <wps:wsp>
                        <wps:cNvPr id="313" name="Graphic 313"/>
                        <wps:cNvSpPr/>
                        <wps:spPr>
                          <a:xfrm>
                            <a:off x="69468" y="2380107"/>
                            <a:ext cx="102870" cy="396240"/>
                          </a:xfrm>
                          <a:custGeom>
                            <a:avLst/>
                            <a:gdLst/>
                            <a:ahLst/>
                            <a:cxnLst/>
                            <a:rect l="l" t="t" r="r" b="b"/>
                            <a:pathLst>
                              <a:path w="102870" h="396240">
                                <a:moveTo>
                                  <a:pt x="0" y="395731"/>
                                </a:moveTo>
                                <a:lnTo>
                                  <a:pt x="102870" y="395731"/>
                                </a:lnTo>
                                <a:lnTo>
                                  <a:pt x="102870" y="0"/>
                                </a:lnTo>
                                <a:lnTo>
                                  <a:pt x="0" y="0"/>
                                </a:lnTo>
                                <a:lnTo>
                                  <a:pt x="0" y="395731"/>
                                </a:lnTo>
                                <a:close/>
                              </a:path>
                            </a:pathLst>
                          </a:custGeom>
                          <a:ln w="1777">
                            <a:solidFill>
                              <a:srgbClr val="000080"/>
                            </a:solidFill>
                            <a:prstDash val="solid"/>
                          </a:ln>
                        </wps:spPr>
                        <wps:bodyPr wrap="square" lIns="0" tIns="0" rIns="0" bIns="0" rtlCol="0">
                          <a:noAutofit/>
                        </wps:bodyPr>
                      </wps:wsp>
                      <wps:wsp>
                        <wps:cNvPr id="314" name="Graphic 314"/>
                        <wps:cNvSpPr/>
                        <wps:spPr>
                          <a:xfrm>
                            <a:off x="889" y="2380107"/>
                            <a:ext cx="17780" cy="396240"/>
                          </a:xfrm>
                          <a:custGeom>
                            <a:avLst/>
                            <a:gdLst/>
                            <a:ahLst/>
                            <a:cxnLst/>
                            <a:rect l="l" t="t" r="r" b="b"/>
                            <a:pathLst>
                              <a:path w="17780" h="396240">
                                <a:moveTo>
                                  <a:pt x="17271" y="0"/>
                                </a:moveTo>
                                <a:lnTo>
                                  <a:pt x="0" y="0"/>
                                </a:lnTo>
                                <a:lnTo>
                                  <a:pt x="0" y="395731"/>
                                </a:lnTo>
                                <a:lnTo>
                                  <a:pt x="17271" y="395731"/>
                                </a:lnTo>
                                <a:lnTo>
                                  <a:pt x="17271" y="0"/>
                                </a:lnTo>
                                <a:close/>
                              </a:path>
                            </a:pathLst>
                          </a:custGeom>
                          <a:solidFill>
                            <a:srgbClr val="000000"/>
                          </a:solidFill>
                        </wps:spPr>
                        <wps:bodyPr wrap="square" lIns="0" tIns="0" rIns="0" bIns="0" rtlCol="0">
                          <a:noAutofit/>
                        </wps:bodyPr>
                      </wps:wsp>
                      <wps:wsp>
                        <wps:cNvPr id="315" name="Graphic 315"/>
                        <wps:cNvSpPr/>
                        <wps:spPr>
                          <a:xfrm>
                            <a:off x="889" y="2380107"/>
                            <a:ext cx="17780" cy="396240"/>
                          </a:xfrm>
                          <a:custGeom>
                            <a:avLst/>
                            <a:gdLst/>
                            <a:ahLst/>
                            <a:cxnLst/>
                            <a:rect l="l" t="t" r="r" b="b"/>
                            <a:pathLst>
                              <a:path w="17780" h="396240">
                                <a:moveTo>
                                  <a:pt x="0" y="395731"/>
                                </a:moveTo>
                                <a:lnTo>
                                  <a:pt x="17271" y="395731"/>
                                </a:lnTo>
                                <a:lnTo>
                                  <a:pt x="17271" y="0"/>
                                </a:lnTo>
                                <a:lnTo>
                                  <a:pt x="0" y="0"/>
                                </a:lnTo>
                                <a:lnTo>
                                  <a:pt x="0" y="395731"/>
                                </a:lnTo>
                                <a:close/>
                              </a:path>
                            </a:pathLst>
                          </a:custGeom>
                          <a:ln w="1778">
                            <a:solidFill>
                              <a:srgbClr val="000000"/>
                            </a:solidFill>
                            <a:prstDash val="solid"/>
                          </a:ln>
                        </wps:spPr>
                        <wps:bodyPr wrap="square" lIns="0" tIns="0" rIns="0" bIns="0" rtlCol="0">
                          <a:noAutofit/>
                        </wps:bodyPr>
                      </wps:wsp>
                      <wps:wsp>
                        <wps:cNvPr id="316" name="Graphic 316"/>
                        <wps:cNvSpPr/>
                        <wps:spPr>
                          <a:xfrm>
                            <a:off x="69468" y="2777108"/>
                            <a:ext cx="102870" cy="396240"/>
                          </a:xfrm>
                          <a:custGeom>
                            <a:avLst/>
                            <a:gdLst/>
                            <a:ahLst/>
                            <a:cxnLst/>
                            <a:rect l="l" t="t" r="r" b="b"/>
                            <a:pathLst>
                              <a:path w="102870" h="396240">
                                <a:moveTo>
                                  <a:pt x="102870" y="0"/>
                                </a:moveTo>
                                <a:lnTo>
                                  <a:pt x="0" y="0"/>
                                </a:lnTo>
                                <a:lnTo>
                                  <a:pt x="0" y="395731"/>
                                </a:lnTo>
                                <a:lnTo>
                                  <a:pt x="102870" y="395731"/>
                                </a:lnTo>
                                <a:lnTo>
                                  <a:pt x="102870" y="0"/>
                                </a:lnTo>
                                <a:close/>
                              </a:path>
                            </a:pathLst>
                          </a:custGeom>
                          <a:solidFill>
                            <a:srgbClr val="000080"/>
                          </a:solidFill>
                        </wps:spPr>
                        <wps:bodyPr wrap="square" lIns="0" tIns="0" rIns="0" bIns="0" rtlCol="0">
                          <a:noAutofit/>
                        </wps:bodyPr>
                      </wps:wsp>
                      <wps:wsp>
                        <wps:cNvPr id="317" name="Graphic 317"/>
                        <wps:cNvSpPr/>
                        <wps:spPr>
                          <a:xfrm>
                            <a:off x="69468" y="2777108"/>
                            <a:ext cx="102870" cy="396240"/>
                          </a:xfrm>
                          <a:custGeom>
                            <a:avLst/>
                            <a:gdLst/>
                            <a:ahLst/>
                            <a:cxnLst/>
                            <a:rect l="l" t="t" r="r" b="b"/>
                            <a:pathLst>
                              <a:path w="102870" h="396240">
                                <a:moveTo>
                                  <a:pt x="0" y="395731"/>
                                </a:moveTo>
                                <a:lnTo>
                                  <a:pt x="102870" y="395731"/>
                                </a:lnTo>
                                <a:lnTo>
                                  <a:pt x="102870" y="0"/>
                                </a:lnTo>
                                <a:lnTo>
                                  <a:pt x="0" y="0"/>
                                </a:lnTo>
                                <a:lnTo>
                                  <a:pt x="0" y="395731"/>
                                </a:lnTo>
                                <a:close/>
                              </a:path>
                            </a:pathLst>
                          </a:custGeom>
                          <a:ln w="1777">
                            <a:solidFill>
                              <a:srgbClr val="000080"/>
                            </a:solidFill>
                            <a:prstDash val="solid"/>
                          </a:ln>
                        </wps:spPr>
                        <wps:bodyPr wrap="square" lIns="0" tIns="0" rIns="0" bIns="0" rtlCol="0">
                          <a:noAutofit/>
                        </wps:bodyPr>
                      </wps:wsp>
                      <wps:wsp>
                        <wps:cNvPr id="318" name="Graphic 318"/>
                        <wps:cNvSpPr/>
                        <wps:spPr>
                          <a:xfrm>
                            <a:off x="889" y="2777108"/>
                            <a:ext cx="17780" cy="396240"/>
                          </a:xfrm>
                          <a:custGeom>
                            <a:avLst/>
                            <a:gdLst/>
                            <a:ahLst/>
                            <a:cxnLst/>
                            <a:rect l="l" t="t" r="r" b="b"/>
                            <a:pathLst>
                              <a:path w="17780" h="396240">
                                <a:moveTo>
                                  <a:pt x="17271" y="0"/>
                                </a:moveTo>
                                <a:lnTo>
                                  <a:pt x="0" y="0"/>
                                </a:lnTo>
                                <a:lnTo>
                                  <a:pt x="0" y="395731"/>
                                </a:lnTo>
                                <a:lnTo>
                                  <a:pt x="17271" y="395731"/>
                                </a:lnTo>
                                <a:lnTo>
                                  <a:pt x="17271" y="0"/>
                                </a:lnTo>
                                <a:close/>
                              </a:path>
                            </a:pathLst>
                          </a:custGeom>
                          <a:solidFill>
                            <a:srgbClr val="000000"/>
                          </a:solidFill>
                        </wps:spPr>
                        <wps:bodyPr wrap="square" lIns="0" tIns="0" rIns="0" bIns="0" rtlCol="0">
                          <a:noAutofit/>
                        </wps:bodyPr>
                      </wps:wsp>
                      <wps:wsp>
                        <wps:cNvPr id="319" name="Graphic 319"/>
                        <wps:cNvSpPr/>
                        <wps:spPr>
                          <a:xfrm>
                            <a:off x="889" y="2777108"/>
                            <a:ext cx="17780" cy="396240"/>
                          </a:xfrm>
                          <a:custGeom>
                            <a:avLst/>
                            <a:gdLst/>
                            <a:ahLst/>
                            <a:cxnLst/>
                            <a:rect l="l" t="t" r="r" b="b"/>
                            <a:pathLst>
                              <a:path w="17780" h="396240">
                                <a:moveTo>
                                  <a:pt x="0" y="395731"/>
                                </a:moveTo>
                                <a:lnTo>
                                  <a:pt x="17271" y="395731"/>
                                </a:lnTo>
                                <a:lnTo>
                                  <a:pt x="17271" y="0"/>
                                </a:lnTo>
                                <a:lnTo>
                                  <a:pt x="0" y="0"/>
                                </a:lnTo>
                                <a:lnTo>
                                  <a:pt x="0" y="395731"/>
                                </a:lnTo>
                                <a:close/>
                              </a:path>
                            </a:pathLst>
                          </a:custGeom>
                          <a:ln w="1778">
                            <a:solidFill>
                              <a:srgbClr val="000000"/>
                            </a:solidFill>
                            <a:prstDash val="solid"/>
                          </a:ln>
                        </wps:spPr>
                        <wps:bodyPr wrap="square" lIns="0" tIns="0" rIns="0" bIns="0" rtlCol="0">
                          <a:noAutofit/>
                        </wps:bodyPr>
                      </wps:wsp>
                      <wps:wsp>
                        <wps:cNvPr id="320" name="Graphic 320"/>
                        <wps:cNvSpPr/>
                        <wps:spPr>
                          <a:xfrm>
                            <a:off x="69468" y="3174110"/>
                            <a:ext cx="102870" cy="396240"/>
                          </a:xfrm>
                          <a:custGeom>
                            <a:avLst/>
                            <a:gdLst/>
                            <a:ahLst/>
                            <a:cxnLst/>
                            <a:rect l="l" t="t" r="r" b="b"/>
                            <a:pathLst>
                              <a:path w="102870" h="396240">
                                <a:moveTo>
                                  <a:pt x="102870" y="0"/>
                                </a:moveTo>
                                <a:lnTo>
                                  <a:pt x="0" y="0"/>
                                </a:lnTo>
                                <a:lnTo>
                                  <a:pt x="0" y="395731"/>
                                </a:lnTo>
                                <a:lnTo>
                                  <a:pt x="102870" y="395731"/>
                                </a:lnTo>
                                <a:lnTo>
                                  <a:pt x="102870" y="0"/>
                                </a:lnTo>
                                <a:close/>
                              </a:path>
                            </a:pathLst>
                          </a:custGeom>
                          <a:solidFill>
                            <a:srgbClr val="000080"/>
                          </a:solidFill>
                        </wps:spPr>
                        <wps:bodyPr wrap="square" lIns="0" tIns="0" rIns="0" bIns="0" rtlCol="0">
                          <a:noAutofit/>
                        </wps:bodyPr>
                      </wps:wsp>
                      <wps:wsp>
                        <wps:cNvPr id="321" name="Graphic 321"/>
                        <wps:cNvSpPr/>
                        <wps:spPr>
                          <a:xfrm>
                            <a:off x="69468" y="3174110"/>
                            <a:ext cx="102870" cy="396240"/>
                          </a:xfrm>
                          <a:custGeom>
                            <a:avLst/>
                            <a:gdLst/>
                            <a:ahLst/>
                            <a:cxnLst/>
                            <a:rect l="l" t="t" r="r" b="b"/>
                            <a:pathLst>
                              <a:path w="102870" h="396240">
                                <a:moveTo>
                                  <a:pt x="0" y="395731"/>
                                </a:moveTo>
                                <a:lnTo>
                                  <a:pt x="102870" y="395731"/>
                                </a:lnTo>
                                <a:lnTo>
                                  <a:pt x="102870" y="0"/>
                                </a:lnTo>
                                <a:lnTo>
                                  <a:pt x="0" y="0"/>
                                </a:lnTo>
                                <a:lnTo>
                                  <a:pt x="0" y="395731"/>
                                </a:lnTo>
                                <a:close/>
                              </a:path>
                            </a:pathLst>
                          </a:custGeom>
                          <a:ln w="1777">
                            <a:solidFill>
                              <a:srgbClr val="000080"/>
                            </a:solidFill>
                            <a:prstDash val="solid"/>
                          </a:ln>
                        </wps:spPr>
                        <wps:bodyPr wrap="square" lIns="0" tIns="0" rIns="0" bIns="0" rtlCol="0">
                          <a:noAutofit/>
                        </wps:bodyPr>
                      </wps:wsp>
                      <wps:wsp>
                        <wps:cNvPr id="322" name="Graphic 322"/>
                        <wps:cNvSpPr/>
                        <wps:spPr>
                          <a:xfrm>
                            <a:off x="889" y="3174110"/>
                            <a:ext cx="17780" cy="396240"/>
                          </a:xfrm>
                          <a:custGeom>
                            <a:avLst/>
                            <a:gdLst/>
                            <a:ahLst/>
                            <a:cxnLst/>
                            <a:rect l="l" t="t" r="r" b="b"/>
                            <a:pathLst>
                              <a:path w="17780" h="396240">
                                <a:moveTo>
                                  <a:pt x="17271" y="0"/>
                                </a:moveTo>
                                <a:lnTo>
                                  <a:pt x="0" y="0"/>
                                </a:lnTo>
                                <a:lnTo>
                                  <a:pt x="0" y="395731"/>
                                </a:lnTo>
                                <a:lnTo>
                                  <a:pt x="17271" y="395731"/>
                                </a:lnTo>
                                <a:lnTo>
                                  <a:pt x="17271" y="0"/>
                                </a:lnTo>
                                <a:close/>
                              </a:path>
                            </a:pathLst>
                          </a:custGeom>
                          <a:solidFill>
                            <a:srgbClr val="000000"/>
                          </a:solidFill>
                        </wps:spPr>
                        <wps:bodyPr wrap="square" lIns="0" tIns="0" rIns="0" bIns="0" rtlCol="0">
                          <a:noAutofit/>
                        </wps:bodyPr>
                      </wps:wsp>
                      <wps:wsp>
                        <wps:cNvPr id="323" name="Graphic 323"/>
                        <wps:cNvSpPr/>
                        <wps:spPr>
                          <a:xfrm>
                            <a:off x="889" y="3174110"/>
                            <a:ext cx="17780" cy="396240"/>
                          </a:xfrm>
                          <a:custGeom>
                            <a:avLst/>
                            <a:gdLst/>
                            <a:ahLst/>
                            <a:cxnLst/>
                            <a:rect l="l" t="t" r="r" b="b"/>
                            <a:pathLst>
                              <a:path w="17780" h="396240">
                                <a:moveTo>
                                  <a:pt x="0" y="395731"/>
                                </a:moveTo>
                                <a:lnTo>
                                  <a:pt x="17271" y="395731"/>
                                </a:lnTo>
                                <a:lnTo>
                                  <a:pt x="17271" y="0"/>
                                </a:lnTo>
                                <a:lnTo>
                                  <a:pt x="0" y="0"/>
                                </a:lnTo>
                                <a:lnTo>
                                  <a:pt x="0" y="395731"/>
                                </a:lnTo>
                                <a:close/>
                              </a:path>
                            </a:pathLst>
                          </a:custGeom>
                          <a:ln w="1778">
                            <a:solidFill>
                              <a:srgbClr val="000000"/>
                            </a:solidFill>
                            <a:prstDash val="solid"/>
                          </a:ln>
                        </wps:spPr>
                        <wps:bodyPr wrap="square" lIns="0" tIns="0" rIns="0" bIns="0" rtlCol="0">
                          <a:noAutofit/>
                        </wps:bodyPr>
                      </wps:wsp>
                      <wps:wsp>
                        <wps:cNvPr id="324" name="Graphic 324"/>
                        <wps:cNvSpPr/>
                        <wps:spPr>
                          <a:xfrm>
                            <a:off x="69468" y="3571113"/>
                            <a:ext cx="102870" cy="396240"/>
                          </a:xfrm>
                          <a:custGeom>
                            <a:avLst/>
                            <a:gdLst/>
                            <a:ahLst/>
                            <a:cxnLst/>
                            <a:rect l="l" t="t" r="r" b="b"/>
                            <a:pathLst>
                              <a:path w="102870" h="396240">
                                <a:moveTo>
                                  <a:pt x="102870" y="0"/>
                                </a:moveTo>
                                <a:lnTo>
                                  <a:pt x="0" y="0"/>
                                </a:lnTo>
                                <a:lnTo>
                                  <a:pt x="0" y="395985"/>
                                </a:lnTo>
                                <a:lnTo>
                                  <a:pt x="102870" y="395985"/>
                                </a:lnTo>
                                <a:lnTo>
                                  <a:pt x="102870" y="0"/>
                                </a:lnTo>
                                <a:close/>
                              </a:path>
                            </a:pathLst>
                          </a:custGeom>
                          <a:solidFill>
                            <a:srgbClr val="000080"/>
                          </a:solidFill>
                        </wps:spPr>
                        <wps:bodyPr wrap="square" lIns="0" tIns="0" rIns="0" bIns="0" rtlCol="0">
                          <a:noAutofit/>
                        </wps:bodyPr>
                      </wps:wsp>
                      <wps:wsp>
                        <wps:cNvPr id="325" name="Graphic 325"/>
                        <wps:cNvSpPr/>
                        <wps:spPr>
                          <a:xfrm>
                            <a:off x="69468" y="3571113"/>
                            <a:ext cx="102870" cy="396240"/>
                          </a:xfrm>
                          <a:custGeom>
                            <a:avLst/>
                            <a:gdLst/>
                            <a:ahLst/>
                            <a:cxnLst/>
                            <a:rect l="l" t="t" r="r" b="b"/>
                            <a:pathLst>
                              <a:path w="102870" h="396240">
                                <a:moveTo>
                                  <a:pt x="0" y="395985"/>
                                </a:moveTo>
                                <a:lnTo>
                                  <a:pt x="102870" y="395985"/>
                                </a:lnTo>
                                <a:lnTo>
                                  <a:pt x="102870" y="0"/>
                                </a:lnTo>
                                <a:lnTo>
                                  <a:pt x="0" y="0"/>
                                </a:lnTo>
                                <a:lnTo>
                                  <a:pt x="0" y="395985"/>
                                </a:lnTo>
                                <a:close/>
                              </a:path>
                            </a:pathLst>
                          </a:custGeom>
                          <a:ln w="1778">
                            <a:solidFill>
                              <a:srgbClr val="000080"/>
                            </a:solidFill>
                            <a:prstDash val="solid"/>
                          </a:ln>
                        </wps:spPr>
                        <wps:bodyPr wrap="square" lIns="0" tIns="0" rIns="0" bIns="0" rtlCol="0">
                          <a:noAutofit/>
                        </wps:bodyPr>
                      </wps:wsp>
                      <wps:wsp>
                        <wps:cNvPr id="326" name="Graphic 326"/>
                        <wps:cNvSpPr/>
                        <wps:spPr>
                          <a:xfrm>
                            <a:off x="889" y="3571113"/>
                            <a:ext cx="17780" cy="396240"/>
                          </a:xfrm>
                          <a:custGeom>
                            <a:avLst/>
                            <a:gdLst/>
                            <a:ahLst/>
                            <a:cxnLst/>
                            <a:rect l="l" t="t" r="r" b="b"/>
                            <a:pathLst>
                              <a:path w="17780" h="396240">
                                <a:moveTo>
                                  <a:pt x="17271" y="0"/>
                                </a:moveTo>
                                <a:lnTo>
                                  <a:pt x="0" y="0"/>
                                </a:lnTo>
                                <a:lnTo>
                                  <a:pt x="0" y="395985"/>
                                </a:lnTo>
                                <a:lnTo>
                                  <a:pt x="17271" y="395985"/>
                                </a:lnTo>
                                <a:lnTo>
                                  <a:pt x="17271" y="0"/>
                                </a:lnTo>
                                <a:close/>
                              </a:path>
                            </a:pathLst>
                          </a:custGeom>
                          <a:solidFill>
                            <a:srgbClr val="000000"/>
                          </a:solidFill>
                        </wps:spPr>
                        <wps:bodyPr wrap="square" lIns="0" tIns="0" rIns="0" bIns="0" rtlCol="0">
                          <a:noAutofit/>
                        </wps:bodyPr>
                      </wps:wsp>
                      <wps:wsp>
                        <wps:cNvPr id="327" name="Graphic 327"/>
                        <wps:cNvSpPr/>
                        <wps:spPr>
                          <a:xfrm>
                            <a:off x="889" y="3571113"/>
                            <a:ext cx="17780" cy="396240"/>
                          </a:xfrm>
                          <a:custGeom>
                            <a:avLst/>
                            <a:gdLst/>
                            <a:ahLst/>
                            <a:cxnLst/>
                            <a:rect l="l" t="t" r="r" b="b"/>
                            <a:pathLst>
                              <a:path w="17780" h="396240">
                                <a:moveTo>
                                  <a:pt x="0" y="395985"/>
                                </a:moveTo>
                                <a:lnTo>
                                  <a:pt x="17271" y="395985"/>
                                </a:lnTo>
                                <a:lnTo>
                                  <a:pt x="17271" y="0"/>
                                </a:lnTo>
                                <a:lnTo>
                                  <a:pt x="0" y="0"/>
                                </a:lnTo>
                                <a:lnTo>
                                  <a:pt x="0" y="395985"/>
                                </a:lnTo>
                                <a:close/>
                              </a:path>
                            </a:pathLst>
                          </a:custGeom>
                          <a:ln w="1778">
                            <a:solidFill>
                              <a:srgbClr val="000000"/>
                            </a:solidFill>
                            <a:prstDash val="solid"/>
                          </a:ln>
                        </wps:spPr>
                        <wps:bodyPr wrap="square" lIns="0" tIns="0" rIns="0" bIns="0" rtlCol="0">
                          <a:noAutofit/>
                        </wps:bodyPr>
                      </wps:wsp>
                      <wps:wsp>
                        <wps:cNvPr id="328" name="Graphic 328"/>
                        <wps:cNvSpPr/>
                        <wps:spPr>
                          <a:xfrm>
                            <a:off x="69468" y="3968115"/>
                            <a:ext cx="102870" cy="396240"/>
                          </a:xfrm>
                          <a:custGeom>
                            <a:avLst/>
                            <a:gdLst/>
                            <a:ahLst/>
                            <a:cxnLst/>
                            <a:rect l="l" t="t" r="r" b="b"/>
                            <a:pathLst>
                              <a:path w="102870" h="396240">
                                <a:moveTo>
                                  <a:pt x="102870" y="0"/>
                                </a:moveTo>
                                <a:lnTo>
                                  <a:pt x="0" y="0"/>
                                </a:lnTo>
                                <a:lnTo>
                                  <a:pt x="0" y="395986"/>
                                </a:lnTo>
                                <a:lnTo>
                                  <a:pt x="102870" y="395986"/>
                                </a:lnTo>
                                <a:lnTo>
                                  <a:pt x="102870" y="0"/>
                                </a:lnTo>
                                <a:close/>
                              </a:path>
                            </a:pathLst>
                          </a:custGeom>
                          <a:solidFill>
                            <a:srgbClr val="000080"/>
                          </a:solidFill>
                        </wps:spPr>
                        <wps:bodyPr wrap="square" lIns="0" tIns="0" rIns="0" bIns="0" rtlCol="0">
                          <a:noAutofit/>
                        </wps:bodyPr>
                      </wps:wsp>
                      <wps:wsp>
                        <wps:cNvPr id="329" name="Graphic 329"/>
                        <wps:cNvSpPr/>
                        <wps:spPr>
                          <a:xfrm>
                            <a:off x="69468" y="3968115"/>
                            <a:ext cx="102870" cy="396240"/>
                          </a:xfrm>
                          <a:custGeom>
                            <a:avLst/>
                            <a:gdLst/>
                            <a:ahLst/>
                            <a:cxnLst/>
                            <a:rect l="l" t="t" r="r" b="b"/>
                            <a:pathLst>
                              <a:path w="102870" h="396240">
                                <a:moveTo>
                                  <a:pt x="0" y="395986"/>
                                </a:moveTo>
                                <a:lnTo>
                                  <a:pt x="102870" y="395986"/>
                                </a:lnTo>
                                <a:lnTo>
                                  <a:pt x="102870" y="0"/>
                                </a:lnTo>
                                <a:lnTo>
                                  <a:pt x="0" y="0"/>
                                </a:lnTo>
                                <a:lnTo>
                                  <a:pt x="0" y="395986"/>
                                </a:lnTo>
                                <a:close/>
                              </a:path>
                            </a:pathLst>
                          </a:custGeom>
                          <a:ln w="1778">
                            <a:solidFill>
                              <a:srgbClr val="000080"/>
                            </a:solidFill>
                            <a:prstDash val="solid"/>
                          </a:ln>
                        </wps:spPr>
                        <wps:bodyPr wrap="square" lIns="0" tIns="0" rIns="0" bIns="0" rtlCol="0">
                          <a:noAutofit/>
                        </wps:bodyPr>
                      </wps:wsp>
                      <wps:wsp>
                        <wps:cNvPr id="330" name="Graphic 330"/>
                        <wps:cNvSpPr/>
                        <wps:spPr>
                          <a:xfrm>
                            <a:off x="889" y="3968115"/>
                            <a:ext cx="17780" cy="396240"/>
                          </a:xfrm>
                          <a:custGeom>
                            <a:avLst/>
                            <a:gdLst/>
                            <a:ahLst/>
                            <a:cxnLst/>
                            <a:rect l="l" t="t" r="r" b="b"/>
                            <a:pathLst>
                              <a:path w="17780" h="396240">
                                <a:moveTo>
                                  <a:pt x="17271" y="0"/>
                                </a:moveTo>
                                <a:lnTo>
                                  <a:pt x="0" y="0"/>
                                </a:lnTo>
                                <a:lnTo>
                                  <a:pt x="0" y="395986"/>
                                </a:lnTo>
                                <a:lnTo>
                                  <a:pt x="17271" y="395986"/>
                                </a:lnTo>
                                <a:lnTo>
                                  <a:pt x="17271" y="0"/>
                                </a:lnTo>
                                <a:close/>
                              </a:path>
                            </a:pathLst>
                          </a:custGeom>
                          <a:solidFill>
                            <a:srgbClr val="000000"/>
                          </a:solidFill>
                        </wps:spPr>
                        <wps:bodyPr wrap="square" lIns="0" tIns="0" rIns="0" bIns="0" rtlCol="0">
                          <a:noAutofit/>
                        </wps:bodyPr>
                      </wps:wsp>
                      <wps:wsp>
                        <wps:cNvPr id="331" name="Graphic 331"/>
                        <wps:cNvSpPr/>
                        <wps:spPr>
                          <a:xfrm>
                            <a:off x="889" y="3968115"/>
                            <a:ext cx="17780" cy="396240"/>
                          </a:xfrm>
                          <a:custGeom>
                            <a:avLst/>
                            <a:gdLst/>
                            <a:ahLst/>
                            <a:cxnLst/>
                            <a:rect l="l" t="t" r="r" b="b"/>
                            <a:pathLst>
                              <a:path w="17780" h="396240">
                                <a:moveTo>
                                  <a:pt x="0" y="395986"/>
                                </a:moveTo>
                                <a:lnTo>
                                  <a:pt x="17271" y="395986"/>
                                </a:lnTo>
                                <a:lnTo>
                                  <a:pt x="17271" y="0"/>
                                </a:lnTo>
                                <a:lnTo>
                                  <a:pt x="0" y="0"/>
                                </a:lnTo>
                                <a:lnTo>
                                  <a:pt x="0" y="395986"/>
                                </a:lnTo>
                                <a:close/>
                              </a:path>
                            </a:pathLst>
                          </a:custGeom>
                          <a:ln w="1778">
                            <a:solidFill>
                              <a:srgbClr val="000000"/>
                            </a:solidFill>
                            <a:prstDash val="solid"/>
                          </a:ln>
                        </wps:spPr>
                        <wps:bodyPr wrap="square" lIns="0" tIns="0" rIns="0" bIns="0" rtlCol="0">
                          <a:noAutofit/>
                        </wps:bodyPr>
                      </wps:wsp>
                      <wps:wsp>
                        <wps:cNvPr id="332" name="Graphic 332"/>
                        <wps:cNvSpPr/>
                        <wps:spPr>
                          <a:xfrm>
                            <a:off x="69468" y="4365116"/>
                            <a:ext cx="102870" cy="398145"/>
                          </a:xfrm>
                          <a:custGeom>
                            <a:avLst/>
                            <a:gdLst/>
                            <a:ahLst/>
                            <a:cxnLst/>
                            <a:rect l="l" t="t" r="r" b="b"/>
                            <a:pathLst>
                              <a:path w="102870" h="398145">
                                <a:moveTo>
                                  <a:pt x="102870" y="0"/>
                                </a:moveTo>
                                <a:lnTo>
                                  <a:pt x="0" y="0"/>
                                </a:lnTo>
                                <a:lnTo>
                                  <a:pt x="0" y="397763"/>
                                </a:lnTo>
                                <a:lnTo>
                                  <a:pt x="102870" y="397763"/>
                                </a:lnTo>
                                <a:lnTo>
                                  <a:pt x="102870" y="0"/>
                                </a:lnTo>
                                <a:close/>
                              </a:path>
                            </a:pathLst>
                          </a:custGeom>
                          <a:solidFill>
                            <a:srgbClr val="000080"/>
                          </a:solidFill>
                        </wps:spPr>
                        <wps:bodyPr wrap="square" lIns="0" tIns="0" rIns="0" bIns="0" rtlCol="0">
                          <a:noAutofit/>
                        </wps:bodyPr>
                      </wps:wsp>
                      <wps:wsp>
                        <wps:cNvPr id="333" name="Graphic 333"/>
                        <wps:cNvSpPr/>
                        <wps:spPr>
                          <a:xfrm>
                            <a:off x="69468" y="4365116"/>
                            <a:ext cx="102870" cy="398145"/>
                          </a:xfrm>
                          <a:custGeom>
                            <a:avLst/>
                            <a:gdLst/>
                            <a:ahLst/>
                            <a:cxnLst/>
                            <a:rect l="l" t="t" r="r" b="b"/>
                            <a:pathLst>
                              <a:path w="102870" h="398145">
                                <a:moveTo>
                                  <a:pt x="0" y="397763"/>
                                </a:moveTo>
                                <a:lnTo>
                                  <a:pt x="102870" y="397763"/>
                                </a:lnTo>
                                <a:lnTo>
                                  <a:pt x="102870" y="0"/>
                                </a:lnTo>
                                <a:lnTo>
                                  <a:pt x="0" y="0"/>
                                </a:lnTo>
                                <a:lnTo>
                                  <a:pt x="0" y="397763"/>
                                </a:lnTo>
                                <a:close/>
                              </a:path>
                            </a:pathLst>
                          </a:custGeom>
                          <a:ln w="1778">
                            <a:solidFill>
                              <a:srgbClr val="000080"/>
                            </a:solidFill>
                            <a:prstDash val="solid"/>
                          </a:ln>
                        </wps:spPr>
                        <wps:bodyPr wrap="square" lIns="0" tIns="0" rIns="0" bIns="0" rtlCol="0">
                          <a:noAutofit/>
                        </wps:bodyPr>
                      </wps:wsp>
                      <wps:wsp>
                        <wps:cNvPr id="334" name="Graphic 334"/>
                        <wps:cNvSpPr/>
                        <wps:spPr>
                          <a:xfrm>
                            <a:off x="889" y="4365116"/>
                            <a:ext cx="17780" cy="398145"/>
                          </a:xfrm>
                          <a:custGeom>
                            <a:avLst/>
                            <a:gdLst/>
                            <a:ahLst/>
                            <a:cxnLst/>
                            <a:rect l="l" t="t" r="r" b="b"/>
                            <a:pathLst>
                              <a:path w="17780" h="398145">
                                <a:moveTo>
                                  <a:pt x="17271" y="0"/>
                                </a:moveTo>
                                <a:lnTo>
                                  <a:pt x="0" y="0"/>
                                </a:lnTo>
                                <a:lnTo>
                                  <a:pt x="0" y="397763"/>
                                </a:lnTo>
                                <a:lnTo>
                                  <a:pt x="17271" y="397763"/>
                                </a:lnTo>
                                <a:lnTo>
                                  <a:pt x="17271" y="0"/>
                                </a:lnTo>
                                <a:close/>
                              </a:path>
                            </a:pathLst>
                          </a:custGeom>
                          <a:solidFill>
                            <a:srgbClr val="000000"/>
                          </a:solidFill>
                        </wps:spPr>
                        <wps:bodyPr wrap="square" lIns="0" tIns="0" rIns="0" bIns="0" rtlCol="0">
                          <a:noAutofit/>
                        </wps:bodyPr>
                      </wps:wsp>
                      <wps:wsp>
                        <wps:cNvPr id="335" name="Graphic 335"/>
                        <wps:cNvSpPr/>
                        <wps:spPr>
                          <a:xfrm>
                            <a:off x="889" y="4365116"/>
                            <a:ext cx="17780" cy="398145"/>
                          </a:xfrm>
                          <a:custGeom>
                            <a:avLst/>
                            <a:gdLst/>
                            <a:ahLst/>
                            <a:cxnLst/>
                            <a:rect l="l" t="t" r="r" b="b"/>
                            <a:pathLst>
                              <a:path w="17780" h="398145">
                                <a:moveTo>
                                  <a:pt x="0" y="397763"/>
                                </a:moveTo>
                                <a:lnTo>
                                  <a:pt x="17271" y="397763"/>
                                </a:lnTo>
                                <a:lnTo>
                                  <a:pt x="17271" y="0"/>
                                </a:lnTo>
                                <a:lnTo>
                                  <a:pt x="0" y="0"/>
                                </a:lnTo>
                                <a:lnTo>
                                  <a:pt x="0" y="397763"/>
                                </a:lnTo>
                                <a:close/>
                              </a:path>
                            </a:pathLst>
                          </a:custGeom>
                          <a:ln w="1778">
                            <a:solidFill>
                              <a:srgbClr val="000000"/>
                            </a:solidFill>
                            <a:prstDash val="solid"/>
                          </a:ln>
                        </wps:spPr>
                        <wps:bodyPr wrap="square" lIns="0" tIns="0" rIns="0" bIns="0" rtlCol="0">
                          <a:noAutofit/>
                        </wps:bodyPr>
                      </wps:wsp>
                      <wps:wsp>
                        <wps:cNvPr id="336" name="Graphic 336"/>
                        <wps:cNvSpPr/>
                        <wps:spPr>
                          <a:xfrm>
                            <a:off x="69468" y="4762880"/>
                            <a:ext cx="102870" cy="398145"/>
                          </a:xfrm>
                          <a:custGeom>
                            <a:avLst/>
                            <a:gdLst/>
                            <a:ahLst/>
                            <a:cxnLst/>
                            <a:rect l="l" t="t" r="r" b="b"/>
                            <a:pathLst>
                              <a:path w="102870" h="398145">
                                <a:moveTo>
                                  <a:pt x="102870" y="0"/>
                                </a:moveTo>
                                <a:lnTo>
                                  <a:pt x="0" y="0"/>
                                </a:lnTo>
                                <a:lnTo>
                                  <a:pt x="0" y="398017"/>
                                </a:lnTo>
                                <a:lnTo>
                                  <a:pt x="102870" y="398017"/>
                                </a:lnTo>
                                <a:lnTo>
                                  <a:pt x="102870" y="0"/>
                                </a:lnTo>
                                <a:close/>
                              </a:path>
                            </a:pathLst>
                          </a:custGeom>
                          <a:solidFill>
                            <a:srgbClr val="000080"/>
                          </a:solidFill>
                        </wps:spPr>
                        <wps:bodyPr wrap="square" lIns="0" tIns="0" rIns="0" bIns="0" rtlCol="0">
                          <a:noAutofit/>
                        </wps:bodyPr>
                      </wps:wsp>
                      <wps:wsp>
                        <wps:cNvPr id="337" name="Graphic 337"/>
                        <wps:cNvSpPr/>
                        <wps:spPr>
                          <a:xfrm>
                            <a:off x="69468" y="4762880"/>
                            <a:ext cx="102870" cy="398145"/>
                          </a:xfrm>
                          <a:custGeom>
                            <a:avLst/>
                            <a:gdLst/>
                            <a:ahLst/>
                            <a:cxnLst/>
                            <a:rect l="l" t="t" r="r" b="b"/>
                            <a:pathLst>
                              <a:path w="102870" h="398145">
                                <a:moveTo>
                                  <a:pt x="0" y="398017"/>
                                </a:moveTo>
                                <a:lnTo>
                                  <a:pt x="102870" y="398017"/>
                                </a:lnTo>
                                <a:lnTo>
                                  <a:pt x="102870" y="0"/>
                                </a:lnTo>
                                <a:lnTo>
                                  <a:pt x="0" y="0"/>
                                </a:lnTo>
                                <a:lnTo>
                                  <a:pt x="0" y="398017"/>
                                </a:lnTo>
                                <a:close/>
                              </a:path>
                            </a:pathLst>
                          </a:custGeom>
                          <a:ln w="1777">
                            <a:solidFill>
                              <a:srgbClr val="000080"/>
                            </a:solidFill>
                            <a:prstDash val="solid"/>
                          </a:ln>
                        </wps:spPr>
                        <wps:bodyPr wrap="square" lIns="0" tIns="0" rIns="0" bIns="0" rtlCol="0">
                          <a:noAutofit/>
                        </wps:bodyPr>
                      </wps:wsp>
                      <wps:wsp>
                        <wps:cNvPr id="338" name="Graphic 338"/>
                        <wps:cNvSpPr/>
                        <wps:spPr>
                          <a:xfrm>
                            <a:off x="889" y="4762880"/>
                            <a:ext cx="17780" cy="398145"/>
                          </a:xfrm>
                          <a:custGeom>
                            <a:avLst/>
                            <a:gdLst/>
                            <a:ahLst/>
                            <a:cxnLst/>
                            <a:rect l="l" t="t" r="r" b="b"/>
                            <a:pathLst>
                              <a:path w="17780" h="398145">
                                <a:moveTo>
                                  <a:pt x="17271" y="0"/>
                                </a:moveTo>
                                <a:lnTo>
                                  <a:pt x="0" y="0"/>
                                </a:lnTo>
                                <a:lnTo>
                                  <a:pt x="0" y="398017"/>
                                </a:lnTo>
                                <a:lnTo>
                                  <a:pt x="17271" y="398017"/>
                                </a:lnTo>
                                <a:lnTo>
                                  <a:pt x="17271" y="0"/>
                                </a:lnTo>
                                <a:close/>
                              </a:path>
                            </a:pathLst>
                          </a:custGeom>
                          <a:solidFill>
                            <a:srgbClr val="000000"/>
                          </a:solidFill>
                        </wps:spPr>
                        <wps:bodyPr wrap="square" lIns="0" tIns="0" rIns="0" bIns="0" rtlCol="0">
                          <a:noAutofit/>
                        </wps:bodyPr>
                      </wps:wsp>
                      <wps:wsp>
                        <wps:cNvPr id="339" name="Graphic 339"/>
                        <wps:cNvSpPr/>
                        <wps:spPr>
                          <a:xfrm>
                            <a:off x="889" y="4762880"/>
                            <a:ext cx="17780" cy="398145"/>
                          </a:xfrm>
                          <a:custGeom>
                            <a:avLst/>
                            <a:gdLst/>
                            <a:ahLst/>
                            <a:cxnLst/>
                            <a:rect l="l" t="t" r="r" b="b"/>
                            <a:pathLst>
                              <a:path w="17780" h="398145">
                                <a:moveTo>
                                  <a:pt x="0" y="398017"/>
                                </a:moveTo>
                                <a:lnTo>
                                  <a:pt x="17271" y="398017"/>
                                </a:lnTo>
                                <a:lnTo>
                                  <a:pt x="17271" y="0"/>
                                </a:lnTo>
                                <a:lnTo>
                                  <a:pt x="0" y="0"/>
                                </a:lnTo>
                                <a:lnTo>
                                  <a:pt x="0" y="398017"/>
                                </a:lnTo>
                                <a:close/>
                              </a:path>
                            </a:pathLst>
                          </a:custGeom>
                          <a:ln w="1778">
                            <a:solidFill>
                              <a:srgbClr val="000000"/>
                            </a:solidFill>
                            <a:prstDash val="solid"/>
                          </a:ln>
                        </wps:spPr>
                        <wps:bodyPr wrap="square" lIns="0" tIns="0" rIns="0" bIns="0" rtlCol="0">
                          <a:noAutofit/>
                        </wps:bodyPr>
                      </wps:wsp>
                      <wps:wsp>
                        <wps:cNvPr id="340" name="Graphic 340"/>
                        <wps:cNvSpPr/>
                        <wps:spPr>
                          <a:xfrm>
                            <a:off x="69468" y="5160645"/>
                            <a:ext cx="102870" cy="398145"/>
                          </a:xfrm>
                          <a:custGeom>
                            <a:avLst/>
                            <a:gdLst/>
                            <a:ahLst/>
                            <a:cxnLst/>
                            <a:rect l="l" t="t" r="r" b="b"/>
                            <a:pathLst>
                              <a:path w="102870" h="398145">
                                <a:moveTo>
                                  <a:pt x="102870" y="0"/>
                                </a:moveTo>
                                <a:lnTo>
                                  <a:pt x="0" y="0"/>
                                </a:lnTo>
                                <a:lnTo>
                                  <a:pt x="0" y="398017"/>
                                </a:lnTo>
                                <a:lnTo>
                                  <a:pt x="102870" y="398017"/>
                                </a:lnTo>
                                <a:lnTo>
                                  <a:pt x="102870" y="0"/>
                                </a:lnTo>
                                <a:close/>
                              </a:path>
                            </a:pathLst>
                          </a:custGeom>
                          <a:solidFill>
                            <a:srgbClr val="000080"/>
                          </a:solidFill>
                        </wps:spPr>
                        <wps:bodyPr wrap="square" lIns="0" tIns="0" rIns="0" bIns="0" rtlCol="0">
                          <a:noAutofit/>
                        </wps:bodyPr>
                      </wps:wsp>
                      <wps:wsp>
                        <wps:cNvPr id="341" name="Graphic 341"/>
                        <wps:cNvSpPr/>
                        <wps:spPr>
                          <a:xfrm>
                            <a:off x="69468" y="5160645"/>
                            <a:ext cx="102870" cy="398145"/>
                          </a:xfrm>
                          <a:custGeom>
                            <a:avLst/>
                            <a:gdLst/>
                            <a:ahLst/>
                            <a:cxnLst/>
                            <a:rect l="l" t="t" r="r" b="b"/>
                            <a:pathLst>
                              <a:path w="102870" h="398145">
                                <a:moveTo>
                                  <a:pt x="0" y="398017"/>
                                </a:moveTo>
                                <a:lnTo>
                                  <a:pt x="102870" y="398017"/>
                                </a:lnTo>
                                <a:lnTo>
                                  <a:pt x="102870" y="0"/>
                                </a:lnTo>
                                <a:lnTo>
                                  <a:pt x="0" y="0"/>
                                </a:lnTo>
                                <a:lnTo>
                                  <a:pt x="0" y="398017"/>
                                </a:lnTo>
                                <a:close/>
                              </a:path>
                            </a:pathLst>
                          </a:custGeom>
                          <a:ln w="1777">
                            <a:solidFill>
                              <a:srgbClr val="000080"/>
                            </a:solidFill>
                            <a:prstDash val="solid"/>
                          </a:ln>
                        </wps:spPr>
                        <wps:bodyPr wrap="square" lIns="0" tIns="0" rIns="0" bIns="0" rtlCol="0">
                          <a:noAutofit/>
                        </wps:bodyPr>
                      </wps:wsp>
                      <wps:wsp>
                        <wps:cNvPr id="342" name="Graphic 342"/>
                        <wps:cNvSpPr/>
                        <wps:spPr>
                          <a:xfrm>
                            <a:off x="889" y="5160645"/>
                            <a:ext cx="17780" cy="398145"/>
                          </a:xfrm>
                          <a:custGeom>
                            <a:avLst/>
                            <a:gdLst/>
                            <a:ahLst/>
                            <a:cxnLst/>
                            <a:rect l="l" t="t" r="r" b="b"/>
                            <a:pathLst>
                              <a:path w="17780" h="398145">
                                <a:moveTo>
                                  <a:pt x="17271" y="0"/>
                                </a:moveTo>
                                <a:lnTo>
                                  <a:pt x="0" y="0"/>
                                </a:lnTo>
                                <a:lnTo>
                                  <a:pt x="0" y="398017"/>
                                </a:lnTo>
                                <a:lnTo>
                                  <a:pt x="17271" y="398017"/>
                                </a:lnTo>
                                <a:lnTo>
                                  <a:pt x="17271" y="0"/>
                                </a:lnTo>
                                <a:close/>
                              </a:path>
                            </a:pathLst>
                          </a:custGeom>
                          <a:solidFill>
                            <a:srgbClr val="000000"/>
                          </a:solidFill>
                        </wps:spPr>
                        <wps:bodyPr wrap="square" lIns="0" tIns="0" rIns="0" bIns="0" rtlCol="0">
                          <a:noAutofit/>
                        </wps:bodyPr>
                      </wps:wsp>
                      <wps:wsp>
                        <wps:cNvPr id="343" name="Graphic 343"/>
                        <wps:cNvSpPr/>
                        <wps:spPr>
                          <a:xfrm>
                            <a:off x="889" y="5160645"/>
                            <a:ext cx="17780" cy="398145"/>
                          </a:xfrm>
                          <a:custGeom>
                            <a:avLst/>
                            <a:gdLst/>
                            <a:ahLst/>
                            <a:cxnLst/>
                            <a:rect l="l" t="t" r="r" b="b"/>
                            <a:pathLst>
                              <a:path w="17780" h="398145">
                                <a:moveTo>
                                  <a:pt x="0" y="398017"/>
                                </a:moveTo>
                                <a:lnTo>
                                  <a:pt x="17271" y="398017"/>
                                </a:lnTo>
                                <a:lnTo>
                                  <a:pt x="17271" y="0"/>
                                </a:lnTo>
                                <a:lnTo>
                                  <a:pt x="0" y="0"/>
                                </a:lnTo>
                                <a:lnTo>
                                  <a:pt x="0" y="398017"/>
                                </a:lnTo>
                                <a:close/>
                              </a:path>
                            </a:pathLst>
                          </a:custGeom>
                          <a:ln w="1778">
                            <a:solidFill>
                              <a:srgbClr val="000000"/>
                            </a:solidFill>
                            <a:prstDash val="solid"/>
                          </a:ln>
                        </wps:spPr>
                        <wps:bodyPr wrap="square" lIns="0" tIns="0" rIns="0" bIns="0" rtlCol="0">
                          <a:noAutofit/>
                        </wps:bodyPr>
                      </wps:wsp>
                      <wps:wsp>
                        <wps:cNvPr id="344" name="Graphic 344"/>
                        <wps:cNvSpPr/>
                        <wps:spPr>
                          <a:xfrm>
                            <a:off x="69468" y="5558663"/>
                            <a:ext cx="102870" cy="398145"/>
                          </a:xfrm>
                          <a:custGeom>
                            <a:avLst/>
                            <a:gdLst/>
                            <a:ahLst/>
                            <a:cxnLst/>
                            <a:rect l="l" t="t" r="r" b="b"/>
                            <a:pathLst>
                              <a:path w="102870" h="398145">
                                <a:moveTo>
                                  <a:pt x="102870" y="0"/>
                                </a:moveTo>
                                <a:lnTo>
                                  <a:pt x="0" y="0"/>
                                </a:lnTo>
                                <a:lnTo>
                                  <a:pt x="0" y="397763"/>
                                </a:lnTo>
                                <a:lnTo>
                                  <a:pt x="102870" y="397763"/>
                                </a:lnTo>
                                <a:lnTo>
                                  <a:pt x="102870" y="0"/>
                                </a:lnTo>
                                <a:close/>
                              </a:path>
                            </a:pathLst>
                          </a:custGeom>
                          <a:solidFill>
                            <a:srgbClr val="000080"/>
                          </a:solidFill>
                        </wps:spPr>
                        <wps:bodyPr wrap="square" lIns="0" tIns="0" rIns="0" bIns="0" rtlCol="0">
                          <a:noAutofit/>
                        </wps:bodyPr>
                      </wps:wsp>
                      <wps:wsp>
                        <wps:cNvPr id="345" name="Graphic 345"/>
                        <wps:cNvSpPr/>
                        <wps:spPr>
                          <a:xfrm>
                            <a:off x="69468" y="5558663"/>
                            <a:ext cx="102870" cy="398145"/>
                          </a:xfrm>
                          <a:custGeom>
                            <a:avLst/>
                            <a:gdLst/>
                            <a:ahLst/>
                            <a:cxnLst/>
                            <a:rect l="l" t="t" r="r" b="b"/>
                            <a:pathLst>
                              <a:path w="102870" h="398145">
                                <a:moveTo>
                                  <a:pt x="0" y="397763"/>
                                </a:moveTo>
                                <a:lnTo>
                                  <a:pt x="102870" y="397763"/>
                                </a:lnTo>
                                <a:lnTo>
                                  <a:pt x="102870" y="0"/>
                                </a:lnTo>
                                <a:lnTo>
                                  <a:pt x="0" y="0"/>
                                </a:lnTo>
                                <a:lnTo>
                                  <a:pt x="0" y="397763"/>
                                </a:lnTo>
                                <a:close/>
                              </a:path>
                            </a:pathLst>
                          </a:custGeom>
                          <a:ln w="1778">
                            <a:solidFill>
                              <a:srgbClr val="000080"/>
                            </a:solidFill>
                            <a:prstDash val="solid"/>
                          </a:ln>
                        </wps:spPr>
                        <wps:bodyPr wrap="square" lIns="0" tIns="0" rIns="0" bIns="0" rtlCol="0">
                          <a:noAutofit/>
                        </wps:bodyPr>
                      </wps:wsp>
                      <wps:wsp>
                        <wps:cNvPr id="346" name="Graphic 346"/>
                        <wps:cNvSpPr/>
                        <wps:spPr>
                          <a:xfrm>
                            <a:off x="889" y="5558663"/>
                            <a:ext cx="17780" cy="398145"/>
                          </a:xfrm>
                          <a:custGeom>
                            <a:avLst/>
                            <a:gdLst/>
                            <a:ahLst/>
                            <a:cxnLst/>
                            <a:rect l="l" t="t" r="r" b="b"/>
                            <a:pathLst>
                              <a:path w="17780" h="398145">
                                <a:moveTo>
                                  <a:pt x="17271" y="0"/>
                                </a:moveTo>
                                <a:lnTo>
                                  <a:pt x="0" y="0"/>
                                </a:lnTo>
                                <a:lnTo>
                                  <a:pt x="0" y="397763"/>
                                </a:lnTo>
                                <a:lnTo>
                                  <a:pt x="17271" y="397763"/>
                                </a:lnTo>
                                <a:lnTo>
                                  <a:pt x="17271" y="0"/>
                                </a:lnTo>
                                <a:close/>
                              </a:path>
                            </a:pathLst>
                          </a:custGeom>
                          <a:solidFill>
                            <a:srgbClr val="000000"/>
                          </a:solidFill>
                        </wps:spPr>
                        <wps:bodyPr wrap="square" lIns="0" tIns="0" rIns="0" bIns="0" rtlCol="0">
                          <a:noAutofit/>
                        </wps:bodyPr>
                      </wps:wsp>
                      <wps:wsp>
                        <wps:cNvPr id="347" name="Graphic 347"/>
                        <wps:cNvSpPr/>
                        <wps:spPr>
                          <a:xfrm>
                            <a:off x="889" y="5558663"/>
                            <a:ext cx="17780" cy="398145"/>
                          </a:xfrm>
                          <a:custGeom>
                            <a:avLst/>
                            <a:gdLst/>
                            <a:ahLst/>
                            <a:cxnLst/>
                            <a:rect l="l" t="t" r="r" b="b"/>
                            <a:pathLst>
                              <a:path w="17780" h="398145">
                                <a:moveTo>
                                  <a:pt x="0" y="397763"/>
                                </a:moveTo>
                                <a:lnTo>
                                  <a:pt x="17271" y="397763"/>
                                </a:lnTo>
                                <a:lnTo>
                                  <a:pt x="17271" y="0"/>
                                </a:lnTo>
                                <a:lnTo>
                                  <a:pt x="0" y="0"/>
                                </a:lnTo>
                                <a:lnTo>
                                  <a:pt x="0" y="397763"/>
                                </a:lnTo>
                                <a:close/>
                              </a:path>
                            </a:pathLst>
                          </a:custGeom>
                          <a:ln w="1778">
                            <a:solidFill>
                              <a:srgbClr val="000000"/>
                            </a:solidFill>
                            <a:prstDash val="solid"/>
                          </a:ln>
                        </wps:spPr>
                        <wps:bodyPr wrap="square" lIns="0" tIns="0" rIns="0" bIns="0" rtlCol="0">
                          <a:noAutofit/>
                        </wps:bodyPr>
                      </wps:wsp>
                      <wps:wsp>
                        <wps:cNvPr id="348" name="Graphic 348"/>
                        <wps:cNvSpPr/>
                        <wps:spPr>
                          <a:xfrm>
                            <a:off x="69468" y="5956427"/>
                            <a:ext cx="102870" cy="398145"/>
                          </a:xfrm>
                          <a:custGeom>
                            <a:avLst/>
                            <a:gdLst/>
                            <a:ahLst/>
                            <a:cxnLst/>
                            <a:rect l="l" t="t" r="r" b="b"/>
                            <a:pathLst>
                              <a:path w="102870" h="398145">
                                <a:moveTo>
                                  <a:pt x="102870" y="0"/>
                                </a:moveTo>
                                <a:lnTo>
                                  <a:pt x="0" y="0"/>
                                </a:lnTo>
                                <a:lnTo>
                                  <a:pt x="0" y="397763"/>
                                </a:lnTo>
                                <a:lnTo>
                                  <a:pt x="102870" y="397763"/>
                                </a:lnTo>
                                <a:lnTo>
                                  <a:pt x="102870" y="0"/>
                                </a:lnTo>
                                <a:close/>
                              </a:path>
                            </a:pathLst>
                          </a:custGeom>
                          <a:solidFill>
                            <a:srgbClr val="000080"/>
                          </a:solidFill>
                        </wps:spPr>
                        <wps:bodyPr wrap="square" lIns="0" tIns="0" rIns="0" bIns="0" rtlCol="0">
                          <a:noAutofit/>
                        </wps:bodyPr>
                      </wps:wsp>
                      <wps:wsp>
                        <wps:cNvPr id="349" name="Graphic 349"/>
                        <wps:cNvSpPr/>
                        <wps:spPr>
                          <a:xfrm>
                            <a:off x="69468" y="5956427"/>
                            <a:ext cx="102870" cy="398145"/>
                          </a:xfrm>
                          <a:custGeom>
                            <a:avLst/>
                            <a:gdLst/>
                            <a:ahLst/>
                            <a:cxnLst/>
                            <a:rect l="l" t="t" r="r" b="b"/>
                            <a:pathLst>
                              <a:path w="102870" h="398145">
                                <a:moveTo>
                                  <a:pt x="0" y="397763"/>
                                </a:moveTo>
                                <a:lnTo>
                                  <a:pt x="102870" y="397763"/>
                                </a:lnTo>
                                <a:lnTo>
                                  <a:pt x="102870" y="0"/>
                                </a:lnTo>
                                <a:lnTo>
                                  <a:pt x="0" y="0"/>
                                </a:lnTo>
                                <a:lnTo>
                                  <a:pt x="0" y="397763"/>
                                </a:lnTo>
                                <a:close/>
                              </a:path>
                            </a:pathLst>
                          </a:custGeom>
                          <a:ln w="1778">
                            <a:solidFill>
                              <a:srgbClr val="000080"/>
                            </a:solidFill>
                            <a:prstDash val="solid"/>
                          </a:ln>
                        </wps:spPr>
                        <wps:bodyPr wrap="square" lIns="0" tIns="0" rIns="0" bIns="0" rtlCol="0">
                          <a:noAutofit/>
                        </wps:bodyPr>
                      </wps:wsp>
                      <wps:wsp>
                        <wps:cNvPr id="350" name="Graphic 350"/>
                        <wps:cNvSpPr/>
                        <wps:spPr>
                          <a:xfrm>
                            <a:off x="889" y="5956427"/>
                            <a:ext cx="17780" cy="398145"/>
                          </a:xfrm>
                          <a:custGeom>
                            <a:avLst/>
                            <a:gdLst/>
                            <a:ahLst/>
                            <a:cxnLst/>
                            <a:rect l="l" t="t" r="r" b="b"/>
                            <a:pathLst>
                              <a:path w="17780" h="398145">
                                <a:moveTo>
                                  <a:pt x="17271" y="0"/>
                                </a:moveTo>
                                <a:lnTo>
                                  <a:pt x="0" y="0"/>
                                </a:lnTo>
                                <a:lnTo>
                                  <a:pt x="0" y="397763"/>
                                </a:lnTo>
                                <a:lnTo>
                                  <a:pt x="17271" y="397763"/>
                                </a:lnTo>
                                <a:lnTo>
                                  <a:pt x="17271" y="0"/>
                                </a:lnTo>
                                <a:close/>
                              </a:path>
                            </a:pathLst>
                          </a:custGeom>
                          <a:solidFill>
                            <a:srgbClr val="000000"/>
                          </a:solidFill>
                        </wps:spPr>
                        <wps:bodyPr wrap="square" lIns="0" tIns="0" rIns="0" bIns="0" rtlCol="0">
                          <a:noAutofit/>
                        </wps:bodyPr>
                      </wps:wsp>
                      <wps:wsp>
                        <wps:cNvPr id="351" name="Graphic 351"/>
                        <wps:cNvSpPr/>
                        <wps:spPr>
                          <a:xfrm>
                            <a:off x="889" y="5956427"/>
                            <a:ext cx="17780" cy="398145"/>
                          </a:xfrm>
                          <a:custGeom>
                            <a:avLst/>
                            <a:gdLst/>
                            <a:ahLst/>
                            <a:cxnLst/>
                            <a:rect l="l" t="t" r="r" b="b"/>
                            <a:pathLst>
                              <a:path w="17780" h="398145">
                                <a:moveTo>
                                  <a:pt x="0" y="397763"/>
                                </a:moveTo>
                                <a:lnTo>
                                  <a:pt x="17271" y="397763"/>
                                </a:lnTo>
                                <a:lnTo>
                                  <a:pt x="17271" y="0"/>
                                </a:lnTo>
                                <a:lnTo>
                                  <a:pt x="0" y="0"/>
                                </a:lnTo>
                                <a:lnTo>
                                  <a:pt x="0" y="397763"/>
                                </a:lnTo>
                                <a:close/>
                              </a:path>
                            </a:pathLst>
                          </a:custGeom>
                          <a:ln w="1778">
                            <a:solidFill>
                              <a:srgbClr val="000000"/>
                            </a:solidFill>
                            <a:prstDash val="solid"/>
                          </a:ln>
                        </wps:spPr>
                        <wps:bodyPr wrap="square" lIns="0" tIns="0" rIns="0" bIns="0" rtlCol="0">
                          <a:noAutofit/>
                        </wps:bodyPr>
                      </wps:wsp>
                      <wps:wsp>
                        <wps:cNvPr id="352" name="Graphic 352"/>
                        <wps:cNvSpPr/>
                        <wps:spPr>
                          <a:xfrm>
                            <a:off x="69468" y="6354190"/>
                            <a:ext cx="102870" cy="398145"/>
                          </a:xfrm>
                          <a:custGeom>
                            <a:avLst/>
                            <a:gdLst/>
                            <a:ahLst/>
                            <a:cxnLst/>
                            <a:rect l="l" t="t" r="r" b="b"/>
                            <a:pathLst>
                              <a:path w="102870" h="398145">
                                <a:moveTo>
                                  <a:pt x="102870" y="0"/>
                                </a:moveTo>
                                <a:lnTo>
                                  <a:pt x="0" y="0"/>
                                </a:lnTo>
                                <a:lnTo>
                                  <a:pt x="0" y="397763"/>
                                </a:lnTo>
                                <a:lnTo>
                                  <a:pt x="102870" y="397763"/>
                                </a:lnTo>
                                <a:lnTo>
                                  <a:pt x="102870" y="0"/>
                                </a:lnTo>
                                <a:close/>
                              </a:path>
                            </a:pathLst>
                          </a:custGeom>
                          <a:solidFill>
                            <a:srgbClr val="000080"/>
                          </a:solidFill>
                        </wps:spPr>
                        <wps:bodyPr wrap="square" lIns="0" tIns="0" rIns="0" bIns="0" rtlCol="0">
                          <a:noAutofit/>
                        </wps:bodyPr>
                      </wps:wsp>
                      <wps:wsp>
                        <wps:cNvPr id="353" name="Graphic 353"/>
                        <wps:cNvSpPr/>
                        <wps:spPr>
                          <a:xfrm>
                            <a:off x="69468" y="6354190"/>
                            <a:ext cx="102870" cy="398145"/>
                          </a:xfrm>
                          <a:custGeom>
                            <a:avLst/>
                            <a:gdLst/>
                            <a:ahLst/>
                            <a:cxnLst/>
                            <a:rect l="l" t="t" r="r" b="b"/>
                            <a:pathLst>
                              <a:path w="102870" h="398145">
                                <a:moveTo>
                                  <a:pt x="0" y="397763"/>
                                </a:moveTo>
                                <a:lnTo>
                                  <a:pt x="102870" y="397763"/>
                                </a:lnTo>
                                <a:lnTo>
                                  <a:pt x="102870" y="0"/>
                                </a:lnTo>
                                <a:lnTo>
                                  <a:pt x="0" y="0"/>
                                </a:lnTo>
                                <a:lnTo>
                                  <a:pt x="0" y="397763"/>
                                </a:lnTo>
                                <a:close/>
                              </a:path>
                            </a:pathLst>
                          </a:custGeom>
                          <a:ln w="1778">
                            <a:solidFill>
                              <a:srgbClr val="000080"/>
                            </a:solidFill>
                            <a:prstDash val="solid"/>
                          </a:ln>
                        </wps:spPr>
                        <wps:bodyPr wrap="square" lIns="0" tIns="0" rIns="0" bIns="0" rtlCol="0">
                          <a:noAutofit/>
                        </wps:bodyPr>
                      </wps:wsp>
                      <wps:wsp>
                        <wps:cNvPr id="354" name="Graphic 354"/>
                        <wps:cNvSpPr/>
                        <wps:spPr>
                          <a:xfrm>
                            <a:off x="889" y="6354190"/>
                            <a:ext cx="17780" cy="398145"/>
                          </a:xfrm>
                          <a:custGeom>
                            <a:avLst/>
                            <a:gdLst/>
                            <a:ahLst/>
                            <a:cxnLst/>
                            <a:rect l="l" t="t" r="r" b="b"/>
                            <a:pathLst>
                              <a:path w="17780" h="398145">
                                <a:moveTo>
                                  <a:pt x="17271" y="0"/>
                                </a:moveTo>
                                <a:lnTo>
                                  <a:pt x="0" y="0"/>
                                </a:lnTo>
                                <a:lnTo>
                                  <a:pt x="0" y="397763"/>
                                </a:lnTo>
                                <a:lnTo>
                                  <a:pt x="17271" y="397763"/>
                                </a:lnTo>
                                <a:lnTo>
                                  <a:pt x="17271" y="0"/>
                                </a:lnTo>
                                <a:close/>
                              </a:path>
                            </a:pathLst>
                          </a:custGeom>
                          <a:solidFill>
                            <a:srgbClr val="000000"/>
                          </a:solidFill>
                        </wps:spPr>
                        <wps:bodyPr wrap="square" lIns="0" tIns="0" rIns="0" bIns="0" rtlCol="0">
                          <a:noAutofit/>
                        </wps:bodyPr>
                      </wps:wsp>
                      <wps:wsp>
                        <wps:cNvPr id="355" name="Graphic 355"/>
                        <wps:cNvSpPr/>
                        <wps:spPr>
                          <a:xfrm>
                            <a:off x="889" y="6354190"/>
                            <a:ext cx="17780" cy="398145"/>
                          </a:xfrm>
                          <a:custGeom>
                            <a:avLst/>
                            <a:gdLst/>
                            <a:ahLst/>
                            <a:cxnLst/>
                            <a:rect l="l" t="t" r="r" b="b"/>
                            <a:pathLst>
                              <a:path w="17780" h="398145">
                                <a:moveTo>
                                  <a:pt x="0" y="397763"/>
                                </a:moveTo>
                                <a:lnTo>
                                  <a:pt x="17271" y="397763"/>
                                </a:lnTo>
                                <a:lnTo>
                                  <a:pt x="17271" y="0"/>
                                </a:lnTo>
                                <a:lnTo>
                                  <a:pt x="0" y="0"/>
                                </a:lnTo>
                                <a:lnTo>
                                  <a:pt x="0" y="397763"/>
                                </a:lnTo>
                                <a:close/>
                              </a:path>
                            </a:pathLst>
                          </a:custGeom>
                          <a:ln w="1778">
                            <a:solidFill>
                              <a:srgbClr val="000000"/>
                            </a:solidFill>
                            <a:prstDash val="solid"/>
                          </a:ln>
                        </wps:spPr>
                        <wps:bodyPr wrap="square" lIns="0" tIns="0" rIns="0" bIns="0" rtlCol="0">
                          <a:noAutofit/>
                        </wps:bodyPr>
                      </wps:wsp>
                      <wps:wsp>
                        <wps:cNvPr id="356" name="Graphic 356"/>
                        <wps:cNvSpPr/>
                        <wps:spPr>
                          <a:xfrm>
                            <a:off x="69468" y="6751955"/>
                            <a:ext cx="102870" cy="398145"/>
                          </a:xfrm>
                          <a:custGeom>
                            <a:avLst/>
                            <a:gdLst/>
                            <a:ahLst/>
                            <a:cxnLst/>
                            <a:rect l="l" t="t" r="r" b="b"/>
                            <a:pathLst>
                              <a:path w="102870" h="398145">
                                <a:moveTo>
                                  <a:pt x="102870" y="0"/>
                                </a:moveTo>
                                <a:lnTo>
                                  <a:pt x="0" y="0"/>
                                </a:lnTo>
                                <a:lnTo>
                                  <a:pt x="0" y="397763"/>
                                </a:lnTo>
                                <a:lnTo>
                                  <a:pt x="102870" y="397763"/>
                                </a:lnTo>
                                <a:lnTo>
                                  <a:pt x="102870" y="0"/>
                                </a:lnTo>
                                <a:close/>
                              </a:path>
                            </a:pathLst>
                          </a:custGeom>
                          <a:solidFill>
                            <a:srgbClr val="000080"/>
                          </a:solidFill>
                        </wps:spPr>
                        <wps:bodyPr wrap="square" lIns="0" tIns="0" rIns="0" bIns="0" rtlCol="0">
                          <a:noAutofit/>
                        </wps:bodyPr>
                      </wps:wsp>
                      <wps:wsp>
                        <wps:cNvPr id="357" name="Graphic 357"/>
                        <wps:cNvSpPr/>
                        <wps:spPr>
                          <a:xfrm>
                            <a:off x="69468" y="6751955"/>
                            <a:ext cx="102870" cy="398145"/>
                          </a:xfrm>
                          <a:custGeom>
                            <a:avLst/>
                            <a:gdLst/>
                            <a:ahLst/>
                            <a:cxnLst/>
                            <a:rect l="l" t="t" r="r" b="b"/>
                            <a:pathLst>
                              <a:path w="102870" h="398145">
                                <a:moveTo>
                                  <a:pt x="0" y="397763"/>
                                </a:moveTo>
                                <a:lnTo>
                                  <a:pt x="102870" y="397763"/>
                                </a:lnTo>
                                <a:lnTo>
                                  <a:pt x="102870" y="0"/>
                                </a:lnTo>
                                <a:lnTo>
                                  <a:pt x="0" y="0"/>
                                </a:lnTo>
                                <a:lnTo>
                                  <a:pt x="0" y="397763"/>
                                </a:lnTo>
                                <a:close/>
                              </a:path>
                            </a:pathLst>
                          </a:custGeom>
                          <a:ln w="1778">
                            <a:solidFill>
                              <a:srgbClr val="000080"/>
                            </a:solidFill>
                            <a:prstDash val="solid"/>
                          </a:ln>
                        </wps:spPr>
                        <wps:bodyPr wrap="square" lIns="0" tIns="0" rIns="0" bIns="0" rtlCol="0">
                          <a:noAutofit/>
                        </wps:bodyPr>
                      </wps:wsp>
                      <wps:wsp>
                        <wps:cNvPr id="358" name="Graphic 358"/>
                        <wps:cNvSpPr/>
                        <wps:spPr>
                          <a:xfrm>
                            <a:off x="889" y="6751955"/>
                            <a:ext cx="17780" cy="398145"/>
                          </a:xfrm>
                          <a:custGeom>
                            <a:avLst/>
                            <a:gdLst/>
                            <a:ahLst/>
                            <a:cxnLst/>
                            <a:rect l="l" t="t" r="r" b="b"/>
                            <a:pathLst>
                              <a:path w="17780" h="398145">
                                <a:moveTo>
                                  <a:pt x="17271" y="0"/>
                                </a:moveTo>
                                <a:lnTo>
                                  <a:pt x="0" y="0"/>
                                </a:lnTo>
                                <a:lnTo>
                                  <a:pt x="0" y="397763"/>
                                </a:lnTo>
                                <a:lnTo>
                                  <a:pt x="17271" y="397763"/>
                                </a:lnTo>
                                <a:lnTo>
                                  <a:pt x="17271" y="0"/>
                                </a:lnTo>
                                <a:close/>
                              </a:path>
                            </a:pathLst>
                          </a:custGeom>
                          <a:solidFill>
                            <a:srgbClr val="000000"/>
                          </a:solidFill>
                        </wps:spPr>
                        <wps:bodyPr wrap="square" lIns="0" tIns="0" rIns="0" bIns="0" rtlCol="0">
                          <a:noAutofit/>
                        </wps:bodyPr>
                      </wps:wsp>
                      <wps:wsp>
                        <wps:cNvPr id="359" name="Graphic 359"/>
                        <wps:cNvSpPr/>
                        <wps:spPr>
                          <a:xfrm>
                            <a:off x="889" y="6751955"/>
                            <a:ext cx="17780" cy="398145"/>
                          </a:xfrm>
                          <a:custGeom>
                            <a:avLst/>
                            <a:gdLst/>
                            <a:ahLst/>
                            <a:cxnLst/>
                            <a:rect l="l" t="t" r="r" b="b"/>
                            <a:pathLst>
                              <a:path w="17780" h="398145">
                                <a:moveTo>
                                  <a:pt x="0" y="397763"/>
                                </a:moveTo>
                                <a:lnTo>
                                  <a:pt x="17271" y="397763"/>
                                </a:lnTo>
                                <a:lnTo>
                                  <a:pt x="17271" y="0"/>
                                </a:lnTo>
                                <a:lnTo>
                                  <a:pt x="0" y="0"/>
                                </a:lnTo>
                                <a:lnTo>
                                  <a:pt x="0" y="397763"/>
                                </a:lnTo>
                                <a:close/>
                              </a:path>
                            </a:pathLst>
                          </a:custGeom>
                          <a:ln w="1778">
                            <a:solidFill>
                              <a:srgbClr val="000000"/>
                            </a:solidFill>
                            <a:prstDash val="solid"/>
                          </a:ln>
                        </wps:spPr>
                        <wps:bodyPr wrap="square" lIns="0" tIns="0" rIns="0" bIns="0" rtlCol="0">
                          <a:noAutofit/>
                        </wps:bodyPr>
                      </wps:wsp>
                      <wps:wsp>
                        <wps:cNvPr id="360" name="Graphic 360"/>
                        <wps:cNvSpPr/>
                        <wps:spPr>
                          <a:xfrm>
                            <a:off x="69468" y="7149718"/>
                            <a:ext cx="102870" cy="398145"/>
                          </a:xfrm>
                          <a:custGeom>
                            <a:avLst/>
                            <a:gdLst/>
                            <a:ahLst/>
                            <a:cxnLst/>
                            <a:rect l="l" t="t" r="r" b="b"/>
                            <a:pathLst>
                              <a:path w="102870" h="398145">
                                <a:moveTo>
                                  <a:pt x="102870" y="0"/>
                                </a:moveTo>
                                <a:lnTo>
                                  <a:pt x="0" y="0"/>
                                </a:lnTo>
                                <a:lnTo>
                                  <a:pt x="0" y="397763"/>
                                </a:lnTo>
                                <a:lnTo>
                                  <a:pt x="102870" y="397763"/>
                                </a:lnTo>
                                <a:lnTo>
                                  <a:pt x="102870" y="0"/>
                                </a:lnTo>
                                <a:close/>
                              </a:path>
                            </a:pathLst>
                          </a:custGeom>
                          <a:solidFill>
                            <a:srgbClr val="000080"/>
                          </a:solidFill>
                        </wps:spPr>
                        <wps:bodyPr wrap="square" lIns="0" tIns="0" rIns="0" bIns="0" rtlCol="0">
                          <a:noAutofit/>
                        </wps:bodyPr>
                      </wps:wsp>
                      <wps:wsp>
                        <wps:cNvPr id="361" name="Graphic 361"/>
                        <wps:cNvSpPr/>
                        <wps:spPr>
                          <a:xfrm>
                            <a:off x="69468" y="7149718"/>
                            <a:ext cx="102870" cy="398145"/>
                          </a:xfrm>
                          <a:custGeom>
                            <a:avLst/>
                            <a:gdLst/>
                            <a:ahLst/>
                            <a:cxnLst/>
                            <a:rect l="l" t="t" r="r" b="b"/>
                            <a:pathLst>
                              <a:path w="102870" h="398145">
                                <a:moveTo>
                                  <a:pt x="0" y="397763"/>
                                </a:moveTo>
                                <a:lnTo>
                                  <a:pt x="102870" y="397763"/>
                                </a:lnTo>
                                <a:lnTo>
                                  <a:pt x="102870" y="0"/>
                                </a:lnTo>
                                <a:lnTo>
                                  <a:pt x="0" y="0"/>
                                </a:lnTo>
                                <a:lnTo>
                                  <a:pt x="0" y="397763"/>
                                </a:lnTo>
                                <a:close/>
                              </a:path>
                            </a:pathLst>
                          </a:custGeom>
                          <a:ln w="1778">
                            <a:solidFill>
                              <a:srgbClr val="000080"/>
                            </a:solidFill>
                            <a:prstDash val="solid"/>
                          </a:ln>
                        </wps:spPr>
                        <wps:bodyPr wrap="square" lIns="0" tIns="0" rIns="0" bIns="0" rtlCol="0">
                          <a:noAutofit/>
                        </wps:bodyPr>
                      </wps:wsp>
                      <wps:wsp>
                        <wps:cNvPr id="362" name="Graphic 362"/>
                        <wps:cNvSpPr/>
                        <wps:spPr>
                          <a:xfrm>
                            <a:off x="889" y="7149718"/>
                            <a:ext cx="17780" cy="398145"/>
                          </a:xfrm>
                          <a:custGeom>
                            <a:avLst/>
                            <a:gdLst/>
                            <a:ahLst/>
                            <a:cxnLst/>
                            <a:rect l="l" t="t" r="r" b="b"/>
                            <a:pathLst>
                              <a:path w="17780" h="398145">
                                <a:moveTo>
                                  <a:pt x="17271" y="0"/>
                                </a:moveTo>
                                <a:lnTo>
                                  <a:pt x="0" y="0"/>
                                </a:lnTo>
                                <a:lnTo>
                                  <a:pt x="0" y="397763"/>
                                </a:lnTo>
                                <a:lnTo>
                                  <a:pt x="17271" y="397763"/>
                                </a:lnTo>
                                <a:lnTo>
                                  <a:pt x="17271" y="0"/>
                                </a:lnTo>
                                <a:close/>
                              </a:path>
                            </a:pathLst>
                          </a:custGeom>
                          <a:solidFill>
                            <a:srgbClr val="000000"/>
                          </a:solidFill>
                        </wps:spPr>
                        <wps:bodyPr wrap="square" lIns="0" tIns="0" rIns="0" bIns="0" rtlCol="0">
                          <a:noAutofit/>
                        </wps:bodyPr>
                      </wps:wsp>
                      <wps:wsp>
                        <wps:cNvPr id="363" name="Graphic 363"/>
                        <wps:cNvSpPr/>
                        <wps:spPr>
                          <a:xfrm>
                            <a:off x="889" y="7149718"/>
                            <a:ext cx="17780" cy="398145"/>
                          </a:xfrm>
                          <a:custGeom>
                            <a:avLst/>
                            <a:gdLst/>
                            <a:ahLst/>
                            <a:cxnLst/>
                            <a:rect l="l" t="t" r="r" b="b"/>
                            <a:pathLst>
                              <a:path w="17780" h="398145">
                                <a:moveTo>
                                  <a:pt x="0" y="397763"/>
                                </a:moveTo>
                                <a:lnTo>
                                  <a:pt x="17271" y="397763"/>
                                </a:lnTo>
                                <a:lnTo>
                                  <a:pt x="17271" y="0"/>
                                </a:lnTo>
                                <a:lnTo>
                                  <a:pt x="0" y="0"/>
                                </a:lnTo>
                                <a:lnTo>
                                  <a:pt x="0" y="397763"/>
                                </a:lnTo>
                                <a:close/>
                              </a:path>
                            </a:pathLst>
                          </a:custGeom>
                          <a:ln w="1778">
                            <a:solidFill>
                              <a:srgbClr val="000000"/>
                            </a:solidFill>
                            <a:prstDash val="solid"/>
                          </a:ln>
                        </wps:spPr>
                        <wps:bodyPr wrap="square" lIns="0" tIns="0" rIns="0" bIns="0" rtlCol="0">
                          <a:noAutofit/>
                        </wps:bodyPr>
                      </wps:wsp>
                      <wps:wsp>
                        <wps:cNvPr id="364" name="Graphic 364"/>
                        <wps:cNvSpPr/>
                        <wps:spPr>
                          <a:xfrm>
                            <a:off x="69468" y="7547482"/>
                            <a:ext cx="102870" cy="398145"/>
                          </a:xfrm>
                          <a:custGeom>
                            <a:avLst/>
                            <a:gdLst/>
                            <a:ahLst/>
                            <a:cxnLst/>
                            <a:rect l="l" t="t" r="r" b="b"/>
                            <a:pathLst>
                              <a:path w="102870" h="398145">
                                <a:moveTo>
                                  <a:pt x="102870" y="0"/>
                                </a:moveTo>
                                <a:lnTo>
                                  <a:pt x="0" y="0"/>
                                </a:lnTo>
                                <a:lnTo>
                                  <a:pt x="0" y="397764"/>
                                </a:lnTo>
                                <a:lnTo>
                                  <a:pt x="102870" y="397764"/>
                                </a:lnTo>
                                <a:lnTo>
                                  <a:pt x="102870" y="0"/>
                                </a:lnTo>
                                <a:close/>
                              </a:path>
                            </a:pathLst>
                          </a:custGeom>
                          <a:solidFill>
                            <a:srgbClr val="000080"/>
                          </a:solidFill>
                        </wps:spPr>
                        <wps:bodyPr wrap="square" lIns="0" tIns="0" rIns="0" bIns="0" rtlCol="0">
                          <a:noAutofit/>
                        </wps:bodyPr>
                      </wps:wsp>
                      <wps:wsp>
                        <wps:cNvPr id="365" name="Graphic 365"/>
                        <wps:cNvSpPr/>
                        <wps:spPr>
                          <a:xfrm>
                            <a:off x="69468" y="7547482"/>
                            <a:ext cx="102870" cy="398145"/>
                          </a:xfrm>
                          <a:custGeom>
                            <a:avLst/>
                            <a:gdLst/>
                            <a:ahLst/>
                            <a:cxnLst/>
                            <a:rect l="l" t="t" r="r" b="b"/>
                            <a:pathLst>
                              <a:path w="102870" h="398145">
                                <a:moveTo>
                                  <a:pt x="0" y="397764"/>
                                </a:moveTo>
                                <a:lnTo>
                                  <a:pt x="102870" y="397764"/>
                                </a:lnTo>
                                <a:lnTo>
                                  <a:pt x="102870" y="0"/>
                                </a:lnTo>
                                <a:lnTo>
                                  <a:pt x="0" y="0"/>
                                </a:lnTo>
                                <a:lnTo>
                                  <a:pt x="0" y="397764"/>
                                </a:lnTo>
                                <a:close/>
                              </a:path>
                            </a:pathLst>
                          </a:custGeom>
                          <a:ln w="1778">
                            <a:solidFill>
                              <a:srgbClr val="000080"/>
                            </a:solidFill>
                            <a:prstDash val="solid"/>
                          </a:ln>
                        </wps:spPr>
                        <wps:bodyPr wrap="square" lIns="0" tIns="0" rIns="0" bIns="0" rtlCol="0">
                          <a:noAutofit/>
                        </wps:bodyPr>
                      </wps:wsp>
                      <wps:wsp>
                        <wps:cNvPr id="366" name="Graphic 366"/>
                        <wps:cNvSpPr/>
                        <wps:spPr>
                          <a:xfrm>
                            <a:off x="889" y="7547482"/>
                            <a:ext cx="17780" cy="398145"/>
                          </a:xfrm>
                          <a:custGeom>
                            <a:avLst/>
                            <a:gdLst/>
                            <a:ahLst/>
                            <a:cxnLst/>
                            <a:rect l="l" t="t" r="r" b="b"/>
                            <a:pathLst>
                              <a:path w="17780" h="398145">
                                <a:moveTo>
                                  <a:pt x="17271" y="0"/>
                                </a:moveTo>
                                <a:lnTo>
                                  <a:pt x="0" y="0"/>
                                </a:lnTo>
                                <a:lnTo>
                                  <a:pt x="0" y="397764"/>
                                </a:lnTo>
                                <a:lnTo>
                                  <a:pt x="17271" y="397764"/>
                                </a:lnTo>
                                <a:lnTo>
                                  <a:pt x="17271" y="0"/>
                                </a:lnTo>
                                <a:close/>
                              </a:path>
                            </a:pathLst>
                          </a:custGeom>
                          <a:solidFill>
                            <a:srgbClr val="000000"/>
                          </a:solidFill>
                        </wps:spPr>
                        <wps:bodyPr wrap="square" lIns="0" tIns="0" rIns="0" bIns="0" rtlCol="0">
                          <a:noAutofit/>
                        </wps:bodyPr>
                      </wps:wsp>
                      <wps:wsp>
                        <wps:cNvPr id="367" name="Graphic 367"/>
                        <wps:cNvSpPr/>
                        <wps:spPr>
                          <a:xfrm>
                            <a:off x="889" y="7547482"/>
                            <a:ext cx="17780" cy="398145"/>
                          </a:xfrm>
                          <a:custGeom>
                            <a:avLst/>
                            <a:gdLst/>
                            <a:ahLst/>
                            <a:cxnLst/>
                            <a:rect l="l" t="t" r="r" b="b"/>
                            <a:pathLst>
                              <a:path w="17780" h="398145">
                                <a:moveTo>
                                  <a:pt x="0" y="397764"/>
                                </a:moveTo>
                                <a:lnTo>
                                  <a:pt x="17271" y="397764"/>
                                </a:lnTo>
                                <a:lnTo>
                                  <a:pt x="17271" y="0"/>
                                </a:lnTo>
                                <a:lnTo>
                                  <a:pt x="0" y="0"/>
                                </a:lnTo>
                                <a:lnTo>
                                  <a:pt x="0" y="397764"/>
                                </a:lnTo>
                                <a:close/>
                              </a:path>
                            </a:pathLst>
                          </a:custGeom>
                          <a:ln w="1778">
                            <a:solidFill>
                              <a:srgbClr val="000000"/>
                            </a:solidFill>
                            <a:prstDash val="solid"/>
                          </a:ln>
                        </wps:spPr>
                        <wps:bodyPr wrap="square" lIns="0" tIns="0" rIns="0" bIns="0" rtlCol="0">
                          <a:noAutofit/>
                        </wps:bodyPr>
                      </wps:wsp>
                      <wps:wsp>
                        <wps:cNvPr id="368" name="Graphic 368"/>
                        <wps:cNvSpPr/>
                        <wps:spPr>
                          <a:xfrm>
                            <a:off x="69468" y="7945246"/>
                            <a:ext cx="102870" cy="398145"/>
                          </a:xfrm>
                          <a:custGeom>
                            <a:avLst/>
                            <a:gdLst/>
                            <a:ahLst/>
                            <a:cxnLst/>
                            <a:rect l="l" t="t" r="r" b="b"/>
                            <a:pathLst>
                              <a:path w="102870" h="398145">
                                <a:moveTo>
                                  <a:pt x="102870" y="0"/>
                                </a:moveTo>
                                <a:lnTo>
                                  <a:pt x="0" y="0"/>
                                </a:lnTo>
                                <a:lnTo>
                                  <a:pt x="0" y="397764"/>
                                </a:lnTo>
                                <a:lnTo>
                                  <a:pt x="102870" y="397764"/>
                                </a:lnTo>
                                <a:lnTo>
                                  <a:pt x="102870" y="0"/>
                                </a:lnTo>
                                <a:close/>
                              </a:path>
                            </a:pathLst>
                          </a:custGeom>
                          <a:solidFill>
                            <a:srgbClr val="000080"/>
                          </a:solidFill>
                        </wps:spPr>
                        <wps:bodyPr wrap="square" lIns="0" tIns="0" rIns="0" bIns="0" rtlCol="0">
                          <a:noAutofit/>
                        </wps:bodyPr>
                      </wps:wsp>
                      <wps:wsp>
                        <wps:cNvPr id="369" name="Graphic 369"/>
                        <wps:cNvSpPr/>
                        <wps:spPr>
                          <a:xfrm>
                            <a:off x="69468" y="7945246"/>
                            <a:ext cx="102870" cy="398145"/>
                          </a:xfrm>
                          <a:custGeom>
                            <a:avLst/>
                            <a:gdLst/>
                            <a:ahLst/>
                            <a:cxnLst/>
                            <a:rect l="l" t="t" r="r" b="b"/>
                            <a:pathLst>
                              <a:path w="102870" h="398145">
                                <a:moveTo>
                                  <a:pt x="0" y="397764"/>
                                </a:moveTo>
                                <a:lnTo>
                                  <a:pt x="102870" y="397764"/>
                                </a:lnTo>
                                <a:lnTo>
                                  <a:pt x="102870" y="0"/>
                                </a:lnTo>
                                <a:lnTo>
                                  <a:pt x="0" y="0"/>
                                </a:lnTo>
                                <a:lnTo>
                                  <a:pt x="0" y="397764"/>
                                </a:lnTo>
                                <a:close/>
                              </a:path>
                            </a:pathLst>
                          </a:custGeom>
                          <a:ln w="1778">
                            <a:solidFill>
                              <a:srgbClr val="000080"/>
                            </a:solidFill>
                            <a:prstDash val="solid"/>
                          </a:ln>
                        </wps:spPr>
                        <wps:bodyPr wrap="square" lIns="0" tIns="0" rIns="0" bIns="0" rtlCol="0">
                          <a:noAutofit/>
                        </wps:bodyPr>
                      </wps:wsp>
                      <wps:wsp>
                        <wps:cNvPr id="370" name="Graphic 370"/>
                        <wps:cNvSpPr/>
                        <wps:spPr>
                          <a:xfrm>
                            <a:off x="889" y="7945246"/>
                            <a:ext cx="17780" cy="398145"/>
                          </a:xfrm>
                          <a:custGeom>
                            <a:avLst/>
                            <a:gdLst/>
                            <a:ahLst/>
                            <a:cxnLst/>
                            <a:rect l="l" t="t" r="r" b="b"/>
                            <a:pathLst>
                              <a:path w="17780" h="398145">
                                <a:moveTo>
                                  <a:pt x="17271" y="0"/>
                                </a:moveTo>
                                <a:lnTo>
                                  <a:pt x="0" y="0"/>
                                </a:lnTo>
                                <a:lnTo>
                                  <a:pt x="0" y="397764"/>
                                </a:lnTo>
                                <a:lnTo>
                                  <a:pt x="17271" y="397764"/>
                                </a:lnTo>
                                <a:lnTo>
                                  <a:pt x="17271" y="0"/>
                                </a:lnTo>
                                <a:close/>
                              </a:path>
                            </a:pathLst>
                          </a:custGeom>
                          <a:solidFill>
                            <a:srgbClr val="000000"/>
                          </a:solidFill>
                        </wps:spPr>
                        <wps:bodyPr wrap="square" lIns="0" tIns="0" rIns="0" bIns="0" rtlCol="0">
                          <a:noAutofit/>
                        </wps:bodyPr>
                      </wps:wsp>
                      <wps:wsp>
                        <wps:cNvPr id="371" name="Graphic 371"/>
                        <wps:cNvSpPr/>
                        <wps:spPr>
                          <a:xfrm>
                            <a:off x="889" y="7945246"/>
                            <a:ext cx="17780" cy="398145"/>
                          </a:xfrm>
                          <a:custGeom>
                            <a:avLst/>
                            <a:gdLst/>
                            <a:ahLst/>
                            <a:cxnLst/>
                            <a:rect l="l" t="t" r="r" b="b"/>
                            <a:pathLst>
                              <a:path w="17780" h="398145">
                                <a:moveTo>
                                  <a:pt x="0" y="397764"/>
                                </a:moveTo>
                                <a:lnTo>
                                  <a:pt x="17271" y="397764"/>
                                </a:lnTo>
                                <a:lnTo>
                                  <a:pt x="17271" y="0"/>
                                </a:lnTo>
                                <a:lnTo>
                                  <a:pt x="0" y="0"/>
                                </a:lnTo>
                                <a:lnTo>
                                  <a:pt x="0" y="397764"/>
                                </a:lnTo>
                                <a:close/>
                              </a:path>
                            </a:pathLst>
                          </a:custGeom>
                          <a:ln w="1778">
                            <a:solidFill>
                              <a:srgbClr val="000000"/>
                            </a:solidFill>
                            <a:prstDash val="solid"/>
                          </a:ln>
                        </wps:spPr>
                        <wps:bodyPr wrap="square" lIns="0" tIns="0" rIns="0" bIns="0" rtlCol="0">
                          <a:noAutofit/>
                        </wps:bodyPr>
                      </wps:wsp>
                      <wps:wsp>
                        <wps:cNvPr id="372" name="Graphic 372"/>
                        <wps:cNvSpPr/>
                        <wps:spPr>
                          <a:xfrm>
                            <a:off x="69468" y="8343010"/>
                            <a:ext cx="102870" cy="398145"/>
                          </a:xfrm>
                          <a:custGeom>
                            <a:avLst/>
                            <a:gdLst/>
                            <a:ahLst/>
                            <a:cxnLst/>
                            <a:rect l="l" t="t" r="r" b="b"/>
                            <a:pathLst>
                              <a:path w="102870" h="398145">
                                <a:moveTo>
                                  <a:pt x="102870" y="0"/>
                                </a:moveTo>
                                <a:lnTo>
                                  <a:pt x="0" y="0"/>
                                </a:lnTo>
                                <a:lnTo>
                                  <a:pt x="0" y="398017"/>
                                </a:lnTo>
                                <a:lnTo>
                                  <a:pt x="102870" y="398017"/>
                                </a:lnTo>
                                <a:lnTo>
                                  <a:pt x="102870" y="0"/>
                                </a:lnTo>
                                <a:close/>
                              </a:path>
                            </a:pathLst>
                          </a:custGeom>
                          <a:solidFill>
                            <a:srgbClr val="000080"/>
                          </a:solidFill>
                        </wps:spPr>
                        <wps:bodyPr wrap="square" lIns="0" tIns="0" rIns="0" bIns="0" rtlCol="0">
                          <a:noAutofit/>
                        </wps:bodyPr>
                      </wps:wsp>
                      <wps:wsp>
                        <wps:cNvPr id="373" name="Graphic 373"/>
                        <wps:cNvSpPr/>
                        <wps:spPr>
                          <a:xfrm>
                            <a:off x="69468" y="8343010"/>
                            <a:ext cx="102870" cy="398145"/>
                          </a:xfrm>
                          <a:custGeom>
                            <a:avLst/>
                            <a:gdLst/>
                            <a:ahLst/>
                            <a:cxnLst/>
                            <a:rect l="l" t="t" r="r" b="b"/>
                            <a:pathLst>
                              <a:path w="102870" h="398145">
                                <a:moveTo>
                                  <a:pt x="0" y="398017"/>
                                </a:moveTo>
                                <a:lnTo>
                                  <a:pt x="102870" y="398017"/>
                                </a:lnTo>
                                <a:lnTo>
                                  <a:pt x="102870" y="0"/>
                                </a:lnTo>
                                <a:lnTo>
                                  <a:pt x="0" y="0"/>
                                </a:lnTo>
                                <a:lnTo>
                                  <a:pt x="0" y="398017"/>
                                </a:lnTo>
                                <a:close/>
                              </a:path>
                            </a:pathLst>
                          </a:custGeom>
                          <a:ln w="1777">
                            <a:solidFill>
                              <a:srgbClr val="000080"/>
                            </a:solidFill>
                            <a:prstDash val="solid"/>
                          </a:ln>
                        </wps:spPr>
                        <wps:bodyPr wrap="square" lIns="0" tIns="0" rIns="0" bIns="0" rtlCol="0">
                          <a:noAutofit/>
                        </wps:bodyPr>
                      </wps:wsp>
                      <wps:wsp>
                        <wps:cNvPr id="374" name="Graphic 374"/>
                        <wps:cNvSpPr/>
                        <wps:spPr>
                          <a:xfrm>
                            <a:off x="889" y="8343010"/>
                            <a:ext cx="17780" cy="398145"/>
                          </a:xfrm>
                          <a:custGeom>
                            <a:avLst/>
                            <a:gdLst/>
                            <a:ahLst/>
                            <a:cxnLst/>
                            <a:rect l="l" t="t" r="r" b="b"/>
                            <a:pathLst>
                              <a:path w="17780" h="398145">
                                <a:moveTo>
                                  <a:pt x="17271" y="0"/>
                                </a:moveTo>
                                <a:lnTo>
                                  <a:pt x="0" y="0"/>
                                </a:lnTo>
                                <a:lnTo>
                                  <a:pt x="0" y="398017"/>
                                </a:lnTo>
                                <a:lnTo>
                                  <a:pt x="17271" y="398017"/>
                                </a:lnTo>
                                <a:lnTo>
                                  <a:pt x="17271" y="0"/>
                                </a:lnTo>
                                <a:close/>
                              </a:path>
                            </a:pathLst>
                          </a:custGeom>
                          <a:solidFill>
                            <a:srgbClr val="000000"/>
                          </a:solidFill>
                        </wps:spPr>
                        <wps:bodyPr wrap="square" lIns="0" tIns="0" rIns="0" bIns="0" rtlCol="0">
                          <a:noAutofit/>
                        </wps:bodyPr>
                      </wps:wsp>
                      <wps:wsp>
                        <wps:cNvPr id="375" name="Graphic 375"/>
                        <wps:cNvSpPr/>
                        <wps:spPr>
                          <a:xfrm>
                            <a:off x="889" y="8343010"/>
                            <a:ext cx="17780" cy="398145"/>
                          </a:xfrm>
                          <a:custGeom>
                            <a:avLst/>
                            <a:gdLst/>
                            <a:ahLst/>
                            <a:cxnLst/>
                            <a:rect l="l" t="t" r="r" b="b"/>
                            <a:pathLst>
                              <a:path w="17780" h="398145">
                                <a:moveTo>
                                  <a:pt x="0" y="398017"/>
                                </a:moveTo>
                                <a:lnTo>
                                  <a:pt x="17271" y="398017"/>
                                </a:lnTo>
                                <a:lnTo>
                                  <a:pt x="17271" y="0"/>
                                </a:lnTo>
                                <a:lnTo>
                                  <a:pt x="0" y="0"/>
                                </a:lnTo>
                                <a:lnTo>
                                  <a:pt x="0" y="398017"/>
                                </a:lnTo>
                                <a:close/>
                              </a:path>
                            </a:pathLst>
                          </a:custGeom>
                          <a:ln w="1778">
                            <a:solidFill>
                              <a:srgbClr val="000000"/>
                            </a:solidFill>
                            <a:prstDash val="solid"/>
                          </a:ln>
                        </wps:spPr>
                        <wps:bodyPr wrap="square" lIns="0" tIns="0" rIns="0" bIns="0" rtlCol="0">
                          <a:noAutofit/>
                        </wps:bodyPr>
                      </wps:wsp>
                      <wps:wsp>
                        <wps:cNvPr id="376" name="Graphic 376"/>
                        <wps:cNvSpPr/>
                        <wps:spPr>
                          <a:xfrm>
                            <a:off x="69468" y="8741029"/>
                            <a:ext cx="102870" cy="398145"/>
                          </a:xfrm>
                          <a:custGeom>
                            <a:avLst/>
                            <a:gdLst/>
                            <a:ahLst/>
                            <a:cxnLst/>
                            <a:rect l="l" t="t" r="r" b="b"/>
                            <a:pathLst>
                              <a:path w="102870" h="398145">
                                <a:moveTo>
                                  <a:pt x="102870" y="0"/>
                                </a:moveTo>
                                <a:lnTo>
                                  <a:pt x="0" y="0"/>
                                </a:lnTo>
                                <a:lnTo>
                                  <a:pt x="0" y="397764"/>
                                </a:lnTo>
                                <a:lnTo>
                                  <a:pt x="102870" y="397764"/>
                                </a:lnTo>
                                <a:lnTo>
                                  <a:pt x="102870" y="0"/>
                                </a:lnTo>
                                <a:close/>
                              </a:path>
                            </a:pathLst>
                          </a:custGeom>
                          <a:solidFill>
                            <a:srgbClr val="000080"/>
                          </a:solidFill>
                        </wps:spPr>
                        <wps:bodyPr wrap="square" lIns="0" tIns="0" rIns="0" bIns="0" rtlCol="0">
                          <a:noAutofit/>
                        </wps:bodyPr>
                      </wps:wsp>
                      <wps:wsp>
                        <wps:cNvPr id="377" name="Graphic 377"/>
                        <wps:cNvSpPr/>
                        <wps:spPr>
                          <a:xfrm>
                            <a:off x="69468" y="8741029"/>
                            <a:ext cx="102870" cy="398145"/>
                          </a:xfrm>
                          <a:custGeom>
                            <a:avLst/>
                            <a:gdLst/>
                            <a:ahLst/>
                            <a:cxnLst/>
                            <a:rect l="l" t="t" r="r" b="b"/>
                            <a:pathLst>
                              <a:path w="102870" h="398145">
                                <a:moveTo>
                                  <a:pt x="0" y="397764"/>
                                </a:moveTo>
                                <a:lnTo>
                                  <a:pt x="102870" y="397764"/>
                                </a:lnTo>
                                <a:lnTo>
                                  <a:pt x="102870" y="0"/>
                                </a:lnTo>
                                <a:lnTo>
                                  <a:pt x="0" y="0"/>
                                </a:lnTo>
                                <a:lnTo>
                                  <a:pt x="0" y="397764"/>
                                </a:lnTo>
                                <a:close/>
                              </a:path>
                            </a:pathLst>
                          </a:custGeom>
                          <a:ln w="1778">
                            <a:solidFill>
                              <a:srgbClr val="000080"/>
                            </a:solidFill>
                            <a:prstDash val="solid"/>
                          </a:ln>
                        </wps:spPr>
                        <wps:bodyPr wrap="square" lIns="0" tIns="0" rIns="0" bIns="0" rtlCol="0">
                          <a:noAutofit/>
                        </wps:bodyPr>
                      </wps:wsp>
                      <wps:wsp>
                        <wps:cNvPr id="378" name="Graphic 378"/>
                        <wps:cNvSpPr/>
                        <wps:spPr>
                          <a:xfrm>
                            <a:off x="889" y="8741029"/>
                            <a:ext cx="17780" cy="398145"/>
                          </a:xfrm>
                          <a:custGeom>
                            <a:avLst/>
                            <a:gdLst/>
                            <a:ahLst/>
                            <a:cxnLst/>
                            <a:rect l="l" t="t" r="r" b="b"/>
                            <a:pathLst>
                              <a:path w="17780" h="398145">
                                <a:moveTo>
                                  <a:pt x="17271" y="0"/>
                                </a:moveTo>
                                <a:lnTo>
                                  <a:pt x="0" y="0"/>
                                </a:lnTo>
                                <a:lnTo>
                                  <a:pt x="0" y="397764"/>
                                </a:lnTo>
                                <a:lnTo>
                                  <a:pt x="17271" y="397764"/>
                                </a:lnTo>
                                <a:lnTo>
                                  <a:pt x="17271" y="0"/>
                                </a:lnTo>
                                <a:close/>
                              </a:path>
                            </a:pathLst>
                          </a:custGeom>
                          <a:solidFill>
                            <a:srgbClr val="000000"/>
                          </a:solidFill>
                        </wps:spPr>
                        <wps:bodyPr wrap="square" lIns="0" tIns="0" rIns="0" bIns="0" rtlCol="0">
                          <a:noAutofit/>
                        </wps:bodyPr>
                      </wps:wsp>
                      <wps:wsp>
                        <wps:cNvPr id="379" name="Graphic 379"/>
                        <wps:cNvSpPr/>
                        <wps:spPr>
                          <a:xfrm>
                            <a:off x="889" y="8741029"/>
                            <a:ext cx="17780" cy="398145"/>
                          </a:xfrm>
                          <a:custGeom>
                            <a:avLst/>
                            <a:gdLst/>
                            <a:ahLst/>
                            <a:cxnLst/>
                            <a:rect l="l" t="t" r="r" b="b"/>
                            <a:pathLst>
                              <a:path w="17780" h="398145">
                                <a:moveTo>
                                  <a:pt x="0" y="397764"/>
                                </a:moveTo>
                                <a:lnTo>
                                  <a:pt x="17271" y="397764"/>
                                </a:lnTo>
                                <a:lnTo>
                                  <a:pt x="17271" y="0"/>
                                </a:lnTo>
                                <a:lnTo>
                                  <a:pt x="0" y="0"/>
                                </a:lnTo>
                                <a:lnTo>
                                  <a:pt x="0" y="397764"/>
                                </a:lnTo>
                                <a:close/>
                              </a:path>
                            </a:pathLst>
                          </a:custGeom>
                          <a:ln w="1778">
                            <a:solidFill>
                              <a:srgbClr val="000000"/>
                            </a:solidFill>
                            <a:prstDash val="solid"/>
                          </a:ln>
                        </wps:spPr>
                        <wps:bodyPr wrap="square" lIns="0" tIns="0" rIns="0" bIns="0" rtlCol="0">
                          <a:noAutofit/>
                        </wps:bodyPr>
                      </wps:wsp>
                      <wps:wsp>
                        <wps:cNvPr id="380" name="Graphic 380"/>
                        <wps:cNvSpPr/>
                        <wps:spPr>
                          <a:xfrm>
                            <a:off x="69468" y="9138793"/>
                            <a:ext cx="102870" cy="398145"/>
                          </a:xfrm>
                          <a:custGeom>
                            <a:avLst/>
                            <a:gdLst/>
                            <a:ahLst/>
                            <a:cxnLst/>
                            <a:rect l="l" t="t" r="r" b="b"/>
                            <a:pathLst>
                              <a:path w="102870" h="398145">
                                <a:moveTo>
                                  <a:pt x="102870" y="0"/>
                                </a:moveTo>
                                <a:lnTo>
                                  <a:pt x="0" y="0"/>
                                </a:lnTo>
                                <a:lnTo>
                                  <a:pt x="0" y="397763"/>
                                </a:lnTo>
                                <a:lnTo>
                                  <a:pt x="102870" y="397763"/>
                                </a:lnTo>
                                <a:lnTo>
                                  <a:pt x="102870" y="0"/>
                                </a:lnTo>
                                <a:close/>
                              </a:path>
                            </a:pathLst>
                          </a:custGeom>
                          <a:solidFill>
                            <a:srgbClr val="000080"/>
                          </a:solidFill>
                        </wps:spPr>
                        <wps:bodyPr wrap="square" lIns="0" tIns="0" rIns="0" bIns="0" rtlCol="0">
                          <a:noAutofit/>
                        </wps:bodyPr>
                      </wps:wsp>
                      <wps:wsp>
                        <wps:cNvPr id="381" name="Graphic 381"/>
                        <wps:cNvSpPr/>
                        <wps:spPr>
                          <a:xfrm>
                            <a:off x="69468" y="9138793"/>
                            <a:ext cx="102870" cy="398145"/>
                          </a:xfrm>
                          <a:custGeom>
                            <a:avLst/>
                            <a:gdLst/>
                            <a:ahLst/>
                            <a:cxnLst/>
                            <a:rect l="l" t="t" r="r" b="b"/>
                            <a:pathLst>
                              <a:path w="102870" h="398145">
                                <a:moveTo>
                                  <a:pt x="0" y="397763"/>
                                </a:moveTo>
                                <a:lnTo>
                                  <a:pt x="102870" y="397763"/>
                                </a:lnTo>
                                <a:lnTo>
                                  <a:pt x="102870" y="0"/>
                                </a:lnTo>
                                <a:lnTo>
                                  <a:pt x="0" y="0"/>
                                </a:lnTo>
                                <a:lnTo>
                                  <a:pt x="0" y="397763"/>
                                </a:lnTo>
                                <a:close/>
                              </a:path>
                            </a:pathLst>
                          </a:custGeom>
                          <a:ln w="1778">
                            <a:solidFill>
                              <a:srgbClr val="000080"/>
                            </a:solidFill>
                            <a:prstDash val="solid"/>
                          </a:ln>
                        </wps:spPr>
                        <wps:bodyPr wrap="square" lIns="0" tIns="0" rIns="0" bIns="0" rtlCol="0">
                          <a:noAutofit/>
                        </wps:bodyPr>
                      </wps:wsp>
                      <wps:wsp>
                        <wps:cNvPr id="382" name="Graphic 382"/>
                        <wps:cNvSpPr/>
                        <wps:spPr>
                          <a:xfrm>
                            <a:off x="889" y="9138793"/>
                            <a:ext cx="17780" cy="398145"/>
                          </a:xfrm>
                          <a:custGeom>
                            <a:avLst/>
                            <a:gdLst/>
                            <a:ahLst/>
                            <a:cxnLst/>
                            <a:rect l="l" t="t" r="r" b="b"/>
                            <a:pathLst>
                              <a:path w="17780" h="398145">
                                <a:moveTo>
                                  <a:pt x="17271" y="0"/>
                                </a:moveTo>
                                <a:lnTo>
                                  <a:pt x="0" y="0"/>
                                </a:lnTo>
                                <a:lnTo>
                                  <a:pt x="0" y="397763"/>
                                </a:lnTo>
                                <a:lnTo>
                                  <a:pt x="17271" y="397763"/>
                                </a:lnTo>
                                <a:lnTo>
                                  <a:pt x="17271" y="0"/>
                                </a:lnTo>
                                <a:close/>
                              </a:path>
                            </a:pathLst>
                          </a:custGeom>
                          <a:solidFill>
                            <a:srgbClr val="000000"/>
                          </a:solidFill>
                        </wps:spPr>
                        <wps:bodyPr wrap="square" lIns="0" tIns="0" rIns="0" bIns="0" rtlCol="0">
                          <a:noAutofit/>
                        </wps:bodyPr>
                      </wps:wsp>
                      <wps:wsp>
                        <wps:cNvPr id="383" name="Graphic 383"/>
                        <wps:cNvSpPr/>
                        <wps:spPr>
                          <a:xfrm>
                            <a:off x="889" y="9138793"/>
                            <a:ext cx="17780" cy="398145"/>
                          </a:xfrm>
                          <a:custGeom>
                            <a:avLst/>
                            <a:gdLst/>
                            <a:ahLst/>
                            <a:cxnLst/>
                            <a:rect l="l" t="t" r="r" b="b"/>
                            <a:pathLst>
                              <a:path w="17780" h="398145">
                                <a:moveTo>
                                  <a:pt x="0" y="397763"/>
                                </a:moveTo>
                                <a:lnTo>
                                  <a:pt x="17271" y="397763"/>
                                </a:lnTo>
                                <a:lnTo>
                                  <a:pt x="17271" y="0"/>
                                </a:lnTo>
                                <a:lnTo>
                                  <a:pt x="0" y="0"/>
                                </a:lnTo>
                                <a:lnTo>
                                  <a:pt x="0" y="397763"/>
                                </a:lnTo>
                                <a:close/>
                              </a:path>
                            </a:pathLst>
                          </a:custGeom>
                          <a:ln w="1778">
                            <a:solidFill>
                              <a:srgbClr val="000000"/>
                            </a:solidFill>
                            <a:prstDash val="solid"/>
                          </a:ln>
                        </wps:spPr>
                        <wps:bodyPr wrap="square" lIns="0" tIns="0" rIns="0" bIns="0" rtlCol="0">
                          <a:noAutofit/>
                        </wps:bodyPr>
                      </wps:wsp>
                      <wps:wsp>
                        <wps:cNvPr id="384" name="Graphic 384"/>
                        <wps:cNvSpPr/>
                        <wps:spPr>
                          <a:xfrm>
                            <a:off x="69468" y="9536556"/>
                            <a:ext cx="102870" cy="398145"/>
                          </a:xfrm>
                          <a:custGeom>
                            <a:avLst/>
                            <a:gdLst/>
                            <a:ahLst/>
                            <a:cxnLst/>
                            <a:rect l="l" t="t" r="r" b="b"/>
                            <a:pathLst>
                              <a:path w="102870" h="398145">
                                <a:moveTo>
                                  <a:pt x="102870" y="0"/>
                                </a:moveTo>
                                <a:lnTo>
                                  <a:pt x="0" y="0"/>
                                </a:lnTo>
                                <a:lnTo>
                                  <a:pt x="0" y="397763"/>
                                </a:lnTo>
                                <a:lnTo>
                                  <a:pt x="102870" y="397763"/>
                                </a:lnTo>
                                <a:lnTo>
                                  <a:pt x="102870" y="0"/>
                                </a:lnTo>
                                <a:close/>
                              </a:path>
                            </a:pathLst>
                          </a:custGeom>
                          <a:solidFill>
                            <a:srgbClr val="000080"/>
                          </a:solidFill>
                        </wps:spPr>
                        <wps:bodyPr wrap="square" lIns="0" tIns="0" rIns="0" bIns="0" rtlCol="0">
                          <a:noAutofit/>
                        </wps:bodyPr>
                      </wps:wsp>
                      <wps:wsp>
                        <wps:cNvPr id="385" name="Graphic 385"/>
                        <wps:cNvSpPr/>
                        <wps:spPr>
                          <a:xfrm>
                            <a:off x="69468" y="9536556"/>
                            <a:ext cx="102870" cy="398145"/>
                          </a:xfrm>
                          <a:custGeom>
                            <a:avLst/>
                            <a:gdLst/>
                            <a:ahLst/>
                            <a:cxnLst/>
                            <a:rect l="l" t="t" r="r" b="b"/>
                            <a:pathLst>
                              <a:path w="102870" h="398145">
                                <a:moveTo>
                                  <a:pt x="0" y="397763"/>
                                </a:moveTo>
                                <a:lnTo>
                                  <a:pt x="102870" y="397763"/>
                                </a:lnTo>
                                <a:lnTo>
                                  <a:pt x="102870" y="0"/>
                                </a:lnTo>
                                <a:lnTo>
                                  <a:pt x="0" y="0"/>
                                </a:lnTo>
                                <a:lnTo>
                                  <a:pt x="0" y="397763"/>
                                </a:lnTo>
                                <a:close/>
                              </a:path>
                            </a:pathLst>
                          </a:custGeom>
                          <a:ln w="1778">
                            <a:solidFill>
                              <a:srgbClr val="000080"/>
                            </a:solidFill>
                            <a:prstDash val="solid"/>
                          </a:ln>
                        </wps:spPr>
                        <wps:bodyPr wrap="square" lIns="0" tIns="0" rIns="0" bIns="0" rtlCol="0">
                          <a:noAutofit/>
                        </wps:bodyPr>
                      </wps:wsp>
                      <wps:wsp>
                        <wps:cNvPr id="386" name="Graphic 386"/>
                        <wps:cNvSpPr/>
                        <wps:spPr>
                          <a:xfrm>
                            <a:off x="889" y="9536556"/>
                            <a:ext cx="17780" cy="398145"/>
                          </a:xfrm>
                          <a:custGeom>
                            <a:avLst/>
                            <a:gdLst/>
                            <a:ahLst/>
                            <a:cxnLst/>
                            <a:rect l="l" t="t" r="r" b="b"/>
                            <a:pathLst>
                              <a:path w="17780" h="398145">
                                <a:moveTo>
                                  <a:pt x="17271" y="0"/>
                                </a:moveTo>
                                <a:lnTo>
                                  <a:pt x="0" y="0"/>
                                </a:lnTo>
                                <a:lnTo>
                                  <a:pt x="0" y="397763"/>
                                </a:lnTo>
                                <a:lnTo>
                                  <a:pt x="17271" y="397763"/>
                                </a:lnTo>
                                <a:lnTo>
                                  <a:pt x="17271" y="0"/>
                                </a:lnTo>
                                <a:close/>
                              </a:path>
                            </a:pathLst>
                          </a:custGeom>
                          <a:solidFill>
                            <a:srgbClr val="000000"/>
                          </a:solidFill>
                        </wps:spPr>
                        <wps:bodyPr wrap="square" lIns="0" tIns="0" rIns="0" bIns="0" rtlCol="0">
                          <a:noAutofit/>
                        </wps:bodyPr>
                      </wps:wsp>
                      <wps:wsp>
                        <wps:cNvPr id="387" name="Graphic 387"/>
                        <wps:cNvSpPr/>
                        <wps:spPr>
                          <a:xfrm>
                            <a:off x="889" y="9536556"/>
                            <a:ext cx="17780" cy="398145"/>
                          </a:xfrm>
                          <a:custGeom>
                            <a:avLst/>
                            <a:gdLst/>
                            <a:ahLst/>
                            <a:cxnLst/>
                            <a:rect l="l" t="t" r="r" b="b"/>
                            <a:pathLst>
                              <a:path w="17780" h="398145">
                                <a:moveTo>
                                  <a:pt x="0" y="397763"/>
                                </a:moveTo>
                                <a:lnTo>
                                  <a:pt x="17271" y="397763"/>
                                </a:lnTo>
                                <a:lnTo>
                                  <a:pt x="17271" y="0"/>
                                </a:lnTo>
                                <a:lnTo>
                                  <a:pt x="0" y="0"/>
                                </a:lnTo>
                                <a:lnTo>
                                  <a:pt x="0" y="397763"/>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0pt;margin-top:3.9pt;height:813.25pt;width:523.6pt;mso-position-horizontal-relative:page;mso-position-vertical-relative:page;z-index:-251657216;mso-width-relative:page;mso-height-relative:page;" coordsize="6649720,10328275" o:gfxdata="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">
                <o:lock v:ext="edit" aspectratio="f"/>
                <v:shape id="Graphic 4" o:spid="_x0000_s1026" o:spt="100" style="position:absolute;left:69468;top:9934320;height:324485;width:102870;" fillcolor="#000080" filled="t" stroked="f" coordsize="102870,324485" o:gfxdata="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1h6v65AAAA2gAA&#10;AA8AAAAAAAAAAQAgAAAAIgAAAGRycy9kb3ducmV2LnhtbFBLAQIUABQAAAAIAIdO4kAzLwWeOwAA&#10;ADkAAAAQAAAAAAAAAAEAIAAAAAgBAABkcnMvc2hhcGV4bWwueG1sUEsFBgAAAAAGAAYAWwEAALID&#10;AAAAAA==&#10;" path="m102870,0l0,0,0,324358,102870,324358,102870,0xe">
                  <v:fill on="t" focussize="0,0"/>
                  <v:stroke on="f"/>
                  <v:imagedata o:title=""/>
                  <o:lock v:ext="edit" aspectratio="f"/>
                  <v:textbox inset="0mm,0mm,0mm,0mm"/>
                </v:shape>
                <v:shape id="Graphic 5" o:spid="_x0000_s1026" o:spt="100" style="position:absolute;left:69468;top:9934320;height:324485;width:102870;" filled="f" stroked="t" coordsize="102870,324485" o:gfxdata="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QfM2/&#10;AAAA2gAAAA8AAAAAAAAAAQAgAAAAIgAAAGRycy9kb3ducmV2LnhtbFBLAQIUABQAAAAIAIdO4kAz&#10;LwWeOwAAADkAAAAQAAAAAAAAAAEAIAAAAA4BAABkcnMvc2hhcGV4bWwueG1sUEsFBgAAAAAGAAYA&#10;WwEAALgDAAAAAA==&#10;" path="m0,324358l102870,324358,102870,0,0,0,0,324358xe">
                  <v:fill on="f" focussize="0,0"/>
                  <v:stroke weight="0.14pt" color="#000080" joinstyle="round"/>
                  <v:imagedata o:title=""/>
                  <o:lock v:ext="edit" aspectratio="f"/>
                  <v:textbox inset="0mm,0mm,0mm,0mm"/>
                </v:shape>
                <v:shape id="Graphic 6" o:spid="_x0000_s1026" o:spt="100" style="position:absolute;left:69468;top:10157079;height:101600;width:325755;" fillcolor="#000080" filled="t" stroked="f" coordsize="325755,101600" o:gfxdata="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haNr4A&#10;AADaAAAADwAAAAAAAAABACAAAAAiAAAAZHJzL2Rvd25yZXYueG1sUEsBAhQAFAAAAAgAh07iQDMv&#10;BZ47AAAAOQAAABAAAAAAAAAAAQAgAAAADQEAAGRycy9zaGFwZXhtbC54bWxQSwUGAAAAAAYABgBb&#10;AQAAtwMAAAAA&#10;" path="m325628,0l0,0,0,101600,325628,101600,325628,0xe">
                  <v:fill on="t" focussize="0,0"/>
                  <v:stroke on="f"/>
                  <v:imagedata o:title=""/>
                  <o:lock v:ext="edit" aspectratio="f"/>
                  <v:textbox inset="0mm,0mm,0mm,0mm"/>
                </v:shape>
                <v:shape id="Graphic 7" o:spid="_x0000_s1026" o:spt="100" style="position:absolute;left:69468;top:10157079;height:101600;width:325755;" filled="f" stroked="t" coordsize="325755,101600" o:gfxdata="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Q44r4A&#10;AADaAAAADwAAAAAAAAABACAAAAAiAAAAZHJzL2Rvd25yZXYueG1sUEsBAhQAFAAAAAgAh07iQDMv&#10;BZ47AAAAOQAAABAAAAAAAAAAAQAgAAAADQEAAGRycy9zaGFwZXhtbC54bWxQSwUGAAAAAAYABgBb&#10;AQAAtwMAAAAA&#10;" path="m0,101600l325628,101600,325628,0,0,0,0,101600xe">
                  <v:fill on="f" focussize="0,0"/>
                  <v:stroke weight="0.14pt" color="#000080" joinstyle="round"/>
                  <v:imagedata o:title=""/>
                  <o:lock v:ext="edit" aspectratio="f"/>
                  <v:textbox inset="0mm,0mm,0mm,0mm"/>
                </v:shape>
                <v:shape id="Graphic 8" o:spid="_x0000_s1026" o:spt="100" style="position:absolute;left:889;top:9934320;height:67310;width:17780;" fillcolor="#000000" filled="t" stroked="f" coordsize="17780,67310" o:gfxdata="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d64/ugAAANoA&#10;AAAPAAAAAAAAAAEAIAAAACIAAABkcnMvZG93bnJldi54bWxQSwECFAAUAAAACACHTuJAMy8FnjsA&#10;AAA5AAAAEAAAAAAAAAABACAAAAAJAQAAZHJzL3NoYXBleG1sLnhtbFBLBQYAAAAABgAGAFsBAACz&#10;AwAAAAA=&#10;" path="m17271,0l0,0,0,67310,17271,67310,17271,0xe">
                  <v:fill on="t" focussize="0,0"/>
                  <v:stroke on="f"/>
                  <v:imagedata o:title=""/>
                  <o:lock v:ext="edit" aspectratio="f"/>
                  <v:textbox inset="0mm,0mm,0mm,0mm"/>
                </v:shape>
                <v:shape id="Graphic 9" o:spid="_x0000_s1026" o:spt="100" style="position:absolute;left:889;top:9934320;height:67310;width:17780;" filled="f" stroked="t" coordsize="17780,67310" o:gfxdata="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5jY0bgAAADaAAAA&#10;DwAAAAAAAAABACAAAAAiAAAAZHJzL2Rvd25yZXYueG1sUEsBAhQAFAAAAAgAh07iQDMvBZ47AAAA&#10;OQAAABAAAAAAAAAAAQAgAAAABwEAAGRycy9zaGFwZXhtbC54bWxQSwUGAAAAAAYABgBbAQAAsQMA&#10;AAAA&#10;" path="m0,67310l17271,67310,17271,0,0,0,0,67310xe">
                  <v:fill on="f" focussize="0,0"/>
                  <v:stroke weight="0.14pt" color="#000000" joinstyle="round"/>
                  <v:imagedata o:title=""/>
                  <o:lock v:ext="edit" aspectratio="f"/>
                  <v:textbox inset="0mm,0mm,0mm,0mm"/>
                </v:shape>
                <v:shape id="Graphic 10" o:spid="_x0000_s1026" o:spt="100" style="position:absolute;left:889;top:9985629;height:16510;width:240029;" fillcolor="#000000" filled="t" stroked="f" coordsize="240029,16510" o:gfxdata="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01r4A&#10;AADbAAAADwAAAAAAAAABACAAAAAiAAAAZHJzL2Rvd25yZXYueG1sUEsBAhQAFAAAAAgAh07iQDMv&#10;BZ47AAAAOQAAABAAAAAAAAAAAQAgAAAADQEAAGRycy9zaGFwZXhtbC54bWxQSwUGAAAAAAYABgBb&#10;AQAAtwMAAAAA&#10;" path="m240029,0l0,0,0,16002,240029,16002,240029,0xe">
                  <v:fill on="t" focussize="0,0"/>
                  <v:stroke on="f"/>
                  <v:imagedata o:title=""/>
                  <o:lock v:ext="edit" aspectratio="f"/>
                  <v:textbox inset="0mm,0mm,0mm,0mm"/>
                </v:shape>
                <v:shape id="Graphic 11" o:spid="_x0000_s1026" o:spt="100" style="position:absolute;left:889;top:9985629;height:16510;width:240029;" filled="f" stroked="t" coordsize="240029,16510" o:gfxdata="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toOECtwAAANsAAAAP&#10;AAAAAAAAAAEAIAAAACIAAABkcnMvZG93bnJldi54bWxQSwECFAAUAAAACACHTuJAMy8FnjsAAAA5&#10;AAAAEAAAAAAAAAABACAAAAAGAQAAZHJzL3NoYXBleG1sLnhtbFBLBQYAAAAABgAGAFsBAACwAwAA&#10;AAA=&#10;" path="m0,16002l240029,16002,240029,0,0,0,0,16002xe">
                  <v:fill on="f" focussize="0,0"/>
                  <v:stroke weight="0.14pt" color="#000000" joinstyle="round"/>
                  <v:imagedata o:title=""/>
                  <o:lock v:ext="edit" aspectratio="f"/>
                  <v:textbox inset="0mm,0mm,0mm,0mm"/>
                </v:shape>
                <v:shape id="Graphic 12" o:spid="_x0000_s1026" o:spt="100" style="position:absolute;left:240918;top:9985629;height:341630;width:17145;" fillcolor="#000000" filled="t" stroked="f" coordsize="17145,341630" o:gfxdata="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TsZa8AAAA&#10;2wAAAA8AAAAAAAAAAQAgAAAAIgAAAGRycy9kb3ducmV2LnhtbFBLAQIUABQAAAAIAIdO4kAzLwWe&#10;OwAAADkAAAAQAAAAAAAAAAEAIAAAAAsBAABkcnMvc2hhcGV4bWwueG1sUEsFBgAAAAAGAAYAWwEA&#10;ALUDAAAAAA==&#10;" path="m17018,0l0,0,0,341376,17018,341376,17018,0xe">
                  <v:fill on="t" focussize="0,0"/>
                  <v:stroke on="f"/>
                  <v:imagedata o:title=""/>
                  <o:lock v:ext="edit" aspectratio="f"/>
                  <v:textbox inset="0mm,0mm,0mm,0mm"/>
                </v:shape>
                <v:shape id="Graphic 13" o:spid="_x0000_s1026" o:spt="100" style="position:absolute;left:240918;top:9985629;height:341630;width:17145;" filled="f" stroked="t" coordsize="17145,341630" o:gfxdata="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4/dSrsAAADb&#10;AAAADwAAAAAAAAABACAAAAAiAAAAZHJzL2Rvd25yZXYueG1sUEsBAhQAFAAAAAgAh07iQDMvBZ47&#10;AAAAOQAAABAAAAAAAAAAAQAgAAAACgEAAGRycy9zaGFwZXhtbC54bWxQSwUGAAAAAAYABgBbAQAA&#10;tAMAAAAA&#10;" path="m0,341376l17018,341376,17018,0,0,0,0,341376xe">
                  <v:fill on="f" focussize="0,0"/>
                  <v:stroke weight="0.13992125984252pt" color="#000000" joinstyle="round"/>
                  <v:imagedata o:title=""/>
                  <o:lock v:ext="edit" aspectratio="f"/>
                  <v:textbox inset="0mm,0mm,0mm,0mm"/>
                </v:shape>
                <v:shape id="Graphic 14" o:spid="_x0000_s1026" o:spt="100" style="position:absolute;left:889;top:10311256;height:15875;width:240029;" fillcolor="#000000" filled="t" stroked="f" coordsize="240029,15875" o:gfxdata="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trcrsAAADb&#10;AAAADwAAAAAAAAABACAAAAAiAAAAZHJzL2Rvd25yZXYueG1sUEsBAhQAFAAAAAgAh07iQDMvBZ47&#10;AAAAOQAAABAAAAAAAAAAAQAgAAAACgEAAGRycy9zaGFwZXhtbC54bWxQSwUGAAAAAAYABgBbAQAA&#10;tAMAAAAA&#10;" path="m240029,0l0,0,0,15747,240029,15747,240029,0xe">
                  <v:fill on="t" focussize="0,0"/>
                  <v:stroke on="f"/>
                  <v:imagedata o:title=""/>
                  <o:lock v:ext="edit" aspectratio="f"/>
                  <v:textbox inset="0mm,0mm,0mm,0mm"/>
                </v:shape>
                <v:shape id="Graphic 15" o:spid="_x0000_s1026" o:spt="100" style="position:absolute;left:889;top:10311256;height:15875;width:240029;" filled="f" stroked="t" coordsize="240029,15875" o:gfxdata="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qNm7sAAADb&#10;AAAADwAAAAAAAAABACAAAAAiAAAAZHJzL2Rvd25yZXYueG1sUEsBAhQAFAAAAAgAh07iQDMvBZ47&#10;AAAAOQAAABAAAAAAAAAAAQAgAAAACgEAAGRycy9zaGFwZXhtbC54bWxQSwUGAAAAAAYABgBbAQAA&#10;tAMAAAAA&#10;" path="m0,15747l240029,15747,240029,0,0,0,0,15747xe">
                  <v:fill on="f" focussize="0,0"/>
                  <v:stroke weight="0.14pt" color="#000000" joinstyle="round"/>
                  <v:imagedata o:title=""/>
                  <o:lock v:ext="edit" aspectratio="f"/>
                  <v:textbox inset="0mm,0mm,0mm,0mm"/>
                </v:shape>
                <v:shape id="Graphic 16" o:spid="_x0000_s1026" o:spt="100" style="position:absolute;left:889;top:10071227;height:255904;width:17780;" fillcolor="#000000" filled="t" stroked="f" coordsize="17780,255904" o:gfxdata="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xi+fb4A&#10;AADbAAAADwAAAAAAAAABACAAAAAiAAAAZHJzL2Rvd25yZXYueG1sUEsBAhQAFAAAAAgAh07iQDMv&#10;BZ47AAAAOQAAABAAAAAAAAAAAQAgAAAADQEAAGRycy9zaGFwZXhtbC54bWxQSwUGAAAAAAYABgBb&#10;AQAAtwMAAAAA&#10;" path="m17271,0l0,0,0,255778,17271,255778,17271,0xe">
                  <v:fill on="t" focussize="0,0"/>
                  <v:stroke on="f"/>
                  <v:imagedata o:title=""/>
                  <o:lock v:ext="edit" aspectratio="f"/>
                  <v:textbox inset="0mm,0mm,0mm,0mm"/>
                </v:shape>
                <v:shape id="Graphic 17" o:spid="_x0000_s1026" o:spt="100" style="position:absolute;left:889;top:10071227;height:255904;width:17780;" filled="f" stroked="t" coordsize="17780,255904" o:gfxdata="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63Xl7sAAADb&#10;AAAADwAAAAAAAAABACAAAAAiAAAAZHJzL2Rvd25yZXYueG1sUEsBAhQAFAAAAAgAh07iQDMvBZ47&#10;AAAAOQAAABAAAAAAAAAAAQAgAAAACgEAAGRycy9zaGFwZXhtbC54bWxQSwUGAAAAAAYABgBbAQAA&#10;tAMAAAAA&#10;" path="m0,255778l17271,255778,17271,0,0,0,0,255778xe">
                  <v:fill on="f" focussize="0,0"/>
                  <v:stroke weight="0.14pt" color="#000000" joinstyle="round"/>
                  <v:imagedata o:title=""/>
                  <o:lock v:ext="edit" aspectratio="f"/>
                  <v:textbox inset="0mm,0mm,0mm,0mm"/>
                </v:shape>
                <v:shape id="Graphic 18" o:spid="_x0000_s1026" o:spt="100" style="position:absolute;left:889;top:10071227;height:16510;width:325755;" fillcolor="#000000" filled="t" stroked="f" coordsize="325755,16510" o:gfxdata="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bk28AAAA&#10;2wAAAA8AAAAAAAAAAQAgAAAAIgAAAGRycy9kb3ducmV2LnhtbFBLAQIUABQAAAAIAIdO4kAzLwWe&#10;OwAAADkAAAAQAAAAAAAAAAEAIAAAAAsBAABkcnMvc2hhcGV4bWwueG1sUEsFBgAAAAAGAAYAWwEA&#10;ALUDAAAAAA==&#10;" path="m325628,0l0,0,0,16002,325628,16002,325628,0xe">
                  <v:fill on="t" focussize="0,0"/>
                  <v:stroke on="f"/>
                  <v:imagedata o:title=""/>
                  <o:lock v:ext="edit" aspectratio="f"/>
                  <v:textbox inset="0mm,0mm,0mm,0mm"/>
                </v:shape>
                <v:shape id="Graphic 19" o:spid="_x0000_s1026" o:spt="100" style="position:absolute;left:889;top:10071227;height:16510;width:325755;" filled="f" stroked="t" coordsize="325755,16510" o:gfxdata="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AEp8LsAAADb&#10;AAAADwAAAAAAAAABACAAAAAiAAAAZHJzL2Rvd25yZXYueG1sUEsBAhQAFAAAAAgAh07iQDMvBZ47&#10;AAAAOQAAABAAAAAAAAAAAQAgAAAACgEAAGRycy9zaGFwZXhtbC54bWxQSwUGAAAAAAYABgBbAQAA&#10;tAMAAAAA&#10;" path="m0,16002l325628,16002,325628,0,0,0,0,16002xe">
                  <v:fill on="f" focussize="0,0"/>
                  <v:stroke weight="0.14pt" color="#000000" joinstyle="round"/>
                  <v:imagedata o:title=""/>
                  <o:lock v:ext="edit" aspectratio="f"/>
                  <v:textbox inset="0mm,0mm,0mm,0mm"/>
                </v:shape>
                <v:shape id="Graphic 20" o:spid="_x0000_s1026" o:spt="100" style="position:absolute;left:309245;top:10071227;height:255904;width:17780;" fillcolor="#000000" filled="t" stroked="f" coordsize="17780,255904" o:gfxdata="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dFJL7sAAADb&#10;AAAADwAAAAAAAAABACAAAAAiAAAAZHJzL2Rvd25yZXYueG1sUEsBAhQAFAAAAAgAh07iQDMvBZ47&#10;AAAAOQAAABAAAAAAAAAAAQAgAAAACgEAAGRycy9zaGFwZXhtbC54bWxQSwUGAAAAAAYABgBbAQAA&#10;tAMAAAAA&#10;" path="m17271,0l0,0,0,255778,17271,255778,17271,0xe">
                  <v:fill on="t" focussize="0,0"/>
                  <v:stroke on="f"/>
                  <v:imagedata o:title=""/>
                  <o:lock v:ext="edit" aspectratio="f"/>
                  <v:textbox inset="0mm,0mm,0mm,0mm"/>
                </v:shape>
                <v:shape id="Graphic 21" o:spid="_x0000_s1026" o:spt="100" style="position:absolute;left:309245;top:10071227;height:255904;width:17780;" filled="f" stroked="t" coordsize="17780,255904" o:gfxdata="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ZCDFvQAA&#10;ANsAAAAPAAAAAAAAAAEAIAAAACIAAABkcnMvZG93bnJldi54bWxQSwECFAAUAAAACACHTuJAMy8F&#10;njsAAAA5AAAAEAAAAAAAAAABACAAAAAMAQAAZHJzL3NoYXBleG1sLnhtbFBLBQYAAAAABgAGAFsB&#10;AAC2AwAAAAA=&#10;" path="m0,255778l17271,255778,17271,0,0,0,0,255778xe">
                  <v:fill on="f" focussize="0,0"/>
                  <v:stroke weight="0.14pt" color="#000000" joinstyle="round"/>
                  <v:imagedata o:title=""/>
                  <o:lock v:ext="edit" aspectratio="f"/>
                  <v:textbox inset="0mm,0mm,0mm,0mm"/>
                </v:shape>
                <v:shape id="Graphic 22" o:spid="_x0000_s1026" o:spt="100" style="position:absolute;left:309245;top:10311256;height:15875;width:86360;" fillcolor="#000000" filled="t" stroked="f" coordsize="86360,15875" o:gfxdata="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5jCQvQAA&#10;ANsAAAAPAAAAAAAAAAEAIAAAACIAAABkcnMvZG93bnJldi54bWxQSwECFAAUAAAACACHTuJAMy8F&#10;njsAAAA5AAAAEAAAAAAAAAABACAAAAAMAQAAZHJzL3NoYXBleG1sLnhtbFBLBQYAAAAABgAGAFsB&#10;AAC2AwAAAAA=&#10;" path="m85852,0l0,0,0,15747,85852,15747,85852,0xe">
                  <v:fill on="t" focussize="0,0"/>
                  <v:stroke on="f"/>
                  <v:imagedata o:title=""/>
                  <o:lock v:ext="edit" aspectratio="f"/>
                  <v:textbox inset="0mm,0mm,0mm,0mm"/>
                </v:shape>
                <v:shape id="Graphic 23" o:spid="_x0000_s1026" o:spt="100" style="position:absolute;left:309245;top:10311256;height:15875;width:86360;" filled="f" stroked="t" coordsize="86360,15875" o:gfxdata="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CfMXvQAA&#10;ANsAAAAPAAAAAAAAAAEAIAAAACIAAABkcnMvZG93bnJldi54bWxQSwECFAAUAAAACACHTuJAMy8F&#10;njsAAAA5AAAAEAAAAAAAAAABACAAAAAMAQAAZHJzL3NoYXBleG1sLnhtbFBLBQYAAAAABgAGAFsB&#10;AAC2AwAAAAA=&#10;" path="m0,15747l85852,15747,85852,0,0,0,0,15747xe">
                  <v:fill on="f" focussize="0,0"/>
                  <v:stroke weight="0.14pt" color="#000000" joinstyle="round"/>
                  <v:imagedata o:title=""/>
                  <o:lock v:ext="edit" aspectratio="f"/>
                  <v:textbox inset="0mm,0mm,0mm,0mm"/>
                </v:shape>
                <v:shape id="Graphic 24" o:spid="_x0000_s1026" o:spt="100" style="position:absolute;left:69468;top:69468;height:101600;width:325755;" fillcolor="#000080" filled="t" stroked="f" coordsize="325755,101600" o:gfxdata="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YDML4A&#10;AADbAAAADwAAAAAAAAABACAAAAAiAAAAZHJzL2Rvd25yZXYueG1sUEsBAhQAFAAAAAgAh07iQDMv&#10;BZ47AAAAOQAAABAAAAAAAAAAAQAgAAAADQEAAGRycy9zaGFwZXhtbC54bWxQSwUGAAAAAAYABgBb&#10;AQAAtwMAAAAA&#10;" path="m325628,0l0,0,0,101600,325628,101600,325628,0xe">
                  <v:fill on="t" focussize="0,0"/>
                  <v:stroke on="f"/>
                  <v:imagedata o:title=""/>
                  <o:lock v:ext="edit" aspectratio="f"/>
                  <v:textbox inset="0mm,0mm,0mm,0mm"/>
                </v:shape>
                <v:shape id="Graphic 25" o:spid="_x0000_s1026" o:spt="100" style="position:absolute;left:69468;top:69468;height:101600;width:325755;" filled="f" stroked="t" coordsize="325755,101600" o:gfxdata="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yVyW/&#10;AAAA2wAAAA8AAAAAAAAAAQAgAAAAIgAAAGRycy9kb3ducmV2LnhtbFBLAQIUABQAAAAIAIdO4kAz&#10;LwWeOwAAADkAAAAQAAAAAAAAAAEAIAAAAA4BAABkcnMvc2hhcGV4bWwueG1sUEsFBgAAAAAGAAYA&#10;WwEAALgDAAAAAA==&#10;" path="m0,101600l325628,101600,325628,0,0,0,0,101600xe">
                  <v:fill on="f" focussize="0,0"/>
                  <v:stroke weight="0.14pt" color="#000080" joinstyle="round"/>
                  <v:imagedata o:title=""/>
                  <o:lock v:ext="edit" aspectratio="f"/>
                  <v:textbox inset="0mm,0mm,0mm,0mm"/>
                </v:shape>
                <v:shape id="Graphic 26" o:spid="_x0000_s1026" o:spt="100" style="position:absolute;left:69468;top:69468;height:324485;width:102870;" fillcolor="#000080" filled="t" stroked="f" coordsize="102870,324485" o:gfxdata="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FR7+ugAAANsA&#10;AAAPAAAAAAAAAAEAIAAAACIAAABkcnMvZG93bnJldi54bWxQSwECFAAUAAAACACHTuJAMy8FnjsA&#10;AAA5AAAAEAAAAAAAAAABACAAAAAJAQAAZHJzL3NoYXBleG1sLnhtbFBLBQYAAAAABgAGAFsBAACz&#10;AwAAAAA=&#10;" path="m102870,0l0,0,0,324357,102870,324357,102870,0xe">
                  <v:fill on="t" focussize="0,0"/>
                  <v:stroke on="f"/>
                  <v:imagedata o:title=""/>
                  <o:lock v:ext="edit" aspectratio="f"/>
                  <v:textbox inset="0mm,0mm,0mm,0mm"/>
                </v:shape>
                <v:shape id="Graphic 27" o:spid="_x0000_s1026" o:spt="100" style="position:absolute;left:69468;top:69468;height:324485;width:102870;" filled="f" stroked="t" coordsize="102870,324485" o:gfxdata="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pyXq/&#10;AAAA2wAAAA8AAAAAAAAAAQAgAAAAIgAAAGRycy9kb3ducmV2LnhtbFBLAQIUABQAAAAIAIdO4kAz&#10;LwWeOwAAADkAAAAQAAAAAAAAAAEAIAAAAA4BAABkcnMvc2hhcGV4bWwueG1sUEsFBgAAAAAGAAYA&#10;WwEAALgDAAAAAA==&#10;" path="m0,324357l102870,324357,102870,0,0,0,0,324357xe">
                  <v:fill on="f" focussize="0,0"/>
                  <v:stroke weight="0.14pt" color="#000080" joinstyle="round"/>
                  <v:imagedata o:title=""/>
                  <o:lock v:ext="edit" aspectratio="f"/>
                  <v:textbox inset="0mm,0mm,0mm,0mm"/>
                </v:shape>
                <v:shape id="Graphic 28" o:spid="_x0000_s1026" o:spt="100" style="position:absolute;left:326516;top:889;height:16510;width:68580;" fillcolor="#000000" filled="t" stroked="f" coordsize="68580,16510" o:gfxdata="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FbojtwAAANsAAAAP&#10;AAAAAAAAAAEAIAAAACIAAABkcnMvZG93bnJldi54bWxQSwECFAAUAAAACACHTuJAMy8FnjsAAAA5&#10;AAAAEAAAAAAAAAABACAAAAAGAQAAZHJzL3NoYXBleG1sLnhtbFBLBQYAAAAABgAGAFsBAACwAwAA&#10;AAA=&#10;" path="m68580,0l0,0,0,16001,68580,16001,68580,0xe">
                  <v:fill on="t" focussize="0,0"/>
                  <v:stroke on="f"/>
                  <v:imagedata o:title=""/>
                  <o:lock v:ext="edit" aspectratio="f"/>
                  <v:textbox inset="0mm,0mm,0mm,0mm"/>
                </v:shape>
                <v:shape id="Graphic 29" o:spid="_x0000_s1026" o:spt="100" style="position:absolute;left:326516;top:889;height:16510;width:68580;" filled="f" stroked="t" coordsize="68580,16510" o:gfxdata="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G8KL4A&#10;AADbAAAADwAAAAAAAAABACAAAAAiAAAAZHJzL2Rvd25yZXYueG1sUEsBAhQAFAAAAAgAh07iQDMv&#10;BZ47AAAAOQAAABAAAAAAAAAAAQAgAAAADQEAAGRycy9zaGFwZXhtbC54bWxQSwUGAAAAAAYABgBb&#10;AQAAtwMAAAAA&#10;" path="m0,16001l68580,16001,68580,0,0,0,0,16001xe">
                  <v:fill on="f" focussize="0,0"/>
                  <v:stroke weight="0.14pt" color="#000000" joinstyle="round"/>
                  <v:imagedata o:title=""/>
                  <o:lock v:ext="edit" aspectratio="f"/>
                  <v:textbox inset="0mm,0mm,0mm,0mm"/>
                </v:shape>
                <v:shape id="Graphic 30" o:spid="_x0000_s1026" o:spt="100" style="position:absolute;left:326516;top:889;height:238760;width:17145;" fillcolor="#000000" filled="t" stroked="f" coordsize="17145,238760" o:gfxdata="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kFsSLgAAADbAAAA&#10;DwAAAAAAAAABACAAAAAiAAAAZHJzL2Rvd25yZXYueG1sUEsBAhQAFAAAAAgAh07iQDMvBZ47AAAA&#10;OQAAABAAAAAAAAAAAQAgAAAABwEAAGRycy9zaGFwZXhtbC54bWxQSwUGAAAAAAYABgBbAQAAsQMA&#10;AAAA&#10;" path="m17018,0l0,0,0,238759,17018,238759,17018,0xe">
                  <v:fill on="t" focussize="0,0"/>
                  <v:stroke on="f"/>
                  <v:imagedata o:title=""/>
                  <o:lock v:ext="edit" aspectratio="f"/>
                  <v:textbox inset="0mm,0mm,0mm,0mm"/>
                </v:shape>
                <v:shape id="Graphic 31" o:spid="_x0000_s1026" o:spt="100" style="position:absolute;left:326516;top:889;height:238760;width:17145;" filled="f" stroked="t" coordsize="17145,238760" o:gfxdata="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Du8L4A&#10;AADbAAAADwAAAAAAAAABACAAAAAiAAAAZHJzL2Rvd25yZXYueG1sUEsBAhQAFAAAAAgAh07iQDMv&#10;BZ47AAAAOQAAABAAAAAAAAAAAQAgAAAADQEAAGRycy9zaGFwZXhtbC54bWxQSwUGAAAAAAYABgBb&#10;AQAAtwMAAAAA&#10;" path="m0,238759l17018,238759,17018,0,0,0,0,238759xe">
                  <v:fill on="f" focussize="0,0"/>
                  <v:stroke weight="0.14pt" color="#000000" joinstyle="round"/>
                  <v:imagedata o:title=""/>
                  <o:lock v:ext="edit" aspectratio="f"/>
                  <v:textbox inset="0mm,0mm,0mm,0mm"/>
                </v:shape>
                <v:shape id="Graphic 32" o:spid="_x0000_s1026" o:spt="100" style="position:absolute;left:889;top:240665;height:16510;width:342900;" fillcolor="#000000" filled="t" stroked="f" coordsize="342900,16510" o:gfxdata="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WBLb4A&#10;AADbAAAADwAAAAAAAAABACAAAAAiAAAAZHJzL2Rvd25yZXYueG1sUEsBAhQAFAAAAAgAh07iQDMv&#10;BZ47AAAAOQAAABAAAAAAAAAAAQAgAAAADQEAAGRycy9zaGFwZXhtbC54bWxQSwUGAAAAAAYABgBb&#10;AQAAtwMAAAAA&#10;" path="m342645,0l0,0,0,16001,342645,16001,342645,0xe">
                  <v:fill on="t" focussize="0,0"/>
                  <v:stroke on="f"/>
                  <v:imagedata o:title=""/>
                  <o:lock v:ext="edit" aspectratio="f"/>
                  <v:textbox inset="0mm,0mm,0mm,0mm"/>
                </v:shape>
                <v:shape id="Graphic 33" o:spid="_x0000_s1026" o:spt="100" style="position:absolute;left:889;top:240665;height:16510;width:342900;" filled="f" stroked="t" coordsize="342900,16510" o:gfxdata="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H6/4vQAA&#10;ANsAAAAPAAAAAAAAAAEAIAAAACIAAABkcnMvZG93bnJldi54bWxQSwECFAAUAAAACACHTuJAMy8F&#10;njsAAAA5AAAAEAAAAAAAAAABACAAAAAMAQAAZHJzL3NoYXBleG1sLnhtbFBLBQYAAAAABgAGAFsB&#10;AAC2AwAAAAA=&#10;" path="m0,16001l342645,16001,342645,0,0,0,0,16001xe">
                  <v:fill on="f" focussize="0,0"/>
                  <v:stroke weight="0.14pt" color="#000000" joinstyle="round"/>
                  <v:imagedata o:title=""/>
                  <o:lock v:ext="edit" aspectratio="f"/>
                  <v:textbox inset="0mm,0mm,0mm,0mm"/>
                </v:shape>
                <v:shape id="Graphic 34" o:spid="_x0000_s1026" o:spt="100" style="position:absolute;left:889;top:889;height:238760;width:17780;" fillcolor="#000000" filled="t" stroked="f" coordsize="17780,238760" o:gfxdata="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H03zrgAAADbAAAA&#10;DwAAAAAAAAABACAAAAAiAAAAZHJzL2Rvd25yZXYueG1sUEsBAhQAFAAAAAgAh07iQDMvBZ47AAAA&#10;OQAAABAAAAAAAAAAAQAgAAAABwEAAGRycy9zaGFwZXhtbC54bWxQSwUGAAAAAAYABgBbAQAAsQMA&#10;AAAA&#10;" path="m17271,0l0,0,0,238759,17271,238759,17271,0xe">
                  <v:fill on="t" focussize="0,0"/>
                  <v:stroke on="f"/>
                  <v:imagedata o:title=""/>
                  <o:lock v:ext="edit" aspectratio="f"/>
                  <v:textbox inset="0mm,0mm,0mm,0mm"/>
                </v:shape>
                <v:shape id="Graphic 35" o:spid="_x0000_s1026" o:spt="100" style="position:absolute;left:889;top:889;height:238760;width:17780;" filled="f" stroked="t" coordsize="17780,238760" o:gfxdata="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M3e8AAAA&#10;2wAAAA8AAAAAAAAAAQAgAAAAIgAAAGRycy9kb3ducmV2LnhtbFBLAQIUABQAAAAIAIdO4kAzLwWe&#10;OwAAADkAAAAQAAAAAAAAAAEAIAAAAAsBAABkcnMvc2hhcGV4bWwueG1sUEsFBgAAAAAGAAYAWwEA&#10;ALUDAAAAAA==&#10;" path="m0,238759l17271,238759,17271,0,0,0,0,238759xe">
                  <v:fill on="f" focussize="0,0"/>
                  <v:stroke weight="0.13992125984252pt" color="#000000" joinstyle="round"/>
                  <v:imagedata o:title=""/>
                  <o:lock v:ext="edit" aspectratio="f"/>
                  <v:textbox inset="0mm,0mm,0mm,0mm"/>
                </v:shape>
                <v:shape id="Graphic 36" o:spid="_x0000_s1026" o:spt="100" style="position:absolute;left:889;top:889;height:16510;width:257175;" fillcolor="#000000" filled="t" stroked="f" coordsize="257175,16510" o:gfxdata="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7p4S7sAAADb&#10;AAAADwAAAAAAAAABACAAAAAiAAAAZHJzL2Rvd25yZXYueG1sUEsBAhQAFAAAAAgAh07iQDMvBZ47&#10;AAAAOQAAABAAAAAAAAAAAQAgAAAACgEAAGRycy9zaGFwZXhtbC54bWxQSwUGAAAAAAYABgBbAQAA&#10;tAMAAAAA&#10;" path="m257048,0l0,0,0,16001,257048,16001,257048,0xe">
                  <v:fill on="t" focussize="0,0"/>
                  <v:stroke on="f"/>
                  <v:imagedata o:title=""/>
                  <o:lock v:ext="edit" aspectratio="f"/>
                  <v:textbox inset="0mm,0mm,0mm,0mm"/>
                </v:shape>
                <v:shape id="Graphic 37" o:spid="_x0000_s1026" o:spt="100" style="position:absolute;left:889;top:889;height:16510;width:257175;" filled="f" stroked="t" coordsize="257175,16510" o:gfxdata="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4JyNr4A&#10;AADbAAAADwAAAAAAAAABACAAAAAiAAAAZHJzL2Rvd25yZXYueG1sUEsBAhQAFAAAAAgAh07iQDMv&#10;BZ47AAAAOQAAABAAAAAAAAAAAQAgAAAADQEAAGRycy9zaGFwZXhtbC54bWxQSwUGAAAAAAYABgBb&#10;AQAAtwMAAAAA&#10;" path="m0,16001l257048,16001,257048,0,0,0,0,16001xe">
                  <v:fill on="f" focussize="0,0"/>
                  <v:stroke weight="0.14pt" color="#000000" joinstyle="round"/>
                  <v:imagedata o:title=""/>
                  <o:lock v:ext="edit" aspectratio="f"/>
                  <v:textbox inset="0mm,0mm,0mm,0mm"/>
                </v:shape>
                <v:shape id="Graphic 38" o:spid="_x0000_s1026" o:spt="100" style="position:absolute;left:240918;top:889;height:324485;width:17145;" fillcolor="#000000" filled="t" stroked="f" coordsize="17145,324485" o:gfxdata="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tLsAAADb&#10;AAAADwAAAAAAAAABACAAAAAiAAAAZHJzL2Rvd25yZXYueG1sUEsBAhQAFAAAAAgAh07iQDMvBZ47&#10;AAAAOQAAABAAAAAAAAAAAQAgAAAACgEAAGRycy9zaGFwZXhtbC54bWxQSwUGAAAAAAYABgBbAQAA&#10;tAMAAAAA&#10;" path="m17018,0l0,0,0,324357,17018,324357,17018,0xe">
                  <v:fill on="t" focussize="0,0"/>
                  <v:stroke on="f"/>
                  <v:imagedata o:title=""/>
                  <o:lock v:ext="edit" aspectratio="f"/>
                  <v:textbox inset="0mm,0mm,0mm,0mm"/>
                </v:shape>
                <v:shape id="Graphic 39" o:spid="_x0000_s1026" o:spt="100" style="position:absolute;left:240918;top:889;height:324485;width:17145;" filled="f" stroked="t" coordsize="17145,324485" o:gfxdata="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9WrC8AAAA&#10;2wAAAA8AAAAAAAAAAQAgAAAAIgAAAGRycy9kb3ducmV2LnhtbFBLAQIUABQAAAAIAIdO4kAzLwWe&#10;OwAAADkAAAAQAAAAAAAAAAEAIAAAAAsBAABkcnMvc2hhcGV4bWwueG1sUEsFBgAAAAAGAAYAWwEA&#10;ALUDAAAAAA==&#10;" path="m0,324357l17018,324357,17018,0,0,0,0,324357xe">
                  <v:fill on="f" focussize="0,0"/>
                  <v:stroke weight="0.13992125984252pt" color="#000000" joinstyle="round"/>
                  <v:imagedata o:title=""/>
                  <o:lock v:ext="edit" aspectratio="f"/>
                  <v:textbox inset="0mm,0mm,0mm,0mm"/>
                </v:shape>
                <v:shape id="Graphic 40" o:spid="_x0000_s1026" o:spt="100" style="position:absolute;left:889;top:309245;height:16510;width:257175;" fillcolor="#000000" filled="t" stroked="f" coordsize="257175,16510" o:gfxdata="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ZNtm5AAAA2wAA&#10;AA8AAAAAAAAAAQAgAAAAIgAAAGRycy9kb3ducmV2LnhtbFBLAQIUABQAAAAIAIdO4kAzLwWeOwAA&#10;ADkAAAAQAAAAAAAAAAEAIAAAAAgBAABkcnMvc2hhcGV4bWwueG1sUEsFBgAAAAAGAAYAWwEAALID&#10;AAAAAA==&#10;" path="m257048,0l0,0,0,16001,257048,16001,257048,0xe">
                  <v:fill on="t" focussize="0,0"/>
                  <v:stroke on="f"/>
                  <v:imagedata o:title=""/>
                  <o:lock v:ext="edit" aspectratio="f"/>
                  <v:textbox inset="0mm,0mm,0mm,0mm"/>
                </v:shape>
                <v:shape id="Graphic 41" o:spid="_x0000_s1026" o:spt="100" style="position:absolute;left:889;top:309245;height:16510;width:257175;" filled="f" stroked="t" coordsize="257175,16510" o:gfxdata="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ITykvQAA&#10;ANsAAAAPAAAAAAAAAAEAIAAAACIAAABkcnMvZG93bnJldi54bWxQSwECFAAUAAAACACHTuJAMy8F&#10;njsAAAA5AAAAEAAAAAAAAAABACAAAAAMAQAAZHJzL3NoYXBleG1sLnhtbFBLBQYAAAAABgAGAFsB&#10;AAC2AwAAAAA=&#10;" path="m0,16001l257048,16001,257048,0,0,0,0,16001xe">
                  <v:fill on="f" focussize="0,0"/>
                  <v:stroke weight="0.14pt" color="#000000" joinstyle="round"/>
                  <v:imagedata o:title=""/>
                  <o:lock v:ext="edit" aspectratio="f"/>
                  <v:textbox inset="0mm,0mm,0mm,0mm"/>
                </v:shape>
                <v:shape id="Graphic 42" o:spid="_x0000_s1026" o:spt="100" style="position:absolute;left:889;top:309245;height:85090;width:17780;" fillcolor="#000000" filled="t" stroked="f" coordsize="17780,85090" o:gfxdata="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Aoie8AAAA&#10;2wAAAA8AAAAAAAAAAQAgAAAAIgAAAGRycy9kb3ducmV2LnhtbFBLAQIUABQAAAAIAIdO4kAzLwWe&#10;OwAAADkAAAAQAAAAAAAAAAEAIAAAAAsBAABkcnMvc2hhcGV4bWwueG1sUEsFBgAAAAAGAAYAWwEA&#10;ALUDAAAAAA==&#10;" path="m17271,0l0,0,0,84581,17271,84581,17271,0xe">
                  <v:fill on="t" focussize="0,0"/>
                  <v:stroke on="f"/>
                  <v:imagedata o:title=""/>
                  <o:lock v:ext="edit" aspectratio="f"/>
                  <v:textbox inset="0mm,0mm,0mm,0mm"/>
                </v:shape>
                <v:shape id="Graphic 43" o:spid="_x0000_s1026" o:spt="100" style="position:absolute;left:889;top:309245;height:85090;width:17780;" filled="f" stroked="t" coordsize="17780,85090" o:gfxdata="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EOg+8AAAA&#10;2wAAAA8AAAAAAAAAAQAgAAAAIgAAAGRycy9kb3ducmV2LnhtbFBLAQIUABQAAAAIAIdO4kAzLwWe&#10;OwAAADkAAAAQAAAAAAAAAAEAIAAAAAsBAABkcnMvc2hhcGV4bWwueG1sUEsFBgAAAAAGAAYAWwEA&#10;ALUDAAAAAA==&#10;" path="m0,84581l17271,84581,17271,0,0,0,0,84581xe">
                  <v:fill on="f" focussize="0,0"/>
                  <v:stroke weight="0.14pt" color="#000000" joinstyle="round"/>
                  <v:imagedata o:title=""/>
                  <o:lock v:ext="edit" aspectratio="f"/>
                  <v:textbox inset="0mm,0mm,0mm,0mm"/>
                </v:shape>
                <v:shape id="Graphic 44" o:spid="_x0000_s1026" o:spt="100" style="position:absolute;left:395097;top:10157079;height:101600;width:417195;" fillcolor="#000080" filled="t" stroked="f" coordsize="417195,101600" o:gfxdata="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dI2hLgAAADbAAAA&#10;DwAAAAAAAAABACAAAAAiAAAAZHJzL2Rvd25yZXYueG1sUEsBAhQAFAAAAAgAh07iQDMvBZ47AAAA&#10;OQAAABAAAAAAAAAAAQAgAAAABwEAAGRycy9zaGFwZXhtbC54bWxQSwUGAAAAAAYABgBbAQAAsQMA&#10;AAAA&#10;" path="m417068,0l0,0,0,101600,417068,101600,417068,0xe">
                  <v:fill on="t" focussize="0,0"/>
                  <v:stroke on="f"/>
                  <v:imagedata o:title=""/>
                  <o:lock v:ext="edit" aspectratio="f"/>
                  <v:textbox inset="0mm,0mm,0mm,0mm"/>
                </v:shape>
                <v:shape id="Graphic 45" o:spid="_x0000_s1026" o:spt="100" style="position:absolute;left:395097;top:10157079;height:101600;width:417195;" filled="f" stroked="t" coordsize="417195,101600" o:gfxdata="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zBtfugAAANsA&#10;AAAPAAAAAAAAAAEAIAAAACIAAABkcnMvZG93bnJldi54bWxQSwECFAAUAAAACACHTuJAMy8FnjsA&#10;AAA5AAAAEAAAAAAAAAABACAAAAAJAQAAZHJzL3NoYXBleG1sLnhtbFBLBQYAAAAABgAGAFsBAACz&#10;AwAAAAA=&#10;" path="m0,101600l417068,101600,417068,0,0,0,0,101600xe">
                  <v:fill on="f" focussize="0,0"/>
                  <v:stroke weight="0.14pt" color="#000080" joinstyle="round"/>
                  <v:imagedata o:title=""/>
                  <o:lock v:ext="edit" aspectratio="f"/>
                  <v:textbox inset="0mm,0mm,0mm,0mm"/>
                </v:shape>
                <v:shape id="Graphic 46" o:spid="_x0000_s1026" o:spt="100" style="position:absolute;left:395097;top:10311256;height:15875;width:417195;" fillcolor="#000000" filled="t" stroked="f" coordsize="417195,15875" o:gfxdata="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4Q/vQAA&#10;ANsAAAAPAAAAAAAAAAEAIAAAACIAAABkcnMvZG93bnJldi54bWxQSwECFAAUAAAACACHTuJAMy8F&#10;njsAAAA5AAAAEAAAAAAAAAABACAAAAAMAQAAZHJzL3NoYXBleG1sLnhtbFBLBQYAAAAABgAGAFsB&#10;AAC2AwAAAAA=&#10;" path="m417068,0l0,0,0,15747,417068,15747,417068,0xe">
                  <v:fill on="t" focussize="0,0"/>
                  <v:stroke on="f"/>
                  <v:imagedata o:title=""/>
                  <o:lock v:ext="edit" aspectratio="f"/>
                  <v:textbox inset="0mm,0mm,0mm,0mm"/>
                </v:shape>
                <v:shape id="Graphic 47" o:spid="_x0000_s1026" o:spt="100" style="position:absolute;left:395097;top:10311256;height:15875;width:417195;" filled="f" stroked="t" coordsize="417195,15875" o:gfxdata="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ensYrsAAADb&#10;AAAADwAAAAAAAAABACAAAAAiAAAAZHJzL2Rvd25yZXYueG1sUEsBAhQAFAAAAAgAh07iQDMvBZ47&#10;AAAAOQAAABAAAAAAAAAAAQAgAAAACgEAAGRycy9zaGFwZXhtbC54bWxQSwUGAAAAAAYABgBbAQAA&#10;tAMAAAAA&#10;" path="m0,15747l417068,15747,417068,0,0,0,0,15747xe">
                  <v:fill on="f" focussize="0,0"/>
                  <v:stroke weight="0.14pt" color="#000000" joinstyle="round"/>
                  <v:imagedata o:title=""/>
                  <o:lock v:ext="edit" aspectratio="f"/>
                  <v:textbox inset="0mm,0mm,0mm,0mm"/>
                </v:shape>
                <v:shape id="Graphic 48" o:spid="_x0000_s1026" o:spt="100" style="position:absolute;left:813435;top:10157079;height:101600;width:417195;" fillcolor="#000080" filled="t" stroked="f" coordsize="417195,101600" o:gfxdata="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lJ88gbUAAADbAAAADwAA&#10;AAAAAAABACAAAAAiAAAAZHJzL2Rvd25yZXYueG1sUEsBAhQAFAAAAAgAh07iQDMvBZ47AAAAOQAA&#10;ABAAAAAAAAAAAQAgAAAABAEAAGRycy9zaGFwZXhtbC54bWxQSwUGAAAAAAYABgBbAQAArgMAAAAA&#10;" path="m417068,0l0,0,0,101600,417068,101600,417068,0xe">
                  <v:fill on="t" focussize="0,0"/>
                  <v:stroke on="f"/>
                  <v:imagedata o:title=""/>
                  <o:lock v:ext="edit" aspectratio="f"/>
                  <v:textbox inset="0mm,0mm,0mm,0mm"/>
                </v:shape>
                <v:shape id="Graphic 49" o:spid="_x0000_s1026" o:spt="100" style="position:absolute;left:813435;top:10157079;height:101600;width:417195;" filled="f" stroked="t" coordsize="417195,101600" o:gfxdata="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gRFaugAAANsA&#10;AAAPAAAAAAAAAAEAIAAAACIAAABkcnMvZG93bnJldi54bWxQSwECFAAUAAAACACHTuJAMy8FnjsA&#10;AAA5AAAAEAAAAAAAAAABACAAAAAJAQAAZHJzL3NoYXBleG1sLnhtbFBLBQYAAAAABgAGAFsBAACz&#10;AwAAAAA=&#10;" path="m0,101600l417068,101600,417068,0,0,0,0,101600xe">
                  <v:fill on="f" focussize="0,0"/>
                  <v:stroke weight="0.14pt" color="#000080" joinstyle="round"/>
                  <v:imagedata o:title=""/>
                  <o:lock v:ext="edit" aspectratio="f"/>
                  <v:textbox inset="0mm,0mm,0mm,0mm"/>
                </v:shape>
                <v:shape id="Graphic 50" o:spid="_x0000_s1026" o:spt="100" style="position:absolute;left:813435;top:10311256;height:15875;width:417195;" fillcolor="#000000" filled="t" stroked="f" coordsize="417195,15875" o:gfxdata="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vMvDbgAAADbAAAA&#10;DwAAAAAAAAABACAAAAAiAAAAZHJzL2Rvd25yZXYueG1sUEsBAhQAFAAAAAgAh07iQDMvBZ47AAAA&#10;OQAAABAAAAAAAAAAAQAgAAAABwEAAGRycy9zaGFwZXhtbC54bWxQSwUGAAAAAAYABgBbAQAAsQMA&#10;AAAA&#10;" path="m417068,0l0,0,0,15747,417068,15747,417068,0xe">
                  <v:fill on="t" focussize="0,0"/>
                  <v:stroke on="f"/>
                  <v:imagedata o:title=""/>
                  <o:lock v:ext="edit" aspectratio="f"/>
                  <v:textbox inset="0mm,0mm,0mm,0mm"/>
                </v:shape>
                <v:shape id="Graphic 51" o:spid="_x0000_s1026" o:spt="100" style="position:absolute;left:813435;top:10311256;height:15875;width:417195;" filled="f" stroked="t" coordsize="417195,15875" o:gfxdata="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JVHULgAAADbAAAA&#10;DwAAAAAAAAABACAAAAAiAAAAZHJzL2Rvd25yZXYueG1sUEsBAhQAFAAAAAgAh07iQDMvBZ47AAAA&#10;OQAAABAAAAAAAAAAAQAgAAAABwEAAGRycy9zaGFwZXhtbC54bWxQSwUGAAAAAAYABgBbAQAAsQMA&#10;AAAA&#10;" path="m0,15747l417068,15747,417068,0,0,0,0,15747xe">
                  <v:fill on="f" focussize="0,0"/>
                  <v:stroke weight="0.14pt" color="#000000" joinstyle="round"/>
                  <v:imagedata o:title=""/>
                  <o:lock v:ext="edit" aspectratio="f"/>
                  <v:textbox inset="0mm,0mm,0mm,0mm"/>
                </v:shape>
                <v:shape id="Graphic 52" o:spid="_x0000_s1026" o:spt="100" style="position:absolute;left:1231772;top:10157079;height:101600;width:417195;" fillcolor="#000080" filled="t" stroked="f" coordsize="417195,101600" o:gfxdata="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K6dtrgAAADbAAAA&#10;DwAAAAAAAAABACAAAAAiAAAAZHJzL2Rvd25yZXYueG1sUEsBAhQAFAAAAAgAh07iQDMvBZ47AAAA&#10;OQAAABAAAAAAAAAAAQAgAAAABwEAAGRycy9zaGFwZXhtbC54bWxQSwUGAAAAAAYABgBbAQAAsQMA&#10;AAAA&#10;" path="m417068,0l0,0,0,101600,417068,101600,417068,0xe">
                  <v:fill on="t" focussize="0,0"/>
                  <v:stroke on="f"/>
                  <v:imagedata o:title=""/>
                  <o:lock v:ext="edit" aspectratio="f"/>
                  <v:textbox inset="0mm,0mm,0mm,0mm"/>
                </v:shape>
                <v:shape id="Graphic 53" o:spid="_x0000_s1026" o:spt="100" style="position:absolute;left:1231772;top:10157079;height:101600;width:417195;" filled="f" stroked="t" coordsize="417195,101600" o:gfxdata="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sLBtvQAA&#10;ANsAAAAPAAAAAAAAAAEAIAAAACIAAABkcnMvZG93bnJldi54bWxQSwECFAAUAAAACACHTuJAMy8F&#10;njsAAAA5AAAAEAAAAAAAAAABACAAAAAMAQAAZHJzL3NoYXBleG1sLnhtbFBLBQYAAAAABgAGAFsB&#10;AAC2AwAAAAA=&#10;" path="m0,101600l417068,101600,417068,0,0,0,0,101600xe">
                  <v:fill on="f" focussize="0,0"/>
                  <v:stroke weight="0.14pt" color="#000080" joinstyle="round"/>
                  <v:imagedata o:title=""/>
                  <o:lock v:ext="edit" aspectratio="f"/>
                  <v:textbox inset="0mm,0mm,0mm,0mm"/>
                </v:shape>
                <v:shape id="Graphic 54" o:spid="_x0000_s1026" o:spt="100" style="position:absolute;left:1231772;top:10311256;height:15875;width:417195;" fillcolor="#000000" filled="t" stroked="f" coordsize="417195,15875" o:gfxdata="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yCkOvQAA&#10;ANsAAAAPAAAAAAAAAAEAIAAAACIAAABkcnMvZG93bnJldi54bWxQSwECFAAUAAAACACHTuJAMy8F&#10;njsAAAA5AAAAEAAAAAAAAAABACAAAAAMAQAAZHJzL3NoYXBleG1sLnhtbFBLBQYAAAAABgAGAFsB&#10;AAC2AwAAAAA=&#10;" path="m417068,0l0,0,0,15747,417068,15747,417068,0xe">
                  <v:fill on="t" focussize="0,0"/>
                  <v:stroke on="f"/>
                  <v:imagedata o:title=""/>
                  <o:lock v:ext="edit" aspectratio="f"/>
                  <v:textbox inset="0mm,0mm,0mm,0mm"/>
                </v:shape>
                <v:shape id="Graphic 55" o:spid="_x0000_s1026" o:spt="100" style="position:absolute;left:1231772;top:10311256;height:15875;width:417195;" filled="f" stroked="t" coordsize="417195,15875" o:gfxdata="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65BU7gAAADbAAAA&#10;DwAAAAAAAAABACAAAAAiAAAAZHJzL2Rvd25yZXYueG1sUEsBAhQAFAAAAAgAh07iQDMvBZ47AAAA&#10;OQAAABAAAAAAAAAAAQAgAAAABwEAAGRycy9zaGFwZXhtbC54bWxQSwUGAAAAAAYABgBbAQAAsQMA&#10;AAAA&#10;" path="m0,15747l417068,15747,417068,0,0,0,0,15747xe">
                  <v:fill on="f" focussize="0,0"/>
                  <v:stroke weight="0.14pt" color="#000000" joinstyle="round"/>
                  <v:imagedata o:title=""/>
                  <o:lock v:ext="edit" aspectratio="f"/>
                  <v:textbox inset="0mm,0mm,0mm,0mm"/>
                </v:shape>
                <v:shape id="Graphic 56" o:spid="_x0000_s1026" o:spt="100" style="position:absolute;left:1650110;top:10157079;height:101600;width:417830;" fillcolor="#000080" filled="t" stroked="f" coordsize="417830,101600" o:gfxdata="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5KfEvQAA&#10;ANsAAAAPAAAAAAAAAAEAIAAAACIAAABkcnMvZG93bnJldi54bWxQSwECFAAUAAAACACHTuJAMy8F&#10;njsAAAA5AAAAEAAAAAAAAAABACAAAAAMAQAAZHJzL3NoYXBleG1sLnhtbFBLBQYAAAAABgAGAFsB&#10;AAC2AwAAAAA=&#10;" path="m417321,0l0,0,0,101600,417321,101600,417321,0xe">
                  <v:fill on="t" focussize="0,0"/>
                  <v:stroke on="f"/>
                  <v:imagedata o:title=""/>
                  <o:lock v:ext="edit" aspectratio="f"/>
                  <v:textbox inset="0mm,0mm,0mm,0mm"/>
                </v:shape>
                <v:shape id="Graphic 57" o:spid="_x0000_s1026" o:spt="100" style="position:absolute;left:1650110;top:10157079;height:101600;width:417830;" filled="f" stroked="t" coordsize="417830,101600" o:gfxdata="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B9X2rsAAADb&#10;AAAADwAAAAAAAAABACAAAAAiAAAAZHJzL2Rvd25yZXYueG1sUEsBAhQAFAAAAAgAh07iQDMvBZ47&#10;AAAAOQAAABAAAAAAAAAAAQAgAAAACgEAAGRycy9zaGFwZXhtbC54bWxQSwUGAAAAAAYABgBbAQAA&#10;tAMAAAAA&#10;" path="m0,101600l417321,101600,417321,0,0,0,0,101600xe">
                  <v:fill on="f" focussize="0,0"/>
                  <v:stroke weight="0.14pt" color="#000080" joinstyle="round"/>
                  <v:imagedata o:title=""/>
                  <o:lock v:ext="edit" aspectratio="f"/>
                  <v:textbox inset="0mm,0mm,0mm,0mm"/>
                </v:shape>
                <v:shape id="Graphic 58" o:spid="_x0000_s1026" o:spt="100" style="position:absolute;left:1650110;top:10311256;height:15875;width:417830;" fillcolor="#000000" filled="t" stroked="f" coordsize="417830,15875" o:gfxdata="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5USDvQAA&#10;ANsAAAAPAAAAAAAAAAEAIAAAACIAAABkcnMvZG93bnJldi54bWxQSwECFAAUAAAACACHTuJAMy8F&#10;njsAAAA5AAAAEAAAAAAAAAABACAAAAAMAQAAZHJzL3NoYXBleG1sLnhtbFBLBQYAAAAABgAGAFsB&#10;AAC2AwAAAAA=&#10;" path="m417321,0l0,0,0,15747,417321,15747,417321,0xe">
                  <v:fill on="t" focussize="0,0"/>
                  <v:stroke on="f"/>
                  <v:imagedata o:title=""/>
                  <o:lock v:ext="edit" aspectratio="f"/>
                  <v:textbox inset="0mm,0mm,0mm,0mm"/>
                </v:shape>
                <v:shape id="Graphic 59" o:spid="_x0000_s1026" o:spt="100" style="position:absolute;left:1650110;top:10311256;height:15875;width:417830;" filled="f" stroked="t" coordsize="417830,15875" o:gfxdata="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jCBPvQAA&#10;ANsAAAAPAAAAAAAAAAEAIAAAACIAAABkcnMvZG93bnJldi54bWxQSwECFAAUAAAACACHTuJAMy8F&#10;njsAAAA5AAAAEAAAAAAAAAABACAAAAAMAQAAZHJzL3NoYXBleG1sLnhtbFBLBQYAAAAABgAGAFsB&#10;AAC2AwAAAAA=&#10;" path="m0,15747l417321,15747,417321,0,0,0,0,15747xe">
                  <v:fill on="f" focussize="0,0"/>
                  <v:stroke weight="0.14pt" color="#000000" joinstyle="round"/>
                  <v:imagedata o:title=""/>
                  <o:lock v:ext="edit" aspectratio="f"/>
                  <v:textbox inset="0mm,0mm,0mm,0mm"/>
                </v:shape>
                <v:shape id="Graphic 60" o:spid="_x0000_s1026" o:spt="100" style="position:absolute;left:2068448;top:10157079;height:101600;width:417830;" fillcolor="#000080" filled="t" stroked="f" coordsize="417830,101600" o:gfxdata="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S1QlrgAAADbAAAA&#10;DwAAAAAAAAABACAAAAAiAAAAZHJzL2Rvd25yZXYueG1sUEsBAhQAFAAAAAgAh07iQDMvBZ47AAAA&#10;OQAAABAAAAAAAAAAAQAgAAAABwEAAGRycy9zaGFwZXhtbC54bWxQSwUGAAAAAAYABgBbAQAAsQMA&#10;AAAA&#10;" path="m417321,0l0,0,0,101600,417321,101600,417321,0xe">
                  <v:fill on="t" focussize="0,0"/>
                  <v:stroke on="f"/>
                  <v:imagedata o:title=""/>
                  <o:lock v:ext="edit" aspectratio="f"/>
                  <v:textbox inset="0mm,0mm,0mm,0mm"/>
                </v:shape>
                <v:shape id="Graphic 61" o:spid="_x0000_s1026" o:spt="100" style="position:absolute;left:2068448;top:10157079;height:101600;width:417830;" filled="f" stroked="t" coordsize="417830,101600" o:gfxdata="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WoIi8AAAA&#10;2wAAAA8AAAAAAAAAAQAgAAAAIgAAAGRycy9kb3ducmV2LnhtbFBLAQIUABQAAAAIAIdO4kAzLwWe&#10;OwAAADkAAAAQAAAAAAAAAAEAIAAAAAsBAABkcnMvc2hhcGV4bWwueG1sUEsFBgAAAAAGAAYAWwEA&#10;ALUDAAAAAA==&#10;" path="m0,101600l417321,101600,417321,0,0,0,0,101600xe">
                  <v:fill on="f" focussize="0,0"/>
                  <v:stroke weight="0.14pt" color="#000080" joinstyle="round"/>
                  <v:imagedata o:title=""/>
                  <o:lock v:ext="edit" aspectratio="f"/>
                  <v:textbox inset="0mm,0mm,0mm,0mm"/>
                </v:shape>
                <v:shape id="Graphic 62" o:spid="_x0000_s1026" o:spt="100" style="position:absolute;left:2068448;top:10311256;height:15875;width:417830;" fillcolor="#000000" filled="t" stroked="f" coordsize="417830,15875" o:gfxdata="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hudS/&#10;AAAA2wAAAA8AAAAAAAAAAQAgAAAAIgAAAGRycy9kb3ducmV2LnhtbFBLAQIUABQAAAAIAIdO4kAz&#10;LwWeOwAAADkAAAAQAAAAAAAAAAEAIAAAAA4BAABkcnMvc2hhcGV4bWwueG1sUEsFBgAAAAAGAAYA&#10;WwEAALgDAAAAAA==&#10;" path="m417321,0l0,0,0,15747,417321,15747,417321,0xe">
                  <v:fill on="t" focussize="0,0"/>
                  <v:stroke on="f"/>
                  <v:imagedata o:title=""/>
                  <o:lock v:ext="edit" aspectratio="f"/>
                  <v:textbox inset="0mm,0mm,0mm,0mm"/>
                </v:shape>
                <v:shape id="Graphic 63" o:spid="_x0000_s1026" o:spt="100" style="position:absolute;left:2068448;top:10311256;height:15875;width:417830;" filled="f" stroked="t" coordsize="417830,15875" o:gfxdata="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CN0YvQAA&#10;ANsAAAAPAAAAAAAAAAEAIAAAACIAAABkcnMvZG93bnJldi54bWxQSwECFAAUAAAACACHTuJAMy8F&#10;njsAAAA5AAAAEAAAAAAAAAABACAAAAAMAQAAZHJzL3NoYXBleG1sLnhtbFBLBQYAAAAABgAGAFsB&#10;AAC2AwAAAAA=&#10;" path="m0,15747l417321,15747,417321,0,0,0,0,15747xe">
                  <v:fill on="f" focussize="0,0"/>
                  <v:stroke weight="0.14pt" color="#000000" joinstyle="round"/>
                  <v:imagedata o:title=""/>
                  <o:lock v:ext="edit" aspectratio="f"/>
                  <v:textbox inset="0mm,0mm,0mm,0mm"/>
                </v:shape>
                <v:shape id="Graphic 64" o:spid="_x0000_s1026" o:spt="100" style="position:absolute;left:2487041;top:10157079;height:101600;width:417195;" fillcolor="#000080" filled="t" stroked="f" coordsize="417195,101600" o:gfxdata="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mdq5LgAAADbAAAA&#10;DwAAAAAAAAABACAAAAAiAAAAZHJzL2Rvd25yZXYueG1sUEsBAhQAFAAAAAgAh07iQDMvBZ47AAAA&#10;OQAAABAAAAAAAAAAAQAgAAAABwEAAGRycy9zaGFwZXhtbC54bWxQSwUGAAAAAAYABgBbAQAAsQMA&#10;AAAA&#10;" path="m417068,0l0,0,0,101600,417068,101600,417068,0xe">
                  <v:fill on="t" focussize="0,0"/>
                  <v:stroke on="f"/>
                  <v:imagedata o:title=""/>
                  <o:lock v:ext="edit" aspectratio="f"/>
                  <v:textbox inset="0mm,0mm,0mm,0mm"/>
                </v:shape>
                <v:shape id="Graphic 65" o:spid="_x0000_s1026" o:spt="100" style="position:absolute;left:2487041;top:10157079;height:101600;width:417195;" filled="f" stroked="t" coordsize="417195,101600" o:gfxdata="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Uc/vQAA&#10;ANsAAAAPAAAAAAAAAAEAIAAAACIAAABkcnMvZG93bnJldi54bWxQSwECFAAUAAAACACHTuJAMy8F&#10;njsAAAA5AAAAEAAAAAAAAAABACAAAAAMAQAAZHJzL3NoYXBleG1sLnhtbFBLBQYAAAAABgAGAFsB&#10;AAC2AwAAAAA=&#10;" path="m0,101600l417068,101600,417068,0,0,0,0,101600xe">
                  <v:fill on="f" focussize="0,0"/>
                  <v:stroke weight="0.14pt" color="#000080" joinstyle="round"/>
                  <v:imagedata o:title=""/>
                  <o:lock v:ext="edit" aspectratio="f"/>
                  <v:textbox inset="0mm,0mm,0mm,0mm"/>
                </v:shape>
                <v:shape id="Graphic 66" o:spid="_x0000_s1026" o:spt="100" style="position:absolute;left:2487041;top:10311256;height:15875;width:417195;" fillcolor="#000000" filled="t" stroked="f" coordsize="417195,15875" o:gfxdata="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DrYX7sAAADb&#10;AAAADwAAAAAAAAABACAAAAAiAAAAZHJzL2Rvd25yZXYueG1sUEsBAhQAFAAAAAgAh07iQDMvBZ47&#10;AAAAOQAAABAAAAAAAAAAAQAgAAAACgEAAGRycy9zaGFwZXhtbC54bWxQSwUGAAAAAAYABgBbAQAA&#10;tAMAAAAA&#10;" path="m417068,0l0,0,0,15747,417068,15747,417068,0xe">
                  <v:fill on="t" focussize="0,0"/>
                  <v:stroke on="f"/>
                  <v:imagedata o:title=""/>
                  <o:lock v:ext="edit" aspectratio="f"/>
                  <v:textbox inset="0mm,0mm,0mm,0mm"/>
                </v:shape>
                <v:shape id="Graphic 67" o:spid="_x0000_s1026" o:spt="100" style="position:absolute;left:2487041;top:10311256;height:15875;width:417195;" filled="f" stroked="t" coordsize="417195,15875" o:gfxdata="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lywArgAAADbAAAA&#10;DwAAAAAAAAABACAAAAAiAAAAZHJzL2Rvd25yZXYueG1sUEsBAhQAFAAAAAgAh07iQDMvBZ47AAAA&#10;OQAAABAAAAAAAAAAAQAgAAAABwEAAGRycy9zaGFwZXhtbC54bWxQSwUGAAAAAAYABgBbAQAAsQMA&#10;AAAA&#10;" path="m0,15747l417068,15747,417068,0,0,0,0,15747xe">
                  <v:fill on="f" focussize="0,0"/>
                  <v:stroke weight="0.14pt" color="#000000" joinstyle="round"/>
                  <v:imagedata o:title=""/>
                  <o:lock v:ext="edit" aspectratio="f"/>
                  <v:textbox inset="0mm,0mm,0mm,0mm"/>
                </v:shape>
                <v:shape id="Graphic 68" o:spid="_x0000_s1026" o:spt="100" style="position:absolute;left:2905379;top:10157079;height:101600;width:417195;" fillcolor="#000080" filled="t" stroked="f" coordsize="417195,101600" o:gfxdata="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3ypg4bUAAADbAAAADwAA&#10;AAAAAAABACAAAAAiAAAAZHJzL2Rvd25yZXYueG1sUEsBAhQAFAAAAAgAh07iQDMvBZ47AAAAOQAA&#10;ABAAAAAAAAAAAQAgAAAABAEAAGRycy9zaGFwZXhtbC54bWxQSwUGAAAAAAYABgBbAQAArgMAAAAA&#10;" path="m417067,0l0,0,0,101600,417067,101600,417067,0xe">
                  <v:fill on="t" focussize="0,0"/>
                  <v:stroke on="f"/>
                  <v:imagedata o:title=""/>
                  <o:lock v:ext="edit" aspectratio="f"/>
                  <v:textbox inset="0mm,0mm,0mm,0mm"/>
                </v:shape>
                <v:shape id="Graphic 69" o:spid="_x0000_s1026" o:spt="100" style="position:absolute;left:2905379;top:10157079;height:101600;width:417195;" filled="f" stroked="t" coordsize="417195,101600" o:gfxdata="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NE06vQAA&#10;ANsAAAAPAAAAAAAAAAEAIAAAACIAAABkcnMvZG93bnJldi54bWxQSwECFAAUAAAACACHTuJAMy8F&#10;njsAAAA5AAAAEAAAAAAAAAABACAAAAAMAQAAZHJzL3NoYXBleG1sLnhtbFBLBQYAAAAABgAGAFsB&#10;AAC2AwAAAAA=&#10;" path="m0,101600l417067,101600,417067,0,0,0,0,101600xe">
                  <v:fill on="f" focussize="0,0"/>
                  <v:stroke weight="0.14pt" color="#000080" joinstyle="round"/>
                  <v:imagedata o:title=""/>
                  <o:lock v:ext="edit" aspectratio="f"/>
                  <v:textbox inset="0mm,0mm,0mm,0mm"/>
                </v:shape>
                <v:shape id="Graphic 70" o:spid="_x0000_s1026" o:spt="100" style="position:absolute;left:2905379;top:10311256;height:15875;width:417195;" fillcolor="#000000" filled="t" stroked="f" coordsize="417195,15875" o:gfxdata="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UZzbbgAAADbAAAA&#10;DwAAAAAAAAABACAAAAAiAAAAZHJzL2Rvd25yZXYueG1sUEsBAhQAFAAAAAgAh07iQDMvBZ47AAAA&#10;OQAAABAAAAAAAAAAAQAgAAAABwEAAGRycy9zaGFwZXhtbC54bWxQSwUGAAAAAAYABgBbAQAAsQMA&#10;AAAA&#10;" path="m417067,0l0,0,0,15747,417067,15747,417067,0xe">
                  <v:fill on="t" focussize="0,0"/>
                  <v:stroke on="f"/>
                  <v:imagedata o:title=""/>
                  <o:lock v:ext="edit" aspectratio="f"/>
                  <v:textbox inset="0mm,0mm,0mm,0mm"/>
                </v:shape>
                <v:shape id="Graphic 71" o:spid="_x0000_s1026" o:spt="100" style="position:absolute;left:2905379;top:10311256;height:15875;width:417195;" filled="f" stroked="t" coordsize="417195,15875" o:gfxdata="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gGzC8AAAA&#10;2wAAAA8AAAAAAAAAAQAgAAAAIgAAAGRycy9kb3ducmV2LnhtbFBLAQIUABQAAAAIAIdO4kAzLwWe&#10;OwAAADkAAAAQAAAAAAAAAAEAIAAAAAsBAABkcnMvc2hhcGV4bWwueG1sUEsFBgAAAAAGAAYAWwEA&#10;ALUDAAAAAA==&#10;" path="m0,15747l417067,15747,417067,0,0,0,0,15747xe">
                  <v:fill on="f" focussize="0,0"/>
                  <v:stroke weight="0.14pt" color="#000000" joinstyle="round"/>
                  <v:imagedata o:title=""/>
                  <o:lock v:ext="edit" aspectratio="f"/>
                  <v:textbox inset="0mm,0mm,0mm,0mm"/>
                </v:shape>
                <v:shape id="Graphic 72" o:spid="_x0000_s1026" o:spt="100" style="position:absolute;left:3323716;top:10157079;height:101600;width:417195;" fillcolor="#000080" filled="t" stroked="f" coordsize="417195,101600" o:gfxdata="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xvB1rgAAADbAAAA&#10;DwAAAAAAAAABACAAAAAiAAAAZHJzL2Rvd25yZXYueG1sUEsBAhQAFAAAAAgAh07iQDMvBZ47AAAA&#10;OQAAABAAAAAAAAAAAQAgAAAABwEAAGRycy9zaGFwZXhtbC54bWxQSwUGAAAAAAYABgBbAQAAsQMA&#10;AAAA&#10;" path="m417068,0l0,0,0,101600,417068,101600,417068,0xe">
                  <v:fill on="t" focussize="0,0"/>
                  <v:stroke on="f"/>
                  <v:imagedata o:title=""/>
                  <o:lock v:ext="edit" aspectratio="f"/>
                  <v:textbox inset="0mm,0mm,0mm,0mm"/>
                </v:shape>
                <v:shape id="Graphic 73" o:spid="_x0000_s1026" o:spt="100" style="position:absolute;left:3323716;top:10157079;height:101600;width:417195;" filled="f" stroked="t" coordsize="417195,101600" o:gfxdata="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BewNvQAA&#10;ANsAAAAPAAAAAAAAAAEAIAAAACIAAABkcnMvZG93bnJldi54bWxQSwECFAAUAAAACACHTuJAMy8F&#10;njsAAAA5AAAAEAAAAAAAAAABACAAAAAMAQAAZHJzL3NoYXBleG1sLnhtbFBLBQYAAAAABgAGAFsB&#10;AAC2AwAAAAA=&#10;" path="m0,101600l417068,101600,417068,0,0,0,0,101600xe">
                  <v:fill on="f" focussize="0,0"/>
                  <v:stroke weight="0.14pt" color="#000080" joinstyle="round"/>
                  <v:imagedata o:title=""/>
                  <o:lock v:ext="edit" aspectratio="f"/>
                  <v:textbox inset="0mm,0mm,0mm,0mm"/>
                </v:shape>
                <v:shape id="Graphic 74" o:spid="_x0000_s1026" o:spt="100" style="position:absolute;left:3323716;top:10311256;height:15875;width:417195;" fillcolor="#000000" filled="t" stroked="f" coordsize="417195,15875" o:gfxdata="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11brsAAADb&#10;AAAADwAAAAAAAAABACAAAAAiAAAAZHJzL2Rvd25yZXYueG1sUEsBAhQAFAAAAAgAh07iQDMvBZ47&#10;AAAAOQAAABAAAAAAAAAAAQAgAAAACgEAAGRycy9zaGFwZXhtbC54bWxQSwUGAAAAAAYABgBbAQAA&#10;tAMAAAAA&#10;" path="m417068,0l0,0,0,15747,417068,15747,417068,0xe">
                  <v:fill on="t" focussize="0,0"/>
                  <v:stroke on="f"/>
                  <v:imagedata o:title=""/>
                  <o:lock v:ext="edit" aspectratio="f"/>
                  <v:textbox inset="0mm,0mm,0mm,0mm"/>
                </v:shape>
                <v:shape id="Graphic 75" o:spid="_x0000_s1026" o:spt="100" style="position:absolute;left:3323716;top:10311256;height:15875;width:417195;" filled="f" stroked="t" coordsize="417195,15875" o:gfxdata="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BsdM7gAAADbAAAA&#10;DwAAAAAAAAABACAAAAAiAAAAZHJzL2Rvd25yZXYueG1sUEsBAhQAFAAAAAgAh07iQDMvBZ47AAAA&#10;OQAAABAAAAAAAAAAAQAgAAAABwEAAGRycy9zaGFwZXhtbC54bWxQSwUGAAAAAAYABgBbAQAAsQMA&#10;AAAA&#10;" path="m0,15747l417068,15747,417068,0,0,0,0,15747xe">
                  <v:fill on="f" focussize="0,0"/>
                  <v:stroke weight="0.14pt" color="#000000" joinstyle="round"/>
                  <v:imagedata o:title=""/>
                  <o:lock v:ext="edit" aspectratio="f"/>
                  <v:textbox inset="0mm,0mm,0mm,0mm"/>
                </v:shape>
                <v:shape id="Graphic 76" o:spid="_x0000_s1026" o:spt="100" style="position:absolute;left:3742054;top:10157079;height:101600;width:417830;" fillcolor="#000080" filled="t" stroked="f" coordsize="417830,101600" o:gfxdata="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UfukvQAA&#10;ANsAAAAPAAAAAAAAAAEAIAAAACIAAABkcnMvZG93bnJldi54bWxQSwECFAAUAAAACACHTuJAMy8F&#10;njsAAAA5AAAAEAAAAAAAAAABACAAAAAMAQAAZHJzL3NoYXBleG1sLnhtbFBLBQYAAAAABgAGAFsB&#10;AAC2AwAAAAA=&#10;" path="m417322,0l0,0,0,101600,417322,101600,417322,0xe">
                  <v:fill on="t" focussize="0,0"/>
                  <v:stroke on="f"/>
                  <v:imagedata o:title=""/>
                  <o:lock v:ext="edit" aspectratio="f"/>
                  <v:textbox inset="0mm,0mm,0mm,0mm"/>
                </v:shape>
                <v:shape id="Graphic 77" o:spid="_x0000_s1026" o:spt="100" style="position:absolute;left:3742054;top:10157079;height:101600;width:417830;" filled="f" stroked="t" coordsize="417830,101600" o:gfxdata="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qgu6vQAA&#10;ANsAAAAPAAAAAAAAAAEAIAAAACIAAABkcnMvZG93bnJldi54bWxQSwECFAAUAAAACACHTuJAMy8F&#10;njsAAAA5AAAAEAAAAAAAAAABACAAAAAMAQAAZHJzL3NoYXBleG1sLnhtbFBLBQYAAAAABgAGAFsB&#10;AAC2AwAAAAA=&#10;" path="m0,101600l417322,101600,417322,0,0,0,0,101600xe">
                  <v:fill on="f" focussize="0,0"/>
                  <v:stroke weight="0.14pt" color="#000080" joinstyle="round"/>
                  <v:imagedata o:title=""/>
                  <o:lock v:ext="edit" aspectratio="f"/>
                  <v:textbox inset="0mm,0mm,0mm,0mm"/>
                </v:shape>
                <v:shape id="Graphic 78" o:spid="_x0000_s1026" o:spt="100" style="position:absolute;left:3742054;top:10311256;height:15875;width:417830;" fillcolor="#000000" filled="t" stroked="f" coordsize="417830,15875" o:gfxdata="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UBjjvQAA&#10;ANsAAAAPAAAAAAAAAAEAIAAAACIAAABkcnMvZG93bnJldi54bWxQSwECFAAUAAAACACHTuJAMy8F&#10;njsAAAA5AAAAEAAAAAAAAAABACAAAAAMAQAAZHJzL3NoYXBleG1sLnhtbFBLBQYAAAAABgAGAFsB&#10;AAC2AwAAAAA=&#10;" path="m417322,0l0,0,0,15747,417322,15747,417322,0xe">
                  <v:fill on="t" focussize="0,0"/>
                  <v:stroke on="f"/>
                  <v:imagedata o:title=""/>
                  <o:lock v:ext="edit" aspectratio="f"/>
                  <v:textbox inset="0mm,0mm,0mm,0mm"/>
                </v:shape>
                <v:shape id="Graphic 79" o:spid="_x0000_s1026" o:spt="100" style="position:absolute;left:3742054;top:10311256;height:15875;width:417830;" filled="f" stroked="t" coordsize="417830,15875" o:gfxdata="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OXwvvQAA&#10;ANsAAAAPAAAAAAAAAAEAIAAAACIAAABkcnMvZG93bnJldi54bWxQSwECFAAUAAAACACHTuJAMy8F&#10;njsAAAA5AAAAEAAAAAAAAAABACAAAAAMAQAAZHJzL3NoYXBleG1sLnhtbFBLBQYAAAAABgAGAFsB&#10;AAC2AwAAAAA=&#10;" path="m0,15747l417322,15747,417322,0,0,0,0,15747xe">
                  <v:fill on="f" focussize="0,0"/>
                  <v:stroke weight="0.14pt" color="#000000" joinstyle="round"/>
                  <v:imagedata o:title=""/>
                  <o:lock v:ext="edit" aspectratio="f"/>
                  <v:textbox inset="0mm,0mm,0mm,0mm"/>
                </v:shape>
                <v:shape id="Graphic 80" o:spid="_x0000_s1026" o:spt="100" style="position:absolute;left:4160392;top:10157079;height:101600;width:417830;" fillcolor="#000080" filled="t" stroked="f" coordsize="417830,101600" o:gfxdata="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SG2bLgAAADbAAAA&#10;DwAAAAAAAAABACAAAAAiAAAAZHJzL2Rvd25yZXYueG1sUEsBAhQAFAAAAAgAh07iQDMvBZ47AAAA&#10;OQAAABAAAAAAAAAAAQAgAAAABwEAAGRycy9zaGFwZXhtbC54bWxQSwUGAAAAAAYABgBbAQAAsQMA&#10;AAAA&#10;" path="m417322,0l0,0,0,101600,417322,101600,417322,0xe">
                  <v:fill on="t" focussize="0,0"/>
                  <v:stroke on="f"/>
                  <v:imagedata o:title=""/>
                  <o:lock v:ext="edit" aspectratio="f"/>
                  <v:textbox inset="0mm,0mm,0mm,0mm"/>
                </v:shape>
                <v:shape id="Graphic 81" o:spid="_x0000_s1026" o:spt="100" style="position:absolute;left:4160392;top:10157079;height:101600;width:417830;" filled="f" stroked="t" coordsize="417830,101600" o:gfxdata="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pGcrsAAADb&#10;AAAADwAAAAAAAAABACAAAAAiAAAAZHJzL2Rvd25yZXYueG1sUEsBAhQAFAAAAAgAh07iQDMvBZ47&#10;AAAAOQAAABAAAAAAAAAAAQAgAAAACgEAAGRycy9zaGFwZXhtbC54bWxQSwUGAAAAAAYABgBbAQAA&#10;tAMAAAAA&#10;" path="m0,101600l417322,101600,417322,0,0,0,0,101600xe">
                  <v:fill on="f" focussize="0,0"/>
                  <v:stroke weight="0.14pt" color="#000080" joinstyle="round"/>
                  <v:imagedata o:title=""/>
                  <o:lock v:ext="edit" aspectratio="f"/>
                  <v:textbox inset="0mm,0mm,0mm,0mm"/>
                </v:shape>
                <v:shape id="Graphic 82" o:spid="_x0000_s1026" o:spt="100" style="position:absolute;left:4160392;top:10311256;height:15875;width:417830;" fillcolor="#000000" filled="t" stroked="f" coordsize="417830,15875" o:gfxdata="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tXy6/&#10;AAAA2wAAAA8AAAAAAAAAAQAgAAAAIgAAAGRycy9kb3ducmV2LnhtbFBLAQIUABQAAAAIAIdO4kAz&#10;LwWeOwAAADkAAAAQAAAAAAAAAAEAIAAAAA4BAABkcnMvc2hhcGV4bWwueG1sUEsFBgAAAAAGAAYA&#10;WwEAALgDAAAAAA==&#10;" path="m417322,0l0,0,0,15747,417322,15747,417322,0xe">
                  <v:fill on="t" focussize="0,0"/>
                  <v:stroke on="f"/>
                  <v:imagedata o:title=""/>
                  <o:lock v:ext="edit" aspectratio="f"/>
                  <v:textbox inset="0mm,0mm,0mm,0mm"/>
                </v:shape>
                <v:shape id="Graphic 83" o:spid="_x0000_s1026" o:spt="100" style="position:absolute;left:4160392;top:10311256;height:15875;width:417830;" filled="f" stroked="t" coordsize="417830,15875" o:gfxdata="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Q74r4A&#10;AADbAAAADwAAAAAAAAABACAAAAAiAAAAZHJzL2Rvd25yZXYueG1sUEsBAhQAFAAAAAgAh07iQDMv&#10;BZ47AAAAOQAAABAAAAAAAAAAAQAgAAAADQEAAGRycy9zaGFwZXhtbC54bWxQSwUGAAAAAAYABgBb&#10;AQAAtwMAAAAA&#10;" path="m0,15747l417322,15747,417322,0,0,0,0,15747xe">
                  <v:fill on="f" focussize="0,0"/>
                  <v:stroke weight="0.14pt" color="#000000" joinstyle="round"/>
                  <v:imagedata o:title=""/>
                  <o:lock v:ext="edit" aspectratio="f"/>
                  <v:textbox inset="0mm,0mm,0mm,0mm"/>
                </v:shape>
                <v:shape id="Graphic 84" o:spid="_x0000_s1026" o:spt="100" style="position:absolute;left:4578984;top:10157079;height:101600;width:417830;" fillcolor="#000080" filled="t" stroked="f" coordsize="417830,101600" o:gfxdata="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qwb74A&#10;AADbAAAADwAAAAAAAAABACAAAAAiAAAAZHJzL2Rvd25yZXYueG1sUEsBAhQAFAAAAAgAh07iQDMv&#10;BZ47AAAAOQAAABAAAAAAAAAAAQAgAAAADQEAAGRycy9zaGFwZXhtbC54bWxQSwUGAAAAAAYABgBb&#10;AQAAtwMAAAAA&#10;" path="m417829,0l0,0,0,101600,417829,101600,417829,0xe">
                  <v:fill on="t" focussize="0,0"/>
                  <v:stroke on="f"/>
                  <v:imagedata o:title=""/>
                  <o:lock v:ext="edit" aspectratio="f"/>
                  <v:textbox inset="0mm,0mm,0mm,0mm"/>
                </v:shape>
                <v:shape id="Graphic 85" o:spid="_x0000_s1026" o:spt="100" style="position:absolute;left:4578984;top:10157079;height:101600;width:417830;" filled="f" stroked="t" coordsize="417830,101600" o:gfxdata="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FAcbsAAADb&#10;AAAADwAAAAAAAAABACAAAAAiAAAAZHJzL2Rvd25yZXYueG1sUEsBAhQAFAAAAAgAh07iQDMvBZ47&#10;AAAAOQAAABAAAAAAAAAAAQAgAAAACgEAAGRycy9zaGFwZXhtbC54bWxQSwUGAAAAAAYABgBbAQAA&#10;tAMAAAAA&#10;" path="m0,101600l417829,101600,417829,0,0,0,0,101600xe">
                  <v:fill on="f" focussize="0,0"/>
                  <v:stroke weight="0.14pt" color="#000080" joinstyle="round"/>
                  <v:imagedata o:title=""/>
                  <o:lock v:ext="edit" aspectratio="f"/>
                  <v:textbox inset="0mm,0mm,0mm,0mm"/>
                </v:shape>
                <v:shape id="Graphic 86" o:spid="_x0000_s1026" o:spt="100" style="position:absolute;left:4578984;top:10311256;height:15875;width:417830;" fillcolor="#000000" filled="t" stroked="f" coordsize="417830,15875" o:gfxdata="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WWS2/&#10;AAAA2wAAAA8AAAAAAAAAAQAgAAAAIgAAAGRycy9kb3ducmV2LnhtbFBLAQIUABQAAAAIAIdO4kAz&#10;LwWeOwAAADkAAAAQAAAAAAAAAAEAIAAAAA4BAABkcnMvc2hhcGV4bWwueG1sUEsFBgAAAAAGAAYA&#10;WwEAALgDAAAAAA==&#10;" path="m417829,0l0,0,0,15747,417829,15747,417829,0xe">
                  <v:fill on="t" focussize="0,0"/>
                  <v:stroke on="f"/>
                  <v:imagedata o:title=""/>
                  <o:lock v:ext="edit" aspectratio="f"/>
                  <v:textbox inset="0mm,0mm,0mm,0mm"/>
                </v:shape>
                <v:shape id="Graphic 87" o:spid="_x0000_s1026" o:spt="100" style="position:absolute;left:4578984;top:10311256;height:15875;width:417830;" filled="f" stroked="t" coordsize="417830,15875" o:gfxdata="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894b4A&#10;AADbAAAADwAAAAAAAAABACAAAAAiAAAAZHJzL2Rvd25yZXYueG1sUEsBAhQAFAAAAAgAh07iQDMv&#10;BZ47AAAAOQAAABAAAAAAAAAAAQAgAAAADQEAAGRycy9zaGFwZXhtbC54bWxQSwUGAAAAAAYABgBb&#10;AQAAtwMAAAAA&#10;" path="m0,15747l417829,15747,417829,0,0,0,0,15747xe">
                  <v:fill on="f" focussize="0,0"/>
                  <v:stroke weight="0.14pt" color="#000000" joinstyle="round"/>
                  <v:imagedata o:title=""/>
                  <o:lock v:ext="edit" aspectratio="f"/>
                  <v:textbox inset="0mm,0mm,0mm,0mm"/>
                </v:shape>
                <v:shape id="Graphic 88" o:spid="_x0000_s1026" o:spt="100" style="position:absolute;left:4998084;top:10157079;height:101600;width:417830;" fillcolor="#000080" filled="t" stroked="f" coordsize="417830,101600" o:gfxdata="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1e6argAAADbAAAA&#10;DwAAAAAAAAABACAAAAAiAAAAZHJzL2Rvd25yZXYueG1sUEsBAhQAFAAAAAgAh07iQDMvBZ47AAAA&#10;OQAAABAAAAAAAAAAAQAgAAAABwEAAGRycy9zaGFwZXhtbC54bWxQSwUGAAAAAAYABgBbAQAAsQMA&#10;AAAA&#10;" path="m417829,0l0,0,0,101600,417829,101600,417829,0xe">
                  <v:fill on="t" focussize="0,0"/>
                  <v:stroke on="f"/>
                  <v:imagedata o:title=""/>
                  <o:lock v:ext="edit" aspectratio="f"/>
                  <v:textbox inset="0mm,0mm,0mm,0mm"/>
                </v:shape>
                <v:shape id="Graphic 89" o:spid="_x0000_s1026" o:spt="100" style="position:absolute;left:4998084;top:10157079;height:101600;width:417830;" filled="f" stroked="t" coordsize="417830,101600" o:gfxdata="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Ep0vQAA&#10;ANsAAAAPAAAAAAAAAAEAIAAAACIAAABkcnMvZG93bnJldi54bWxQSwECFAAUAAAACACHTuJAMy8F&#10;njsAAAA5AAAAEAAAAAAAAAABACAAAAAMAQAAZHJzL3NoYXBleG1sLnhtbFBLBQYAAAAABgAGAFsB&#10;AAC2AwAAAAA=&#10;" path="m0,101600l417829,101600,417829,0,0,0,0,101600xe">
                  <v:fill on="f" focussize="0,0"/>
                  <v:stroke weight="0.14pt" color="#000080" joinstyle="round"/>
                  <v:imagedata o:title=""/>
                  <o:lock v:ext="edit" aspectratio="f"/>
                  <v:textbox inset="0mm,0mm,0mm,0mm"/>
                </v:shape>
                <v:shape id="Graphic 90" o:spid="_x0000_s1026" o:spt="100" style="position:absolute;left:4998084;top:10311256;height:15875;width:417830;" fillcolor="#000000" filled="t" stroked="f" coordsize="417830,15875" o:gfxdata="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KvIfvQAA&#10;ANsAAAAPAAAAAAAAAAEAIAAAACIAAABkcnMvZG93bnJldi54bWxQSwECFAAUAAAACACHTuJAMy8F&#10;njsAAAA5AAAAEAAAAAAAAAABACAAAAAMAQAAZHJzL3NoYXBleG1sLnhtbFBLBQYAAAAABgAGAFsB&#10;AAC2AwAAAAA=&#10;" path="m417829,0l0,0,0,15747,417829,15747,417829,0xe">
                  <v:fill on="t" focussize="0,0"/>
                  <v:stroke on="f"/>
                  <v:imagedata o:title=""/>
                  <o:lock v:ext="edit" aspectratio="f"/>
                  <v:textbox inset="0mm,0mm,0mm,0mm"/>
                </v:shape>
                <v:shape id="Graphic 91" o:spid="_x0000_s1026" o:spt="100" style="position:absolute;left:4998084;top:10311256;height:15875;width:417830;" filled="f" stroked="t" coordsize="417830,15875" o:gfxdata="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5bTvQAA&#10;ANsAAAAPAAAAAAAAAAEAIAAAACIAAABkcnMvZG93bnJldi54bWxQSwECFAAUAAAACACHTuJAMy8F&#10;njsAAAA5AAAAEAAAAAAAAAABACAAAAAMAQAAZHJzL3NoYXBleG1sLnhtbFBLBQYAAAAABgAGAFsB&#10;AAC2AwAAAAA=&#10;" path="m0,15747l417829,15747,417829,0,0,0,0,15747xe">
                  <v:fill on="f" focussize="0,0"/>
                  <v:stroke weight="0.14pt" color="#000000" joinstyle="round"/>
                  <v:imagedata o:title=""/>
                  <o:lock v:ext="edit" aspectratio="f"/>
                  <v:textbox inset="0mm,0mm,0mm,0mm"/>
                </v:shape>
                <v:shape id="Graphic 92" o:spid="_x0000_s1026" o:spt="100" style="position:absolute;left:5417184;top:10157079;height:101600;width:417830;" fillcolor="#000080" filled="t" stroked="f" coordsize="417830,101600" o:gfxdata="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ZhtdvQAA&#10;ANsAAAAPAAAAAAAAAAEAIAAAACIAAABkcnMvZG93bnJldi54bWxQSwECFAAUAAAACACHTuJAMy8F&#10;njsAAAA5AAAAEAAAAAAAAAABACAAAAAMAQAAZHJzL3NoYXBleG1sLnhtbFBLBQYAAAAABgAGAFsB&#10;AAC2AwAAAAA=&#10;" path="m417829,0l0,0,0,101600,417829,101600,417829,0xe">
                  <v:fill on="t" focussize="0,0"/>
                  <v:stroke on="f"/>
                  <v:imagedata o:title=""/>
                  <o:lock v:ext="edit" aspectratio="f"/>
                  <v:textbox inset="0mm,0mm,0mm,0mm"/>
                </v:shape>
                <v:shape id="Graphic 93" o:spid="_x0000_s1026" o:spt="100" style="position:absolute;left:5417184;top:10157079;height:101600;width:417830;" filled="f" stroked="t" coordsize="417830,101600" o:gfxdata="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3rQ7sAAADb&#10;AAAADwAAAAAAAAABACAAAAAiAAAAZHJzL2Rvd25yZXYueG1sUEsBAhQAFAAAAAgAh07iQDMvBZ47&#10;AAAAOQAAABAAAAAAAAAAAQAgAAAACgEAAGRycy9zaGFwZXhtbC54bWxQSwUGAAAAAAYABgBbAQAA&#10;tAMAAAAA&#10;" path="m0,101600l417829,101600,417829,0,0,0,0,101600xe">
                  <v:fill on="f" focussize="0,0"/>
                  <v:stroke weight="0.14pt" color="#000080" joinstyle="round"/>
                  <v:imagedata o:title=""/>
                  <o:lock v:ext="edit" aspectratio="f"/>
                  <v:textbox inset="0mm,0mm,0mm,0mm"/>
                </v:shape>
                <v:shape id="Graphic 94" o:spid="_x0000_s1026" o:spt="100" style="position:absolute;left:5417184;top:10311256;height:15875;width:417830;" fillcolor="#000000" filled="t" stroked="f" coordsize="417830,15875" o:gfxdata="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H0HL4A&#10;AADbAAAADwAAAAAAAAABACAAAAAiAAAAZHJzL2Rvd25yZXYueG1sUEsBAhQAFAAAAAgAh07iQDMv&#10;BZ47AAAAOQAAABAAAAAAAAAAAQAgAAAADQEAAGRycy9zaGFwZXhtbC54bWxQSwUGAAAAAAYABgBb&#10;AQAAtwMAAAAA&#10;" path="m417829,0l0,0,0,15747,417829,15747,417829,0xe">
                  <v:fill on="t" focussize="0,0"/>
                  <v:stroke on="f"/>
                  <v:imagedata o:title=""/>
                  <o:lock v:ext="edit" aspectratio="f"/>
                  <v:textbox inset="0mm,0mm,0mm,0mm"/>
                </v:shape>
                <v:shape id="Graphic 95" o:spid="_x0000_s1026" o:spt="100" style="position:absolute;left:5417184;top:10311256;height:15875;width:417830;" filled="f" stroked="t" coordsize="417830,15875" o:gfxdata="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eJDQvQAA&#10;ANsAAAAPAAAAAAAAAAEAIAAAACIAAABkcnMvZG93bnJldi54bWxQSwECFAAUAAAACACHTuJAMy8F&#10;njsAAAA5AAAAEAAAAAAAAAABACAAAAAMAQAAZHJzL3NoYXBleG1sLnhtbFBLBQYAAAAABgAGAFsB&#10;AAC2AwAAAAA=&#10;" path="m0,15747l417829,15747,417829,0,0,0,0,15747xe">
                  <v:fill on="f" focussize="0,0"/>
                  <v:stroke weight="0.14pt" color="#000000" joinstyle="round"/>
                  <v:imagedata o:title=""/>
                  <o:lock v:ext="edit" aspectratio="f"/>
                  <v:textbox inset="0mm,0mm,0mm,0mm"/>
                </v:shape>
                <v:shape id="Graphic 96" o:spid="_x0000_s1026" o:spt="100" style="position:absolute;left:5836284;top:10157079;height:101600;width:418465;" fillcolor="#000080" filled="t" stroked="f" coordsize="418465,101600" o:gfxdata="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44ud74A&#10;AADbAAAADwAAAAAAAAABACAAAAAiAAAAZHJzL2Rvd25yZXYueG1sUEsBAhQAFAAAAAgAh07iQDMv&#10;BZ47AAAAOQAAABAAAAAAAAAAAQAgAAAADQEAAGRycy9zaGFwZXhtbC54bWxQSwUGAAAAAAYABgBb&#10;AQAAtwMAAAAA&#10;" path="m418084,0l0,0,0,101600,418084,101600,418084,0xe">
                  <v:fill on="t" focussize="0,0"/>
                  <v:stroke on="f"/>
                  <v:imagedata o:title=""/>
                  <o:lock v:ext="edit" aspectratio="f"/>
                  <v:textbox inset="0mm,0mm,0mm,0mm"/>
                </v:shape>
                <v:shape id="Graphic 97" o:spid="_x0000_s1026" o:spt="100" style="position:absolute;left:5836284;top:10157079;height:101600;width:418465;" filled="f" stroked="t" coordsize="418465,101600" o:gfxdata="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qxJ6/&#10;AAAA2wAAAA8AAAAAAAAAAQAgAAAAIgAAAGRycy9kb3ducmV2LnhtbFBLAQIUABQAAAAIAIdO4kAz&#10;LwWeOwAAADkAAAAQAAAAAAAAAAEAIAAAAA4BAABkcnMvc2hhcGV4bWwueG1sUEsFBgAAAAAGAAYA&#10;WwEAALgDAAAAAA==&#10;" path="m0,101600l418084,101600,418084,0,0,0,0,101600xe">
                  <v:fill on="f" focussize="0,0"/>
                  <v:stroke weight="0.14pt" color="#000080" joinstyle="round"/>
                  <v:imagedata o:title=""/>
                  <o:lock v:ext="edit" aspectratio="f"/>
                  <v:textbox inset="0mm,0mm,0mm,0mm"/>
                </v:shape>
                <v:shape id="Graphic 98" o:spid="_x0000_s1026" o:spt="100" style="position:absolute;left:5836284;top:10311256;height:15875;width:418465;" fillcolor="#000000" filled="t" stroked="f" coordsize="418465,15875" o:gfxdata="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mhtqLgAAADbAAAA&#10;DwAAAAAAAAABACAAAAAiAAAAZHJzL2Rvd25yZXYueG1sUEsBAhQAFAAAAAgAh07iQDMvBZ47AAAA&#10;OQAAABAAAAAAAAAAAQAgAAAABwEAAGRycy9zaGFwZXhtbC54bWxQSwUGAAAAAAYABgBbAQAAsQMA&#10;AAAA&#10;" path="m418084,0l0,0,0,15747,418084,15747,418084,0xe">
                  <v:fill on="t" focussize="0,0"/>
                  <v:stroke on="f"/>
                  <v:imagedata o:title=""/>
                  <o:lock v:ext="edit" aspectratio="f"/>
                  <v:textbox inset="0mm,0mm,0mm,0mm"/>
                </v:shape>
                <v:shape id="Graphic 99" o:spid="_x0000_s1026" o:spt="100" style="position:absolute;left:5836284;top:10311256;height:15875;width:418465;" filled="f" stroked="t" coordsize="418465,15875" o:gfxdata="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2YxILsAAADb&#10;AAAADwAAAAAAAAABACAAAAAiAAAAZHJzL2Rvd25yZXYueG1sUEsBAhQAFAAAAAgAh07iQDMvBZ47&#10;AAAAOQAAABAAAAAAAAAAAQAgAAAACgEAAGRycy9zaGFwZXhtbC54bWxQSwUGAAAAAAYABgBbAQAA&#10;tAMAAAAA&#10;" path="m0,15747l418084,15747,418084,0,0,0,0,15747xe">
                  <v:fill on="f" focussize="0,0"/>
                  <v:stroke weight="0.14pt" color="#000000" joinstyle="round"/>
                  <v:imagedata o:title=""/>
                  <o:lock v:ext="edit" aspectratio="f"/>
                  <v:textbox inset="0mm,0mm,0mm,0mm"/>
                </v:shape>
                <v:shape id="Graphic 100" o:spid="_x0000_s1026" o:spt="100" style="position:absolute;left:395097;top:69468;height:101600;width:417195;" fillcolor="#000080" filled="t" stroked="f" coordsize="417195,101600" o:gfxdata="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OeKu8AAAA&#10;3AAAAA8AAAAAAAAAAQAgAAAAIgAAAGRycy9kb3ducmV2LnhtbFBLAQIUABQAAAAIAIdO4kAzLwWe&#10;OwAAADkAAAAQAAAAAAAAAAEAIAAAAAsBAABkcnMvc2hhcGV4bWwueG1sUEsFBgAAAAAGAAYAWwEA&#10;ALUDAAAAAA==&#10;" path="m417068,0l0,0,0,101600,417068,101600,417068,0xe">
                  <v:fill on="t" focussize="0,0"/>
                  <v:stroke on="f"/>
                  <v:imagedata o:title=""/>
                  <o:lock v:ext="edit" aspectratio="f"/>
                  <v:textbox inset="0mm,0mm,0mm,0mm"/>
                </v:shape>
                <v:shape id="Graphic 101" o:spid="_x0000_s1026" o:spt="100" style="position:absolute;left:395097;top:69468;height:101600;width:417195;" filled="f" stroked="t" coordsize="417195,101600" o:gfxdata="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l54DugAAANwA&#10;AAAPAAAAAAAAAAEAIAAAACIAAABkcnMvZG93bnJldi54bWxQSwECFAAUAAAACACHTuJAMy8FnjsA&#10;AAA5AAAAEAAAAAAAAAABACAAAAAJAQAAZHJzL3NoYXBleG1sLnhtbFBLBQYAAAAABgAGAFsBAACz&#10;AwAAAAA=&#10;" path="m0,101600l417068,101600,417068,0,0,0,0,101600xe">
                  <v:fill on="f" focussize="0,0"/>
                  <v:stroke weight="0.14pt" color="#000080" joinstyle="round"/>
                  <v:imagedata o:title=""/>
                  <o:lock v:ext="edit" aspectratio="f"/>
                  <v:textbox inset="0mm,0mm,0mm,0mm"/>
                </v:shape>
                <v:shape id="Graphic 102" o:spid="_x0000_s1026" o:spt="100" style="position:absolute;left:395097;top:889;height:16510;width:417195;" fillcolor="#000000" filled="t" stroked="f" coordsize="417195,16510" o:gfxdata="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nwW+bsAAADc&#10;AAAADwAAAAAAAAABACAAAAAiAAAAZHJzL2Rvd25yZXYueG1sUEsBAhQAFAAAAAgAh07iQDMvBZ47&#10;AAAAOQAAABAAAAAAAAAAAQAgAAAACgEAAGRycy9zaGFwZXhtbC54bWxQSwUGAAAAAAYABgBbAQAA&#10;tAMAAAAA&#10;" path="m417068,0l0,0,0,16001,417068,16001,417068,0xe">
                  <v:fill on="t" focussize="0,0"/>
                  <v:stroke on="f"/>
                  <v:imagedata o:title=""/>
                  <o:lock v:ext="edit" aspectratio="f"/>
                  <v:textbox inset="0mm,0mm,0mm,0mm"/>
                </v:shape>
                <v:shape id="Graphic 103" o:spid="_x0000_s1026" o:spt="100" style="position:absolute;left:395097;top:889;height:16510;width:417195;" filled="f" stroked="t" coordsize="417195,16510" o:gfxdata="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49R4ugAAANwA&#10;AAAPAAAAAAAAAAEAIAAAACIAAABkcnMvZG93bnJldi54bWxQSwECFAAUAAAACACHTuJAMy8FnjsA&#10;AAA5AAAAEAAAAAAAAAABACAAAAAJAQAAZHJzL3NoYXBleG1sLnhtbFBLBQYAAAAABgAGAFsBAACz&#10;AwAAAAA=&#10;" path="m0,16001l417068,16001,417068,0,0,0,0,16001xe">
                  <v:fill on="f" focussize="0,0"/>
                  <v:stroke weight="0.13992125984252pt" color="#000000" joinstyle="round"/>
                  <v:imagedata o:title=""/>
                  <o:lock v:ext="edit" aspectratio="f"/>
                  <v:textbox inset="0mm,0mm,0mm,0mm"/>
                </v:shape>
                <v:shape id="Graphic 104" o:spid="_x0000_s1026" o:spt="100" style="position:absolute;left:813435;top:69468;height:101600;width:417195;" fillcolor="#000080" filled="t" stroked="f" coordsize="417195,101600" o:gfxdata="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OdX6otwAAANwAAAAP&#10;AAAAAAAAAAEAIAAAACIAAABkcnMvZG93bnJldi54bWxQSwECFAAUAAAACACHTuJAMy8FnjsAAAA5&#10;AAAAEAAAAAAAAAABACAAAAAGAQAAZHJzL3NoYXBleG1sLnhtbFBLBQYAAAAABgAGAFsBAACwAwAA&#10;AAA=&#10;" path="m417068,0l0,0,0,101600,417068,101600,417068,0xe">
                  <v:fill on="t" focussize="0,0"/>
                  <v:stroke on="f"/>
                  <v:imagedata o:title=""/>
                  <o:lock v:ext="edit" aspectratio="f"/>
                  <v:textbox inset="0mm,0mm,0mm,0mm"/>
                </v:shape>
                <v:shape id="Graphic 105" o:spid="_x0000_s1026" o:spt="100" style="position:absolute;left:813435;top:69468;height:101600;width:417195;" filled="f" stroked="t" coordsize="417195,101600" o:gfxdata="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qyYALsAAADc&#10;AAAADwAAAAAAAAABACAAAAAiAAAAZHJzL2Rvd25yZXYueG1sUEsBAhQAFAAAAAgAh07iQDMvBZ47&#10;AAAAOQAAABAAAAAAAAAAAQAgAAAACgEAAGRycy9zaGFwZXhtbC54bWxQSwUGAAAAAAYABgBbAQAA&#10;tAMAAAAA&#10;" path="m0,101600l417068,101600,417068,0,0,0,0,101600xe">
                  <v:fill on="f" focussize="0,0"/>
                  <v:stroke weight="0.14pt" color="#000080" joinstyle="round"/>
                  <v:imagedata o:title=""/>
                  <o:lock v:ext="edit" aspectratio="f"/>
                  <v:textbox inset="0mm,0mm,0mm,0mm"/>
                </v:shape>
                <v:shape id="Graphic 106" o:spid="_x0000_s1026" o:spt="100" style="position:absolute;left:813435;top:889;height:16510;width:417195;" fillcolor="#000000" filled="t" stroked="f" coordsize="417195,16510" o:gfxdata="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cQ+rsAAADc&#10;AAAADwAAAAAAAAABACAAAAAiAAAAZHJzL2Rvd25yZXYueG1sUEsBAhQAFAAAAAgAh07iQDMvBZ47&#10;AAAAOQAAABAAAAAAAAAAAQAgAAAACgEAAGRycy9zaGFwZXhtbC54bWxQSwUGAAAAAAYABgBbAQAA&#10;tAMAAAAA&#10;" path="m417068,0l0,0,0,16001,417068,16001,417068,0xe">
                  <v:fill on="t" focussize="0,0"/>
                  <v:stroke on="f"/>
                  <v:imagedata o:title=""/>
                  <o:lock v:ext="edit" aspectratio="f"/>
                  <v:textbox inset="0mm,0mm,0mm,0mm"/>
                </v:shape>
                <v:shape id="Graphic 107" o:spid="_x0000_s1026" o:spt="100" style="position:absolute;left:813435;top:889;height:16510;width:417195;" filled="f" stroked="t" coordsize="417195,16510" o:gfxdata="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2NJ7ugAAANwA&#10;AAAPAAAAAAAAAAEAIAAAACIAAABkcnMvZG93bnJldi54bWxQSwECFAAUAAAACACHTuJAMy8FnjsA&#10;AAA5AAAAEAAAAAAAAAABACAAAAAJAQAAZHJzL3NoYXBleG1sLnhtbFBLBQYAAAAABgAGAFsBAACz&#10;AwAAAAA=&#10;" path="m0,16001l417068,16001,417068,0,0,0,0,16001xe">
                  <v:fill on="f" focussize="0,0"/>
                  <v:stroke weight="0.13992125984252pt" color="#000000" joinstyle="round"/>
                  <v:imagedata o:title=""/>
                  <o:lock v:ext="edit" aspectratio="f"/>
                  <v:textbox inset="0mm,0mm,0mm,0mm"/>
                </v:shape>
                <v:shape id="Graphic 108" o:spid="_x0000_s1026" o:spt="100" style="position:absolute;left:1231772;top:69468;height:101600;width:417195;" fillcolor="#000080" filled="t" stroked="f" coordsize="417195,101600" o:gfxdata="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4dK28AAAA&#10;3AAAAA8AAAAAAAAAAQAgAAAAIgAAAGRycy9kb3ducmV2LnhtbFBLAQIUABQAAAAIAIdO4kAzLwWe&#10;OwAAADkAAAAQAAAAAAAAAAEAIAAAAAsBAABkcnMvc2hhcGV4bWwueG1sUEsFBgAAAAAGAAYAWwEA&#10;ALUDAAAAAA==&#10;" path="m417068,0l0,0,0,101600,417068,101600,417068,0xe">
                  <v:fill on="t" focussize="0,0"/>
                  <v:stroke on="f"/>
                  <v:imagedata o:title=""/>
                  <o:lock v:ext="edit" aspectratio="f"/>
                  <v:textbox inset="0mm,0mm,0mm,0mm"/>
                </v:shape>
                <v:shape id="Graphic 109" o:spid="_x0000_s1026" o:spt="100" style="position:absolute;left:1231772;top:69468;height:101600;width:417195;" filled="f" stroked="t" coordsize="417195,101600" o:gfxdata="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GSBbsAAADc&#10;AAAADwAAAAAAAAABACAAAAAiAAAAZHJzL2Rvd25yZXYueG1sUEsBAhQAFAAAAAgAh07iQDMvBZ47&#10;AAAAOQAAABAAAAAAAAAAAQAgAAAACgEAAGRycy9zaGFwZXhtbC54bWxQSwUGAAAAAAYABgBbAQAA&#10;tAMAAAAA&#10;" path="m0,101600l417068,101600,417068,0,0,0,0,101600xe">
                  <v:fill on="f" focussize="0,0"/>
                  <v:stroke weight="0.14pt" color="#000080" joinstyle="round"/>
                  <v:imagedata o:title=""/>
                  <o:lock v:ext="edit" aspectratio="f"/>
                  <v:textbox inset="0mm,0mm,0mm,0mm"/>
                </v:shape>
                <v:shape id="Graphic 110" o:spid="_x0000_s1026" o:spt="100" style="position:absolute;left:1231772;top:889;height:16510;width:417195;" fillcolor="#000000" filled="t" stroked="f" coordsize="417195,16510" o:gfxdata="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u7yL4A&#10;AADcAAAADwAAAAAAAAABACAAAAAiAAAAZHJzL2Rvd25yZXYueG1sUEsBAhQAFAAAAAgAh07iQDMv&#10;BZ47AAAAOQAAABAAAAAAAAAAAQAgAAAADQEAAGRycy9zaGFwZXhtbC54bWxQSwUGAAAAAAYABgBb&#10;AQAAtwMAAAAA&#10;" path="m417068,0l0,0,0,16001,417068,16001,417068,0xe">
                  <v:fill on="t" focussize="0,0"/>
                  <v:stroke on="f"/>
                  <v:imagedata o:title=""/>
                  <o:lock v:ext="edit" aspectratio="f"/>
                  <v:textbox inset="0mm,0mm,0mm,0mm"/>
                </v:shape>
                <v:shape id="Graphic 111" o:spid="_x0000_s1026" o:spt="100" style="position:absolute;left:1231772;top:889;height:16510;width:417195;" filled="f" stroked="t" coordsize="417195,16510" o:gfxdata="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pHlJugAAANwA&#10;AAAPAAAAAAAAAAEAIAAAACIAAABkcnMvZG93bnJldi54bWxQSwECFAAUAAAACACHTuJAMy8FnjsA&#10;AAA5AAAAEAAAAAAAAAABACAAAAAJAQAAZHJzL3NoYXBleG1sLnhtbFBLBQYAAAAABgAGAFsBAACz&#10;AwAAAAA=&#10;" path="m0,16001l417068,16001,417068,0,0,0,0,16001xe">
                  <v:fill on="f" focussize="0,0"/>
                  <v:stroke weight="0.13992125984252pt" color="#000000" joinstyle="round"/>
                  <v:imagedata o:title=""/>
                  <o:lock v:ext="edit" aspectratio="f"/>
                  <v:textbox inset="0mm,0mm,0mm,0mm"/>
                </v:shape>
                <v:shape id="Graphic 112" o:spid="_x0000_s1026" o:spt="100" style="position:absolute;left:1650110;top:69468;height:101600;width:417830;" fillcolor="#000080" filled="t" stroked="f" coordsize="417830,101600" o:gfxdata="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1IfS7sAAADc&#10;AAAADwAAAAAAAAABACAAAAAiAAAAZHJzL2Rvd25yZXYueG1sUEsBAhQAFAAAAAgAh07iQDMvBZ47&#10;AAAAOQAAABAAAAAAAAAAAQAgAAAACgEAAGRycy9zaGFwZXhtbC54bWxQSwUGAAAAAAYABgBbAQAA&#10;tAMAAAAA&#10;" path="m417321,0l0,0,0,101600,417321,101600,417321,0xe">
                  <v:fill on="t" focussize="0,0"/>
                  <v:stroke on="f"/>
                  <v:imagedata o:title=""/>
                  <o:lock v:ext="edit" aspectratio="f"/>
                  <v:textbox inset="0mm,0mm,0mm,0mm"/>
                </v:shape>
                <v:shape id="Graphic 113" o:spid="_x0000_s1026" o:spt="100" style="position:absolute;left:1650110;top:69468;height:101600;width:417830;" filled="f" stroked="t" coordsize="417830,101600" o:gfxdata="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2BUbsAAADc&#10;AAAADwAAAAAAAAABACAAAAAiAAAAZHJzL2Rvd25yZXYueG1sUEsBAhQAFAAAAAgAh07iQDMvBZ47&#10;AAAAOQAAABAAAAAAAAAAAQAgAAAACgEAAGRycy9zaGFwZXhtbC54bWxQSwUGAAAAAAYABgBbAQAA&#10;tAMAAAAA&#10;" path="m0,101600l417321,101600,417321,0,0,0,0,101600xe">
                  <v:fill on="f" focussize="0,0"/>
                  <v:stroke weight="0.14pt" color="#000080" joinstyle="round"/>
                  <v:imagedata o:title=""/>
                  <o:lock v:ext="edit" aspectratio="f"/>
                  <v:textbox inset="0mm,0mm,0mm,0mm"/>
                </v:shape>
                <v:shape id="Graphic 114" o:spid="_x0000_s1026" o:spt="100" style="position:absolute;left:1650110;top:889;height:16510;width:417830;" fillcolor="#000000" filled="t" stroked="f" coordsize="417830,16510" o:gfxdata="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S9GhbsAAADc&#10;AAAADwAAAAAAAAABACAAAAAiAAAAZHJzL2Rvd25yZXYueG1sUEsBAhQAFAAAAAgAh07iQDMvBZ47&#10;AAAAOQAAABAAAAAAAAAAAQAgAAAACgEAAGRycy9zaGFwZXhtbC54bWxQSwUGAAAAAAYABgBbAQAA&#10;tAMAAAAA&#10;" path="m417321,0l0,0,0,16001,417321,16001,417321,0xe">
                  <v:fill on="t" focussize="0,0"/>
                  <v:stroke on="f"/>
                  <v:imagedata o:title=""/>
                  <o:lock v:ext="edit" aspectratio="f"/>
                  <v:textbox inset="0mm,0mm,0mm,0mm"/>
                </v:shape>
                <v:shape id="Graphic 115" o:spid="_x0000_s1026" o:spt="100" style="position:absolute;left:1650110;top:889;height:16510;width:417830;" filled="f" stroked="t" coordsize="417830,16510" o:gfxdata="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XuLbsAAADc&#10;AAAADwAAAAAAAAABACAAAAAiAAAAZHJzL2Rvd25yZXYueG1sUEsBAhQAFAAAAAgAh07iQDMvBZ47&#10;AAAAOQAAABAAAAAAAAAAAQAgAAAACgEAAGRycy9zaGFwZXhtbC54bWxQSwUGAAAAAAYABgBbAQAA&#10;tAMAAAAA&#10;" path="m0,16001l417321,16001,417321,0,0,0,0,16001xe">
                  <v:fill on="f" focussize="0,0"/>
                  <v:stroke weight="0.14pt" color="#000000" joinstyle="round"/>
                  <v:imagedata o:title=""/>
                  <o:lock v:ext="edit" aspectratio="f"/>
                  <v:textbox inset="0mm,0mm,0mm,0mm"/>
                </v:shape>
                <v:shape id="Graphic 116" o:spid="_x0000_s1026" o:spt="100" style="position:absolute;left:2068448;top:69468;height:101600;width:417830;" fillcolor="#000080" filled="t" stroked="f" coordsize="417830,101600" o:gfxdata="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pGUi8AAAA&#10;3AAAAA8AAAAAAAAAAQAgAAAAIgAAAGRycy9kb3ducmV2LnhtbFBLAQIUABQAAAAIAIdO4kAzLwWe&#10;OwAAADkAAAAQAAAAAAAAAAEAIAAAAAsBAABkcnMvc2hhcGV4bWwueG1sUEsFBgAAAAAGAAYAWwEA&#10;ALUDAAAAAA==&#10;" path="m417321,0l0,0,0,101600,417321,101600,417321,0xe">
                  <v:fill on="t" focussize="0,0"/>
                  <v:stroke on="f"/>
                  <v:imagedata o:title=""/>
                  <o:lock v:ext="edit" aspectratio="f"/>
                  <v:textbox inset="0mm,0mm,0mm,0mm"/>
                </v:shape>
                <v:shape id="Graphic 117" o:spid="_x0000_s1026" o:spt="100" style="position:absolute;left:2068448;top:69468;height:101600;width:417830;" filled="f" stroked="t" coordsize="417830,101600" o:gfxdata="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ZodSugAAANwA&#10;AAAPAAAAAAAAAAEAIAAAACIAAABkcnMvZG93bnJldi54bWxQSwECFAAUAAAACACHTuJAMy8FnjsA&#10;AAA5AAAAEAAAAAAAAAABACAAAAAJAQAAZHJzL3NoYXBleG1sLnhtbFBLBQYAAAAABgAGAFsBAACz&#10;AwAAAAA=&#10;" path="m0,101600l417321,101600,417321,0,0,0,0,101600xe">
                  <v:fill on="f" focussize="0,0"/>
                  <v:stroke weight="0.14pt" color="#000080" joinstyle="round"/>
                  <v:imagedata o:title=""/>
                  <o:lock v:ext="edit" aspectratio="f"/>
                  <v:textbox inset="0mm,0mm,0mm,0mm"/>
                </v:shape>
                <v:shape id="Graphic 118" o:spid="_x0000_s1026" o:spt="100" style="position:absolute;left:2068448;top:889;height:16510;width:417830;" fillcolor="#000000" filled="t" stroked="f" coordsize="417830,16510" o:gfxdata="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JMgL4A&#10;AADcAAAADwAAAAAAAAABACAAAAAiAAAAZHJzL2Rvd25yZXYueG1sUEsBAhQAFAAAAAgAh07iQDMv&#10;BZ47AAAAOQAAABAAAAAAAAAAAQAgAAAADQEAAGRycy9zaGFwZXhtbC54bWxQSwUGAAAAAAYABgBb&#10;AQAAtwMAAAAA&#10;" path="m417321,0l0,0,0,16001,417321,16001,417321,0xe">
                  <v:fill on="t" focussize="0,0"/>
                  <v:stroke on="f"/>
                  <v:imagedata o:title=""/>
                  <o:lock v:ext="edit" aspectratio="f"/>
                  <v:textbox inset="0mm,0mm,0mm,0mm"/>
                </v:shape>
                <v:shape id="Graphic 119" o:spid="_x0000_s1026" o:spt="100" style="position:absolute;left:2068448;top:889;height:16510;width:417830;" filled="f" stroked="t" coordsize="417830,16510" o:gfxdata="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njkKLsAAADc&#10;AAAADwAAAAAAAAABACAAAAAiAAAAZHJzL2Rvd25yZXYueG1sUEsBAhQAFAAAAAgAh07iQDMvBZ47&#10;AAAAOQAAABAAAAAAAAAAAQAgAAAACgEAAGRycy9zaGFwZXhtbC54bWxQSwUGAAAAAAYABgBbAQAA&#10;tAMAAAAA&#10;" path="m0,16001l417321,16001,417321,0,0,0,0,16001xe">
                  <v:fill on="f" focussize="0,0"/>
                  <v:stroke weight="0.14pt" color="#000000" joinstyle="round"/>
                  <v:imagedata o:title=""/>
                  <o:lock v:ext="edit" aspectratio="f"/>
                  <v:textbox inset="0mm,0mm,0mm,0mm"/>
                </v:shape>
                <v:shape id="Graphic 120" o:spid="_x0000_s1026" o:spt="100" style="position:absolute;left:2487041;top:69468;height:101600;width:417195;" fillcolor="#000080" filled="t" stroked="f" coordsize="417195,101600" o:gfxdata="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sky7sAAADc&#10;AAAADwAAAAAAAAABACAAAAAiAAAAZHJzL2Rvd25yZXYueG1sUEsBAhQAFAAAAAgAh07iQDMvBZ47&#10;AAAAOQAAABAAAAAAAAAAAQAgAAAACgEAAGRycy9zaGFwZXhtbC54bWxQSwUGAAAAAAYABgBbAQAA&#10;tAMAAAAA&#10;" path="m417068,0l0,0,0,101600,417068,101600,417068,0xe">
                  <v:fill on="t" focussize="0,0"/>
                  <v:stroke on="f"/>
                  <v:imagedata o:title=""/>
                  <o:lock v:ext="edit" aspectratio="f"/>
                  <v:textbox inset="0mm,0mm,0mm,0mm"/>
                </v:shape>
                <v:shape id="Graphic 121" o:spid="_x0000_s1026" o:spt="100" style="position:absolute;left:2487041;top:69468;height:101600;width:417195;" filled="f" stroked="t" coordsize="417195,101600" o:gfxdata="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iLCY7sAAADc&#10;AAAADwAAAAAAAAABACAAAAAiAAAAZHJzL2Rvd25yZXYueG1sUEsBAhQAFAAAAAgAh07iQDMvBZ47&#10;AAAAOQAAABAAAAAAAAAAAQAgAAAACgEAAGRycy9zaGFwZXhtbC54bWxQSwUGAAAAAAYABgBbAQAA&#10;tAMAAAAA&#10;" path="m0,101600l417068,101600,417068,0,0,0,0,101600xe">
                  <v:fill on="f" focussize="0,0"/>
                  <v:stroke weight="0.14pt" color="#000080" joinstyle="round"/>
                  <v:imagedata o:title=""/>
                  <o:lock v:ext="edit" aspectratio="f"/>
                  <v:textbox inset="0mm,0mm,0mm,0mm"/>
                </v:shape>
                <v:shape id="Graphic 122" o:spid="_x0000_s1026" o:spt="100" style="position:absolute;left:2487041;top:889;height:16510;width:417195;" fillcolor="#000000" filled="t" stroked="f" coordsize="417195,16510" o:gfxdata="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lKmbsAAADc&#10;AAAADwAAAAAAAAABACAAAAAiAAAAZHJzL2Rvd25yZXYueG1sUEsBAhQAFAAAAAgAh07iQDMvBZ47&#10;AAAAOQAAABAAAAAAAAAAAQAgAAAACgEAAGRycy9zaGFwZXhtbC54bWxQSwUGAAAAAAYABgBbAQAA&#10;tAMAAAAA&#10;" path="m417068,0l0,0,0,16001,417068,16001,417068,0xe">
                  <v:fill on="t" focussize="0,0"/>
                  <v:stroke on="f"/>
                  <v:imagedata o:title=""/>
                  <o:lock v:ext="edit" aspectratio="f"/>
                  <v:textbox inset="0mm,0mm,0mm,0mm"/>
                </v:shape>
                <v:shape id="Graphic 123" o:spid="_x0000_s1026" o:spt="100" style="position:absolute;left:2487041;top:889;height:16510;width:417195;" filled="f" stroked="t" coordsize="417195,16510" o:gfxdata="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ogYugAAANwA&#10;AAAPAAAAAAAAAAEAIAAAACIAAABkcnMvZG93bnJldi54bWxQSwECFAAUAAAACACHTuJAMy8FnjsA&#10;AAA5AAAAEAAAAAAAAAABACAAAAAJAQAAZHJzL3NoYXBleG1sLnhtbFBLBQYAAAAABgAGAFsBAACz&#10;AwAAAAA=&#10;" path="m0,16001l417068,16001,417068,0,0,0,0,16001xe">
                  <v:fill on="f" focussize="0,0"/>
                  <v:stroke weight="0.13992125984252pt" color="#000000" joinstyle="round"/>
                  <v:imagedata o:title=""/>
                  <o:lock v:ext="edit" aspectratio="f"/>
                  <v:textbox inset="0mm,0mm,0mm,0mm"/>
                </v:shape>
                <v:shape id="Graphic 124" o:spid="_x0000_s1026" o:spt="100" style="position:absolute;left:2905379;top:69468;height:101600;width:417195;" fillcolor="#000080" filled="t" stroked="f" coordsize="417195,101600" o:gfxdata="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wCLItwAAANwAAAAP&#10;AAAAAAAAAAEAIAAAACIAAABkcnMvZG93bnJldi54bWxQSwECFAAUAAAACACHTuJAMy8FnjsAAAA5&#10;AAAAEAAAAAAAAAABACAAAAAGAQAAZHJzL3NoYXBleG1sLnhtbFBLBQYAAAAABgAGAFsBAACwAwAA&#10;AAA=&#10;" path="m417067,0l0,0,0,101600,417067,101600,417067,0xe">
                  <v:fill on="t" focussize="0,0"/>
                  <v:stroke on="f"/>
                  <v:imagedata o:title=""/>
                  <o:lock v:ext="edit" aspectratio="f"/>
                  <v:textbox inset="0mm,0mm,0mm,0mm"/>
                </v:shape>
                <v:shape id="Graphic 125" o:spid="_x0000_s1026" o:spt="100" style="position:absolute;left:2905379;top:69468;height:101600;width:417195;" filled="f" stroked="t" coordsize="417195,101600" o:gfxdata="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nEYLsAAADc&#10;AAAADwAAAAAAAAABACAAAAAiAAAAZHJzL2Rvd25yZXYueG1sUEsBAhQAFAAAAAgAh07iQDMvBZ47&#10;AAAAOQAAABAAAAAAAAAAAQAgAAAACgEAAGRycy9zaGFwZXhtbC54bWxQSwUGAAAAAAYABgBbAQAA&#10;tAMAAAAA&#10;" path="m0,101600l417067,101600,417067,0,0,0,0,101600xe">
                  <v:fill on="f" focussize="0,0"/>
                  <v:stroke weight="0.14pt" color="#000080" joinstyle="round"/>
                  <v:imagedata o:title=""/>
                  <o:lock v:ext="edit" aspectratio="f"/>
                  <v:textbox inset="0mm,0mm,0mm,0mm"/>
                </v:shape>
                <v:shape id="Graphic 126" o:spid="_x0000_s1026" o:spt="100" style="position:absolute;left:2905379;top:889;height:16510;width:417195;" fillcolor="#000000" filled="t" stroked="f" coordsize="417195,16510" o:gfxdata="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yTJq8AAAA&#10;3AAAAA8AAAAAAAAAAQAgAAAAIgAAAGRycy9kb3ducmV2LnhtbFBLAQIUABQAAAAIAIdO4kAzLwWe&#10;OwAAADkAAAAQAAAAAAAAAAEAIAAAAAsBAABkcnMvc2hhcGV4bWwueG1sUEsFBgAAAAAGAAYAWwEA&#10;ALUDAAAAAA==&#10;" path="m417067,0l0,0,0,16001,417067,16001,417067,0xe">
                  <v:fill on="t" focussize="0,0"/>
                  <v:stroke on="f"/>
                  <v:imagedata o:title=""/>
                  <o:lock v:ext="edit" aspectratio="f"/>
                  <v:textbox inset="0mm,0mm,0mm,0mm"/>
                </v:shape>
                <v:shape id="Graphic 127" o:spid="_x0000_s1026" o:spt="100" style="position:absolute;left:2905379;top:889;height:16510;width:417195;" filled="f" stroked="t" coordsize="417195,16510" o:gfxdata="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2OG7sAAADc&#10;AAAADwAAAAAAAAABACAAAAAiAAAAZHJzL2Rvd25yZXYueG1sUEsBAhQAFAAAAAgAh07iQDMvBZ47&#10;AAAAOQAAABAAAAAAAAAAAQAgAAAACgEAAGRycy9zaGFwZXhtbC54bWxQSwUGAAAAAAYABgBbAQAA&#10;tAMAAAAA&#10;" path="m0,16001l417067,16001,417067,0,0,0,0,16001xe">
                  <v:fill on="f" focussize="0,0"/>
                  <v:stroke weight="0.13992125984252pt" color="#000000" joinstyle="round"/>
                  <v:imagedata o:title=""/>
                  <o:lock v:ext="edit" aspectratio="f"/>
                  <v:textbox inset="0mm,0mm,0mm,0mm"/>
                </v:shape>
                <v:shape id="Graphic 128" o:spid="_x0000_s1026" o:spt="100" style="position:absolute;left:3323716;top:69468;height:101600;width:417195;" fillcolor="#000080" filled="t" stroked="f" coordsize="417195,101600" o:gfxdata="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0ozbsAAADc&#10;AAAADwAAAAAAAAABACAAAAAiAAAAZHJzL2Rvd25yZXYueG1sUEsBAhQAFAAAAAgAh07iQDMvBZ47&#10;AAAAOQAAABAAAAAAAAAAAQAgAAAACgEAAGRycy9zaGFwZXhtbC54bWxQSwUGAAAAAAYABgBbAQAA&#10;tAMAAAAA&#10;" path="m417068,0l0,0,0,101600,417068,101600,417068,0xe">
                  <v:fill on="t" focussize="0,0"/>
                  <v:stroke on="f"/>
                  <v:imagedata o:title=""/>
                  <o:lock v:ext="edit" aspectratio="f"/>
                  <v:textbox inset="0mm,0mm,0mm,0mm"/>
                </v:shape>
                <v:shape id="Graphic 129" o:spid="_x0000_s1026" o:spt="100" style="position:absolute;left:3323716;top:69468;height:101600;width:417195;" filled="f" stroked="t" coordsize="417195,101600" o:gfxdata="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TOZbsAAADc&#10;AAAADwAAAAAAAAABACAAAAAiAAAAZHJzL2Rvd25yZXYueG1sUEsBAhQAFAAAAAgAh07iQDMvBZ47&#10;AAAAOQAAABAAAAAAAAAAAQAgAAAACgEAAGRycy9zaGFwZXhtbC54bWxQSwUGAAAAAAYABgBbAQAA&#10;tAMAAAAA&#10;" path="m0,101600l417068,101600,417068,0,0,0,0,101600xe">
                  <v:fill on="f" focussize="0,0"/>
                  <v:stroke weight="0.14pt" color="#000080" joinstyle="round"/>
                  <v:imagedata o:title=""/>
                  <o:lock v:ext="edit" aspectratio="f"/>
                  <v:textbox inset="0mm,0mm,0mm,0mm"/>
                </v:shape>
                <v:shape id="Graphic 130" o:spid="_x0000_s1026" o:spt="100" style="position:absolute;left:3323716;top:889;height:16510;width:417195;" fillcolor="#000000" filled="t" stroked="f" coordsize="417195,16510" o:gfxdata="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47nqL4A&#10;AADcAAAADwAAAAAAAAABACAAAAAiAAAAZHJzL2Rvd25yZXYueG1sUEsBAhQAFAAAAAgAh07iQDMv&#10;BZ47AAAAOQAAABAAAAAAAAAAAQAgAAAADQEAAGRycy9zaGFwZXhtbC54bWxQSwUGAAAAAAYABgBb&#10;AQAAtwMAAAAA&#10;" path="m417068,0l0,0,0,16001,417068,16001,417068,0xe">
                  <v:fill on="t" focussize="0,0"/>
                  <v:stroke on="f"/>
                  <v:imagedata o:title=""/>
                  <o:lock v:ext="edit" aspectratio="f"/>
                  <v:textbox inset="0mm,0mm,0mm,0mm"/>
                </v:shape>
                <v:shape id="Graphic 131" o:spid="_x0000_s1026" o:spt="100" style="position:absolute;left:3323716;top:889;height:16510;width:417195;" filled="f" stroked="t" coordsize="417195,16510" o:gfxdata="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ESUpugAAANwA&#10;AAAPAAAAAAAAAAEAIAAAACIAAABkcnMvZG93bnJldi54bWxQSwECFAAUAAAACACHTuJAMy8FnjsA&#10;AAA5AAAAEAAAAAAAAAABACAAAAAJAQAAZHJzL3NoYXBleG1sLnhtbFBLBQYAAAAABgAGAFsBAACz&#10;AwAAAAA=&#10;" path="m0,16001l417068,16001,417068,0,0,0,0,16001xe">
                  <v:fill on="f" focussize="0,0"/>
                  <v:stroke weight="0.13992125984252pt" color="#000000" joinstyle="round"/>
                  <v:imagedata o:title=""/>
                  <o:lock v:ext="edit" aspectratio="f"/>
                  <v:textbox inset="0mm,0mm,0mm,0mm"/>
                </v:shape>
                <v:shape id="Graphic 132" o:spid="_x0000_s1026" o:spt="100" style="position:absolute;left:3742054;top:69468;height:101600;width:417830;" fillcolor="#000080" filled="t" stroked="f" coordsize="417830,101600" o:gfxdata="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nQyu8AAAA&#10;3AAAAA8AAAAAAAAAAQAgAAAAIgAAAGRycy9kb3ducmV2LnhtbFBLAQIUABQAAAAIAIdO4kAzLwWe&#10;OwAAADkAAAAQAAAAAAAAAAEAIAAAAAsBAABkcnMvc2hhcGV4bWwueG1sUEsFBgAAAAAGAAYAWwEA&#10;ALUDAAAAAA==&#10;" path="m417322,0l0,0,0,101600,417322,101600,417322,0xe">
                  <v:fill on="t" focussize="0,0"/>
                  <v:stroke on="f"/>
                  <v:imagedata o:title=""/>
                  <o:lock v:ext="edit" aspectratio="f"/>
                  <v:textbox inset="0mm,0mm,0mm,0mm"/>
                </v:shape>
                <v:shape id="Graphic 133" o:spid="_x0000_s1026" o:spt="100" style="position:absolute;left:3742054;top:69468;height:101600;width:417830;" filled="f" stroked="t" coordsize="417830,101600" o:gfxdata="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ejdMbsAAADc&#10;AAAADwAAAAAAAAABACAAAAAiAAAAZHJzL2Rvd25yZXYueG1sUEsBAhQAFAAAAAgAh07iQDMvBZ47&#10;AAAAOQAAABAAAAAAAAAAAQAgAAAACgEAAGRycy9zaGFwZXhtbC54bWxQSwUGAAAAAAYABgBbAQAA&#10;tAMAAAAA&#10;" path="m0,101600l417322,101600,417322,0,0,0,0,101600xe">
                  <v:fill on="f" focussize="0,0"/>
                  <v:stroke weight="0.14pt" color="#000080" joinstyle="round"/>
                  <v:imagedata o:title=""/>
                  <o:lock v:ext="edit" aspectratio="f"/>
                  <v:textbox inset="0mm,0mm,0mm,0mm"/>
                </v:shape>
                <v:shape id="Graphic 134" o:spid="_x0000_s1026" o:spt="100" style="position:absolute;left:3742054;top:889;height:16510;width:417830;" fillcolor="#000000" filled="t" stroked="f" coordsize="417830,16510" o:gfxdata="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poa5bsAAADc&#10;AAAADwAAAAAAAAABACAAAAAiAAAAZHJzL2Rvd25yZXYueG1sUEsBAhQAFAAAAAgAh07iQDMvBZ47&#10;AAAAOQAAABAAAAAAAAAAAQAgAAAACgEAAGRycy9zaGFwZXhtbC54bWxQSwUGAAAAAAYABgBbAQAA&#10;tAMAAAAA&#10;" path="m417322,0l0,0,0,16001,417322,16001,417322,0xe">
                  <v:fill on="t" focussize="0,0"/>
                  <v:stroke on="f"/>
                  <v:imagedata o:title=""/>
                  <o:lock v:ext="edit" aspectratio="f"/>
                  <v:textbox inset="0mm,0mm,0mm,0mm"/>
                </v:shape>
                <v:shape id="Graphic 135" o:spid="_x0000_s1026" o:spt="100" style="position:absolute;left:3742054;top:889;height:16510;width:417830;" filled="f" stroked="t" coordsize="417830,16510" o:gfxdata="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CyTbsAAADc&#10;AAAADwAAAAAAAAABACAAAAAiAAAAZHJzL2Rvd25yZXYueG1sUEsBAhQAFAAAAAgAh07iQDMvBZ47&#10;AAAAOQAAABAAAAAAAAAAAQAgAAAACgEAAGRycy9zaGFwZXhtbC54bWxQSwUGAAAAAAYABgBbAQAA&#10;tAMAAAAA&#10;" path="m0,16001l417322,16001,417322,0,0,0,0,16001xe">
                  <v:fill on="f" focussize="0,0"/>
                  <v:stroke weight="0.14pt" color="#000000" joinstyle="round"/>
                  <v:imagedata o:title=""/>
                  <o:lock v:ext="edit" aspectratio="f"/>
                  <v:textbox inset="0mm,0mm,0mm,0mm"/>
                </v:shape>
                <v:shape id="Graphic 136" o:spid="_x0000_s1026" o:spt="100" style="position:absolute;left:4160392;top:69468;height:101600;width:417830;" fillcolor="#000080" filled="t" stroked="f" coordsize="417830,101600" o:gfxdata="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9xFKLsAAADc&#10;AAAADwAAAAAAAAABACAAAAAiAAAAZHJzL2Rvd25yZXYueG1sUEsBAhQAFAAAAAgAh07iQDMvBZ47&#10;AAAAOQAAABAAAAAAAAAAAQAgAAAACgEAAGRycy9zaGFwZXhtbC54bWxQSwUGAAAAAAYABgBbAQAA&#10;tAMAAAAA&#10;" path="m417322,0l0,0,0,101600,417322,101600,417322,0xe">
                  <v:fill on="t" focussize="0,0"/>
                  <v:stroke on="f"/>
                  <v:imagedata o:title=""/>
                  <o:lock v:ext="edit" aspectratio="f"/>
                  <v:textbox inset="0mm,0mm,0mm,0mm"/>
                </v:shape>
                <v:shape id="Graphic 137" o:spid="_x0000_s1026" o:spt="100" style="position:absolute;left:4160392;top:69468;height:101600;width:417830;" filled="f" stroked="t" coordsize="417830,101600" o:gfxdata="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T2zK5AAAA3AAA&#10;AA8AAAAAAAAAAQAgAAAAIgAAAGRycy9kb3ducmV2LnhtbFBLAQIUABQAAAAIAIdO4kAzLwWeOwAA&#10;ADkAAAAQAAAAAAAAAAEAIAAAAAgBAABkcnMvc2hhcGV4bWwueG1sUEsFBgAAAAAGAAYAWwEAALID&#10;AAAAAA==&#10;" path="m0,101600l417322,101600,417322,0,0,0,0,101600xe">
                  <v:fill on="f" focussize="0,0"/>
                  <v:stroke weight="0.14pt" color="#000080" joinstyle="round"/>
                  <v:imagedata o:title=""/>
                  <o:lock v:ext="edit" aspectratio="f"/>
                  <v:textbox inset="0mm,0mm,0mm,0mm"/>
                </v:shape>
                <v:shape id="Graphic 138" o:spid="_x0000_s1026" o:spt="100" style="position:absolute;left:4160392;top:889;height:16510;width:417830;" fillcolor="#000000" filled="t" stroked="f" coordsize="417830,16510" o:gfxdata="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9cQ4L4A&#10;AADcAAAADwAAAAAAAAABACAAAAAiAAAAZHJzL2Rvd25yZXYueG1sUEsBAhQAFAAAAAgAh07iQDMv&#10;BZ47AAAAOQAAABAAAAAAAAAAAQAgAAAADQEAAGRycy9zaGFwZXhtbC54bWxQSwUGAAAAAAYABgBb&#10;AQAAtwMAAAAA&#10;" path="m417322,0l0,0,0,16001,417322,16001,417322,0xe">
                  <v:fill on="t" focussize="0,0"/>
                  <v:stroke on="f"/>
                  <v:imagedata o:title=""/>
                  <o:lock v:ext="edit" aspectratio="f"/>
                  <v:textbox inset="0mm,0mm,0mm,0mm"/>
                </v:shape>
                <v:shape id="Graphic 139" o:spid="_x0000_s1026" o:spt="100" style="position:absolute;left:4160392;top:889;height:16510;width:417830;" filled="f" stroked="t" coordsize="417830,16510" o:gfxdata="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zbhIvQAA&#10;ANwAAAAPAAAAAAAAAAEAIAAAACIAAABkcnMvZG93bnJldi54bWxQSwECFAAUAAAACACHTuJAMy8F&#10;njsAAAA5AAAAEAAAAAAAAAABACAAAAAMAQAAZHJzL3NoYXBleG1sLnhtbFBLBQYAAAAABgAGAFsB&#10;AAC2AwAAAAA=&#10;" path="m0,16001l417322,16001,417322,0,0,0,0,16001xe">
                  <v:fill on="f" focussize="0,0"/>
                  <v:stroke weight="0.14pt" color="#000000" joinstyle="round"/>
                  <v:imagedata o:title=""/>
                  <o:lock v:ext="edit" aspectratio="f"/>
                  <v:textbox inset="0mm,0mm,0mm,0mm"/>
                </v:shape>
                <v:shape id="Graphic 140" o:spid="_x0000_s1026" o:spt="100" style="position:absolute;left:4578984;top:69468;height:101600;width:417830;" fillcolor="#000080" filled="t" stroked="f" coordsize="417830,101600" o:gfxdata="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C7q/&#10;AAAA3AAAAA8AAAAAAAAAAQAgAAAAIgAAAGRycy9kb3ducmV2LnhtbFBLAQIUABQAAAAIAIdO4kAz&#10;LwWeOwAAADkAAAAQAAAAAAAAAAEAIAAAAA4BAABkcnMvc2hhcGV4bWwueG1sUEsFBgAAAAAGAAYA&#10;WwEAALgDAAAAAA==&#10;" path="m417829,0l0,0,0,101600,417829,101600,417829,0xe">
                  <v:fill on="t" focussize="0,0"/>
                  <v:stroke on="f"/>
                  <v:imagedata o:title=""/>
                  <o:lock v:ext="edit" aspectratio="f"/>
                  <v:textbox inset="0mm,0mm,0mm,0mm"/>
                </v:shape>
                <v:shape id="Graphic 141" o:spid="_x0000_s1026" o:spt="100" style="position:absolute;left:4578984;top:69468;height:101600;width:417830;" filled="f" stroked="t" coordsize="417830,101600" o:gfxdata="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nCVoLsAAADc&#10;AAAADwAAAAAAAAABACAAAAAiAAAAZHJzL2Rvd25yZXYueG1sUEsBAhQAFAAAAAgAh07iQDMvBZ47&#10;AAAAOQAAABAAAAAAAAAAAQAgAAAACgEAAGRycy9zaGFwZXhtbC54bWxQSwUGAAAAAAYABgBbAQAA&#10;tAMAAAAA&#10;" path="m0,101600l417829,101600,417829,0,0,0,0,101600xe">
                  <v:fill on="f" focussize="0,0"/>
                  <v:stroke weight="0.14pt" color="#000080" joinstyle="round"/>
                  <v:imagedata o:title=""/>
                  <o:lock v:ext="edit" aspectratio="f"/>
                  <v:textbox inset="0mm,0mm,0mm,0mm"/>
                </v:shape>
                <v:shape id="Graphic 142" o:spid="_x0000_s1026" o:spt="100" style="position:absolute;left:4578984;top:889;height:16510;width:417830;" fillcolor="#000000" filled="t" stroked="f" coordsize="417830,16510" o:gfxdata="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lUd7sAAADc&#10;AAAADwAAAAAAAAABACAAAAAiAAAAZHJzL2Rvd25yZXYueG1sUEsBAhQAFAAAAAgAh07iQDMvBZ47&#10;AAAAOQAAABAAAAAAAAAAAQAgAAAACgEAAGRycy9zaGFwZXhtbC54bWxQSwUGAAAAAAYABgBbAQAA&#10;tAMAAAAA&#10;" path="m417829,0l0,0,0,16001,417829,16001,417829,0xe">
                  <v:fill on="t" focussize="0,0"/>
                  <v:stroke on="f"/>
                  <v:imagedata o:title=""/>
                  <o:lock v:ext="edit" aspectratio="f"/>
                  <v:textbox inset="0mm,0mm,0mm,0mm"/>
                </v:shape>
                <v:shape id="Graphic 143" o:spid="_x0000_s1026" o:spt="100" style="position:absolute;left:4578984;top:889;height:16510;width:417830;" filled="f" stroked="t" coordsize="417830,16510" o:gfxdata="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uFglrsAAADc&#10;AAAADwAAAAAAAAABACAAAAAiAAAAZHJzL2Rvd25yZXYueG1sUEsBAhQAFAAAAAgAh07iQDMvBZ47&#10;AAAAOQAAABAAAAAAAAAAAQAgAAAACgEAAGRycy9zaGFwZXhtbC54bWxQSwUGAAAAAAYABgBbAQAA&#10;tAMAAAAA&#10;" path="m0,16001l417829,16001,417829,0,0,0,0,16001xe">
                  <v:fill on="f" focussize="0,0"/>
                  <v:stroke weight="0.13992125984252pt" color="#000000" joinstyle="round"/>
                  <v:imagedata o:title=""/>
                  <o:lock v:ext="edit" aspectratio="f"/>
                  <v:textbox inset="0mm,0mm,0mm,0mm"/>
                </v:shape>
                <v:shape id="Graphic 144" o:spid="_x0000_s1026" o:spt="100" style="position:absolute;left:4998084;top:69468;height:101600;width:417830;" fillcolor="#000080" filled="t" stroked="f" coordsize="417830,101600" o:gfxdata="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EDbm8AAAA&#10;3AAAAA8AAAAAAAAAAQAgAAAAIgAAAGRycy9kb3ducmV2LnhtbFBLAQIUABQAAAAIAIdO4kAzLwWe&#10;OwAAADkAAAAQAAAAAAAAAAEAIAAAAAsBAABkcnMvc2hhcGV4bWwueG1sUEsFBgAAAAAGAAYAWwEA&#10;ALUDAAAAAA==&#10;" path="m417829,0l0,0,0,101600,417829,101600,417829,0xe">
                  <v:fill on="t" focussize="0,0"/>
                  <v:stroke on="f"/>
                  <v:imagedata o:title=""/>
                  <o:lock v:ext="edit" aspectratio="f"/>
                  <v:textbox inset="0mm,0mm,0mm,0mm"/>
                </v:shape>
                <v:shape id="Graphic 145" o:spid="_x0000_s1026" o:spt="100" style="position:absolute;left:4998084;top:69468;height:101600;width:417830;" filled="f" stroked="t" coordsize="417830,101600" o:gfxdata="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S5OjugAAANwA&#10;AAAPAAAAAAAAAAEAIAAAACIAAABkcnMvZG93bnJldi54bWxQSwECFAAUAAAACACHTuJAMy8FnjsA&#10;AAA5AAAAEAAAAAAAAAABACAAAAAJAQAAZHJzL3NoYXBleG1sLnhtbFBLBQYAAAAABgAGAFsBAACz&#10;AwAAAAA=&#10;" path="m0,101600l417829,101600,417829,0,0,0,0,101600xe">
                  <v:fill on="f" focussize="0,0"/>
                  <v:stroke weight="0.14pt" color="#000080" joinstyle="round"/>
                  <v:imagedata o:title=""/>
                  <o:lock v:ext="edit" aspectratio="f"/>
                  <v:textbox inset="0mm,0mm,0mm,0mm"/>
                </v:shape>
                <v:shape id="Graphic 146" o:spid="_x0000_s1026" o:spt="100" style="position:absolute;left:4998084;top:889;height:16510;width:417830;" fillcolor="#000000" filled="t" stroked="f" coordsize="417830,16510" o:gfxdata="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AlJ0vQAA&#10;ANwAAAAPAAAAAAAAAAEAIAAAACIAAABkcnMvZG93bnJldi54bWxQSwECFAAUAAAACACHTuJAMy8F&#10;njsAAAA5AAAAEAAAAAAAAAABACAAAAAMAQAAZHJzL3NoYXBleG1sLnhtbFBLBQYAAAAABgAGAFsB&#10;AAC2AwAAAAA=&#10;" path="m417829,0l0,0,0,16001,417829,16001,417829,0xe">
                  <v:fill on="t" focussize="0,0"/>
                  <v:stroke on="f"/>
                  <v:imagedata o:title=""/>
                  <o:lock v:ext="edit" aspectratio="f"/>
                  <v:textbox inset="0mm,0mm,0mm,0mm"/>
                </v:shape>
                <v:shape id="Graphic 147" o:spid="_x0000_s1026" o:spt="100" style="position:absolute;left:4998084;top:889;height:16510;width:417830;" filled="f" stroked="t" coordsize="417830,16510" o:gfxdata="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dpmlbsAAADc&#10;AAAADwAAAAAAAAABACAAAAAiAAAAZHJzL2Rvd25yZXYueG1sUEsBAhQAFAAAAAgAh07iQDMvBZ47&#10;AAAAOQAAABAAAAAAAAAAAQAgAAAACgEAAGRycy9zaGFwZXhtbC54bWxQSwUGAAAAAAYABgBbAQAA&#10;tAMAAAAA&#10;" path="m0,16001l417829,16001,417829,0,0,0,0,16001xe">
                  <v:fill on="f" focussize="0,0"/>
                  <v:stroke weight="0.13992125984252pt" color="#000000" joinstyle="round"/>
                  <v:imagedata o:title=""/>
                  <o:lock v:ext="edit" aspectratio="f"/>
                  <v:textbox inset="0mm,0mm,0mm,0mm"/>
                </v:shape>
                <v:shape id="Graphic 148" o:spid="_x0000_s1026" o:spt="100" style="position:absolute;left:5417184;top:69468;height:101600;width:417830;" fillcolor="#000080" filled="t" stroked="f" coordsize="417830,101600" o:gfxdata="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JB7y/&#10;AAAA3AAAAA8AAAAAAAAAAQAgAAAAIgAAAGRycy9kb3ducmV2LnhtbFBLAQIUABQAAAAIAIdO4kAz&#10;LwWeOwAAADkAAAAQAAAAAAAAAAEAIAAAAA4BAABkcnMvc2hhcGV4bWwueG1sUEsFBgAAAAAGAAYA&#10;WwEAALgDAAAAAA==&#10;" path="m417829,0l0,0,0,101600,417829,101600,417829,0xe">
                  <v:fill on="t" focussize="0,0"/>
                  <v:stroke on="f"/>
                  <v:imagedata o:title=""/>
                  <o:lock v:ext="edit" aspectratio="f"/>
                  <v:textbox inset="0mm,0mm,0mm,0mm"/>
                </v:shape>
                <v:shape id="Graphic 149" o:spid="_x0000_s1026" o:spt="100" style="position:absolute;left:5417184;top:69468;height:101600;width:417830;" filled="f" stroked="t" coordsize="417830,101600" o:gfxdata="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Gmaa5AAAA3AAA&#10;AA8AAAAAAAAAAQAgAAAAIgAAAGRycy9kb3ducmV2LnhtbFBLAQIUABQAAAAIAIdO4kAzLwWeOwAA&#10;ADkAAAAQAAAAAAAAAAEAIAAAAAgBAABkcnMvc2hhcGV4bWwueG1sUEsFBgAAAAAGAAYAWwEAALID&#10;AAAAAA==&#10;" path="m0,101600l417829,101600,417829,0,0,0,0,101600xe">
                  <v:fill on="f" focussize="0,0"/>
                  <v:stroke weight="0.14pt" color="#000080" joinstyle="round"/>
                  <v:imagedata o:title=""/>
                  <o:lock v:ext="edit" aspectratio="f"/>
                  <v:textbox inset="0mm,0mm,0mm,0mm"/>
                </v:shape>
                <v:shape id="Graphic 150" o:spid="_x0000_s1026" o:spt="100" style="position:absolute;left:5417184;top:889;height:16510;width:417830;" fillcolor="#000000" filled="t" stroked="f" coordsize="417830,16510" o:gfxdata="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Ua/&#10;AAAA3AAAAA8AAAAAAAAAAQAgAAAAIgAAAGRycy9kb3ducmV2LnhtbFBLAQIUABQAAAAIAIdO4kAz&#10;LwWeOwAAADkAAAAQAAAAAAAAAAEAIAAAAA4BAABkcnMvc2hhcGV4bWwueG1sUEsFBgAAAAAGAAYA&#10;WwEAALgDAAAAAA==&#10;" path="m417829,0l0,0,0,16001,417829,16001,417829,0xe">
                  <v:fill on="t" focussize="0,0"/>
                  <v:stroke on="f"/>
                  <v:imagedata o:title=""/>
                  <o:lock v:ext="edit" aspectratio="f"/>
                  <v:textbox inset="0mm,0mm,0mm,0mm"/>
                </v:shape>
                <v:shape id="Graphic 151" o:spid="_x0000_s1026" o:spt="100" style="position:absolute;left:5417184;top:889;height:16510;width:417830;" filled="f" stroked="t" coordsize="417830,16510" o:gfxdata="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mzae8AAAA&#10;3AAAAA8AAAAAAAAAAQAgAAAAIgAAAGRycy9kb3ducmV2LnhtbFBLAQIUABQAAAAIAIdO4kAzLwWe&#10;OwAAADkAAAAQAAAAAAAAAAEAIAAAAAsBAABkcnMvc2hhcGV4bWwueG1sUEsFBgAAAAAGAAYAWwEA&#10;ALUDAAAAAA==&#10;" path="m0,16001l417829,16001,417829,0,0,0,0,16001xe">
                  <v:fill on="f" focussize="0,0"/>
                  <v:stroke weight="0.13992125984252pt" color="#000000" joinstyle="round"/>
                  <v:imagedata o:title=""/>
                  <o:lock v:ext="edit" aspectratio="f"/>
                  <v:textbox inset="0mm,0mm,0mm,0mm"/>
                </v:shape>
                <v:shape id="Graphic 152" o:spid="_x0000_s1026" o:spt="100" style="position:absolute;left:5836284;top:69468;height:101600;width:418465;" fillcolor="#000080" filled="t" stroked="f" coordsize="418465,101600" o:gfxdata="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BocGvQAA&#10;ANwAAAAPAAAAAAAAAAEAIAAAACIAAABkcnMvZG93bnJldi54bWxQSwECFAAUAAAACACHTuJAMy8F&#10;njsAAAA5AAAAEAAAAAAAAAABACAAAAAMAQAAZHJzL3NoYXBleG1sLnhtbFBLBQYAAAAABgAGAFsB&#10;AAC2AwAAAAA=&#10;" path="m418084,0l0,0,0,101600,418084,101600,418084,0xe">
                  <v:fill on="t" focussize="0,0"/>
                  <v:stroke on="f"/>
                  <v:imagedata o:title=""/>
                  <o:lock v:ext="edit" aspectratio="f"/>
                  <v:textbox inset="0mm,0mm,0mm,0mm"/>
                </v:shape>
                <v:shape id="Graphic 153" o:spid="_x0000_s1026" o:spt="100" style="position:absolute;left:5836284;top:69468;height:101600;width:418465;" filled="f" stroked="t" coordsize="418465,101600" o:gfxdata="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VIdVvQAA&#10;ANwAAAAPAAAAAAAAAAEAIAAAACIAAABkcnMvZG93bnJldi54bWxQSwECFAAUAAAACACHTuJAMy8F&#10;njsAAAA5AAAAEAAAAAAAAAABACAAAAAMAQAAZHJzL3NoYXBleG1sLnhtbFBLBQYAAAAABgAGAFsB&#10;AAC2AwAAAAA=&#10;" path="m0,101600l418084,101600,418084,0,0,0,0,101600xe">
                  <v:fill on="f" focussize="0,0"/>
                  <v:stroke weight="0.14pt" color="#000080" joinstyle="round"/>
                  <v:imagedata o:title=""/>
                  <o:lock v:ext="edit" aspectratio="f"/>
                  <v:textbox inset="0mm,0mm,0mm,0mm"/>
                </v:shape>
                <v:shape id="Graphic 154" o:spid="_x0000_s1026" o:spt="100" style="position:absolute;left:5836284;top:889;height:16510;width:418465;" fillcolor="#000000" filled="t" stroked="f" coordsize="418465,16510" o:gfxdata="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AerFS5AAAA3AAA&#10;AA8AAAAAAAAAAQAgAAAAIgAAAGRycy9kb3ducmV2LnhtbFBLAQIUABQAAAAIAIdO4kAzLwWeOwAA&#10;ADkAAAAQAAAAAAAAAAEAIAAAAAgBAABkcnMvc2hhcGV4bWwueG1sUEsFBgAAAAAGAAYAWwEAALID&#10;AAAAAA==&#10;" path="m418084,0l0,0,0,16001,418084,16001,418084,0xe">
                  <v:fill on="t" focussize="0,0"/>
                  <v:stroke on="f"/>
                  <v:imagedata o:title=""/>
                  <o:lock v:ext="edit" aspectratio="f"/>
                  <v:textbox inset="0mm,0mm,0mm,0mm"/>
                </v:shape>
                <v:shape id="Graphic 155" o:spid="_x0000_s1026" o:spt="100" style="position:absolute;left:5836284;top:889;height:16510;width:418465;" filled="f" stroked="t" coordsize="418465,16510" o:gfxdata="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1+M6/&#10;AAAA3AAAAA8AAAAAAAAAAQAgAAAAIgAAAGRycy9kb3ducmV2LnhtbFBLAQIUABQAAAAIAIdO4kAz&#10;LwWeOwAAADkAAAAQAAAAAAAAAAEAIAAAAA4BAABkcnMvc2hhcGV4bWwueG1sUEsFBgAAAAAGAAYA&#10;WwEAALgDAAAAAA==&#10;" path="m0,16001l418084,16001,418084,0,0,0,0,16001xe">
                  <v:fill on="f" focussize="0,0"/>
                  <v:stroke weight="0.14pt" color="#000000" joinstyle="round"/>
                  <v:imagedata o:title=""/>
                  <o:lock v:ext="edit" aspectratio="f"/>
                  <v:textbox inset="0mm,0mm,0mm,0mm"/>
                </v:shape>
                <v:shape id="Graphic 156" o:spid="_x0000_s1026" o:spt="100" style="position:absolute;left:6255384;top:10157079;height:101600;width:324485;" fillcolor="#000080" filled="t" stroked="f" coordsize="324485,101600" o:gfxdata="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82Da8AAAA&#10;3AAAAA8AAAAAAAAAAQAgAAAAIgAAAGRycy9kb3ducmV2LnhtbFBLAQIUABQAAAAIAIdO4kAzLwWe&#10;OwAAADkAAAAQAAAAAAAAAAEAIAAAAAsBAABkcnMvc2hhcGV4bWwueG1sUEsFBgAAAAAGAAYAWwEA&#10;ALUDAAAAAA==&#10;" path="m324357,0l0,0,0,101600,324357,101600,324357,0xe">
                  <v:fill on="t" focussize="0,0"/>
                  <v:stroke on="f"/>
                  <v:imagedata o:title=""/>
                  <o:lock v:ext="edit" aspectratio="f"/>
                  <v:textbox inset="0mm,0mm,0mm,0mm"/>
                </v:shape>
                <v:shape id="Graphic 157" o:spid="_x0000_s1026" o:spt="100" style="position:absolute;left:6255384;top:10157079;height:101600;width:324485;" filled="f" stroked="t" coordsize="324485,101600" o:gfxdata="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CpR7sAAADc&#10;AAAADwAAAAAAAAABACAAAAAiAAAAZHJzL2Rvd25yZXYueG1sUEsBAhQAFAAAAAgAh07iQDMvBZ47&#10;AAAAOQAAABAAAAAAAAAAAQAgAAAACgEAAGRycy9zaGFwZXhtbC54bWxQSwUGAAAAAAYABgBbAQAA&#10;tAMAAAAA&#10;" path="m0,101600l324357,101600,324357,0,0,0,0,101600xe">
                  <v:fill on="f" focussize="0,0"/>
                  <v:stroke weight="0.14pt" color="#000080" joinstyle="round"/>
                  <v:imagedata o:title=""/>
                  <o:lock v:ext="edit" aspectratio="f"/>
                  <v:textbox inset="0mm,0mm,0mm,0mm"/>
                </v:shape>
                <v:shape id="Graphic 158" o:spid="_x0000_s1026" o:spt="100" style="position:absolute;left:6478142;top:9934320;height:324485;width:101600;" fillcolor="#000080" filled="t" stroked="f" coordsize="101600,324485" o:gfxdata="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eGhDugAAANwA&#10;AAAPAAAAAAAAAAEAIAAAACIAAABkcnMvZG93bnJldi54bWxQSwECFAAUAAAACACHTuJAMy8FnjsA&#10;AAA5AAAAEAAAAAAAAAABACAAAAAJAQAAZHJzL3NoYXBleG1sLnhtbFBLBQYAAAAABgAGAFsBAACz&#10;AwAAAAA=&#10;" path="m101600,0l0,0,0,324358,101600,324358,101600,0xe">
                  <v:fill on="t" focussize="0,0"/>
                  <v:stroke on="f"/>
                  <v:imagedata o:title=""/>
                  <o:lock v:ext="edit" aspectratio="f"/>
                  <v:textbox inset="0mm,0mm,0mm,0mm"/>
                </v:shape>
                <v:shape id="Graphic 159" o:spid="_x0000_s1026" o:spt="100" style="position:absolute;left:6478142;top:9934320;height:324485;width:101600;" filled="f" stroked="t" coordsize="101600,324485" o:gfxdata="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2qD4vQAA&#10;ANwAAAAPAAAAAAAAAAEAIAAAACIAAABkcnMvZG93bnJldi54bWxQSwECFAAUAAAACACHTuJAMy8F&#10;njsAAAA5AAAAEAAAAAAAAAABACAAAAAMAQAAZHJzL3NoYXBleG1sLnhtbFBLBQYAAAAABgAGAFsB&#10;AAC2AwAAAAA=&#10;" path="m0,324358l101600,324358,101600,0,0,0,0,324358xe">
                  <v:fill on="f" focussize="0,0"/>
                  <v:stroke weight="0.14pt" color="#000080" joinstyle="round"/>
                  <v:imagedata o:title=""/>
                  <o:lock v:ext="edit" aspectratio="f"/>
                  <v:textbox inset="0mm,0mm,0mm,0mm"/>
                </v:shape>
                <v:shape id="Graphic 160" o:spid="_x0000_s1026" o:spt="100" style="position:absolute;left:6255384;top:10311256;height:15875;width:67945;" fillcolor="#000000" filled="t" stroked="f" coordsize="67945,15875" o:gfxdata="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Bimr4A&#10;AADcAAAADwAAAAAAAAABACAAAAAiAAAAZHJzL2Rvd25yZXYueG1sUEsBAhQAFAAAAAgAh07iQDMv&#10;BZ47AAAAOQAAABAAAAAAAAAAAQAgAAAADQEAAGRycy9zaGFwZXhtbC54bWxQSwUGAAAAAAYABgBb&#10;AQAAtwMAAAAA&#10;" path="m67564,0l0,0,0,15747,67564,15747,67564,0xe">
                  <v:fill on="t" focussize="0,0"/>
                  <v:stroke on="f"/>
                  <v:imagedata o:title=""/>
                  <o:lock v:ext="edit" aspectratio="f"/>
                  <v:textbox inset="0mm,0mm,0mm,0mm"/>
                </v:shape>
                <v:shape id="Graphic 161" o:spid="_x0000_s1026" o:spt="100" style="position:absolute;left:6255384;top:10311256;height:15875;width:67945;" filled="f" stroked="t" coordsize="67945,15875" o:gfxdata="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2e95rUAAADcAAAADwAA&#10;AAAAAAABACAAAAAiAAAAZHJzL2Rvd25yZXYueG1sUEsBAhQAFAAAAAgAh07iQDMvBZ47AAAAOQAA&#10;ABAAAAAAAAAAAQAgAAAABAEAAGRycy9zaGFwZXhtbC54bWxQSwUGAAAAAAYABgBbAQAArgMAAAAA&#10;" path="m0,15747l67564,15747,67564,0,0,0,0,15747xe">
                  <v:fill on="f" focussize="0,0"/>
                  <v:stroke weight="0.14pt" color="#000000" joinstyle="round"/>
                  <v:imagedata o:title=""/>
                  <o:lock v:ext="edit" aspectratio="f"/>
                  <v:textbox inset="0mm,0mm,0mm,0mm"/>
                </v:shape>
                <v:shape id="Graphic 162" o:spid="_x0000_s1026" o:spt="100" style="position:absolute;left:6306946;top:10088498;height:238760;width:16510;" fillcolor="#000000" filled="t" stroked="f" coordsize="16510,238760" o:gfxdata="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6PCersAAADc&#10;AAAADwAAAAAAAAABACAAAAAiAAAAZHJzL2Rvd25yZXYueG1sUEsBAhQAFAAAAAgAh07iQDMvBZ47&#10;AAAAOQAAABAAAAAAAAAAAQAgAAAACgEAAGRycy9zaGFwZXhtbC54bWxQSwUGAAAAAAYABgBbAQAA&#10;tAMAAAAA&#10;" path="m16001,0l0,0,0,238506,16001,238506,16001,0xe">
                  <v:fill on="t" focussize="0,0"/>
                  <v:stroke on="f"/>
                  <v:imagedata o:title=""/>
                  <o:lock v:ext="edit" aspectratio="f"/>
                  <v:textbox inset="0mm,0mm,0mm,0mm"/>
                </v:shape>
                <v:shape id="Graphic 163" o:spid="_x0000_s1026" o:spt="100" style="position:absolute;left:6306946;top:10088498;height:238760;width:16510;" filled="f" stroked="t" coordsize="16510,238760" o:gfxdata="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dPAUugAAANwA&#10;AAAPAAAAAAAAAAEAIAAAACIAAABkcnMvZG93bnJldi54bWxQSwECFAAUAAAACACHTuJAMy8FnjsA&#10;AAA5AAAAEAAAAAAAAAABACAAAAAJAQAAZHJzL3NoYXBleG1sLnhtbFBLBQYAAAAABgAGAFsBAACz&#10;AwAAAAA=&#10;" path="m0,238506l16001,238506,16001,0,0,0,0,238506xe">
                  <v:fill on="f" focussize="0,0"/>
                  <v:stroke weight="0.14pt" color="#000000" joinstyle="round"/>
                  <v:imagedata o:title=""/>
                  <o:lock v:ext="edit" aspectratio="f"/>
                  <v:textbox inset="0mm,0mm,0mm,0mm"/>
                </v:shape>
                <v:shape id="Graphic 164" o:spid="_x0000_s1026" o:spt="100" style="position:absolute;left:6306946;top:10071227;height:16510;width:341630;" fillcolor="#000000" filled="t" stroked="f" coordsize="341630,16510" o:gfxdata="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nctd7gAAADcAAAA&#10;DwAAAAAAAAABACAAAAAiAAAAZHJzL2Rvd25yZXYueG1sUEsBAhQAFAAAAAgAh07iQDMvBZ47AAAA&#10;OQAAABAAAAAAAAAAAQAgAAAABwEAAGRycy9zaGFwZXhtbC54bWxQSwUGAAAAAAYABgBbAQAAsQMA&#10;AAAA&#10;" path="m341375,0l0,0,0,16002,341375,16002,341375,0xe">
                  <v:fill on="t" focussize="0,0"/>
                  <v:stroke on="f"/>
                  <v:imagedata o:title=""/>
                  <o:lock v:ext="edit" aspectratio="f"/>
                  <v:textbox inset="0mm,0mm,0mm,0mm"/>
                </v:shape>
                <v:shape id="Graphic 165" o:spid="_x0000_s1026" o:spt="100" style="position:absolute;left:6306946;top:10071227;height:16510;width:341630;" filled="f" stroked="t" coordsize="341630,16510" o:gfxdata="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igkE65AAAA3AAA&#10;AA8AAAAAAAAAAQAgAAAAIgAAAGRycy9kb3ducmV2LnhtbFBLAQIUABQAAAAIAIdO4kAzLwWeOwAA&#10;ADkAAAAQAAAAAAAAAAEAIAAAAAgBAABkcnMvc2hhcGV4bWwueG1sUEsFBgAAAAAGAAYAWwEAALID&#10;AAAAAA==&#10;" path="m0,16002l341375,16002,341375,0,0,0,0,16002xe">
                  <v:fill on="f" focussize="0,0"/>
                  <v:stroke weight="0.14pt" color="#000000" joinstyle="round"/>
                  <v:imagedata o:title=""/>
                  <o:lock v:ext="edit" aspectratio="f"/>
                  <v:textbox inset="0mm,0mm,0mm,0mm"/>
                </v:shape>
                <v:shape id="Graphic 166" o:spid="_x0000_s1026" o:spt="100" style="position:absolute;left:6632320;top:10088498;height:238760;width:16510;" fillcolor="#000000" filled="t" stroked="f" coordsize="16510,238760" o:gfxdata="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jEebsAAADc&#10;AAAADwAAAAAAAAABACAAAAAiAAAAZHJzL2Rvd25yZXYueG1sUEsBAhQAFAAAAAgAh07iQDMvBZ47&#10;AAAAOQAAABAAAAAAAAAAAQAgAAAACgEAAGRycy9zaGFwZXhtbC54bWxQSwUGAAAAAAYABgBbAQAA&#10;tAMAAAAA&#10;" path="m16001,0l0,0,0,238506,16001,238506,16001,0xe">
                  <v:fill on="t" focussize="0,0"/>
                  <v:stroke on="f"/>
                  <v:imagedata o:title=""/>
                  <o:lock v:ext="edit" aspectratio="f"/>
                  <v:textbox inset="0mm,0mm,0mm,0mm"/>
                </v:shape>
                <v:shape id="Graphic 167" o:spid="_x0000_s1026" o:spt="100" style="position:absolute;left:6632320;top:10088498;height:238760;width:16510;" filled="f" stroked="t" coordsize="16510,238760" o:gfxdata="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T/YXugAAANwA&#10;AAAPAAAAAAAAAAEAIAAAACIAAABkcnMvZG93bnJldi54bWxQSwECFAAUAAAACACHTuJAMy8FnjsA&#10;AAA5AAAAEAAAAAAAAAABACAAAAAJAQAAZHJzL3NoYXBleG1sLnhtbFBLBQYAAAAABgAGAFsBAACz&#10;AwAAAAA=&#10;" path="m0,238506l16001,238506,16001,0,0,0,0,238506xe">
                  <v:fill on="f" focussize="0,0"/>
                  <v:stroke weight="0.14pt" color="#000000" joinstyle="round"/>
                  <v:imagedata o:title=""/>
                  <o:lock v:ext="edit" aspectratio="f"/>
                  <v:textbox inset="0mm,0mm,0mm,0mm"/>
                </v:shape>
                <v:shape id="Graphic 168" o:spid="_x0000_s1026" o:spt="100" style="position:absolute;left:6392545;top:10311256;height:15875;width:255904;" fillcolor="#000000" filled="t" stroked="f" coordsize="255904,15875" o:gfxdata="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bc1q8AAAA&#10;3AAAAA8AAAAAAAAAAQAgAAAAIgAAAGRycy9kb3ducmV2LnhtbFBLAQIUABQAAAAIAIdO4kAzLwWe&#10;OwAAADkAAAAQAAAAAAAAAAEAIAAAAAsBAABkcnMvc2hhcGV4bWwueG1sUEsFBgAAAAAGAAYAWwEA&#10;ALUDAAAAAA==&#10;" path="m255777,0l0,0,0,15747,255777,15747,255777,0xe">
                  <v:fill on="t" focussize="0,0"/>
                  <v:stroke on="f"/>
                  <v:imagedata o:title=""/>
                  <o:lock v:ext="edit" aspectratio="f"/>
                  <v:textbox inset="0mm,0mm,0mm,0mm"/>
                </v:shape>
                <v:shape id="Graphic 169" o:spid="_x0000_s1026" o:spt="100" style="position:absolute;left:6392545;top:10311256;height:15875;width:255904;" filled="f" stroked="t" coordsize="255904,15875" o:gfxdata="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LfCWugAAANwA&#10;AAAPAAAAAAAAAAEAIAAAACIAAABkcnMvZG93bnJldi54bWxQSwECFAAUAAAACACHTuJAMy8FnjsA&#10;AAA5AAAAEAAAAAAAAAABACAAAAAJAQAAZHJzL3NoYXBleG1sLnhtbFBLBQYAAAAABgAGAFsBAACz&#10;AwAAAAA=&#10;" path="m0,15747l255777,15747,255777,0,0,0,0,15747xe">
                  <v:fill on="f" focussize="0,0"/>
                  <v:stroke weight="0.14pt" color="#000000" joinstyle="round"/>
                  <v:imagedata o:title=""/>
                  <o:lock v:ext="edit" aspectratio="f"/>
                  <v:textbox inset="0mm,0mm,0mm,0mm"/>
                </v:shape>
                <v:shape id="Graphic 170" o:spid="_x0000_s1026" o:spt="100" style="position:absolute;left:6392545;top:10002901;height:324485;width:16510;" fillcolor="#000000" filled="t" stroked="f" coordsize="16510,324485" o:gfxdata="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rPfb4A&#10;AADcAAAADwAAAAAAAAABACAAAAAiAAAAZHJzL2Rvd25yZXYueG1sUEsBAhQAFAAAAAgAh07iQDMv&#10;BZ47AAAAOQAAABAAAAAAAAAAAQAgAAAADQEAAGRycy9zaGFwZXhtbC54bWxQSwUGAAAAAAYABgBb&#10;AQAAtwMAAAAA&#10;" path="m16001,0l0,0,0,324104,16001,324104,16001,0xe">
                  <v:fill on="t" focussize="0,0"/>
                  <v:stroke on="f"/>
                  <v:imagedata o:title=""/>
                  <o:lock v:ext="edit" aspectratio="f"/>
                  <v:textbox inset="0mm,0mm,0mm,0mm"/>
                </v:shape>
                <v:shape id="Graphic 171" o:spid="_x0000_s1026" o:spt="100" style="position:absolute;left:6392545;top:10002901;height:324485;width:16510;" filled="f" stroked="t" coordsize="16510,324485" o:gfxdata="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FRAxrsAAADc&#10;AAAADwAAAAAAAAABACAAAAAiAAAAZHJzL2Rvd25yZXYueG1sUEsBAhQAFAAAAAgAh07iQDMvBZ47&#10;AAAAOQAAABAAAAAAAAAAAQAgAAAACgEAAGRycy9zaGFwZXhtbC54bWxQSwUGAAAAAAYABgBbAQAA&#10;tAMAAAAA&#10;" path="m0,324104l16001,324104,16001,0,0,0,0,324104xe">
                  <v:fill on="f" focussize="0,0"/>
                  <v:stroke weight="0.14pt" color="#000000" joinstyle="round"/>
                  <v:imagedata o:title=""/>
                  <o:lock v:ext="edit" aspectratio="f"/>
                  <v:textbox inset="0mm,0mm,0mm,0mm"/>
                </v:shape>
                <v:shape id="Graphic 172" o:spid="_x0000_s1026" o:spt="100" style="position:absolute;left:6392545;top:10002901;height:16510;width:255904;" fillcolor="#000000" filled="t" stroked="f" coordsize="255904,16510" o:gfxdata="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nMDm8AAAA&#10;3AAAAA8AAAAAAAAAAQAgAAAAIgAAAGRycy9kb3ducmV2LnhtbFBLAQIUABQAAAAIAIdO4kAzLwWe&#10;OwAAADkAAAAQAAAAAAAAAAEAIAAAAAsBAABkcnMvc2hhcGV4bWwueG1sUEsFBgAAAAAGAAYAWwEA&#10;ALUDAAAAAA==&#10;" path="m255777,0l0,0,0,16002,255777,16002,255777,0xe">
                  <v:fill on="t" focussize="0,0"/>
                  <v:stroke on="f"/>
                  <v:imagedata o:title=""/>
                  <o:lock v:ext="edit" aspectratio="f"/>
                  <v:textbox inset="0mm,0mm,0mm,0mm"/>
                </v:shape>
                <v:shape id="Graphic 173" o:spid="_x0000_s1026" o:spt="100" style="position:absolute;left:6392545;top:10002901;height:16510;width:255904;" filled="f" stroked="t" coordsize="255904,16510" o:gfxdata="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Rivr4A&#10;AADcAAAADwAAAAAAAAABACAAAAAiAAAAZHJzL2Rvd25yZXYueG1sUEsBAhQAFAAAAAgAh07iQDMv&#10;BZ47AAAAOQAAABAAAAAAAAAAAQAgAAAADQEAAGRycy9zaGFwZXhtbC54bWxQSwUGAAAAAAYABgBb&#10;AQAAtwMAAAAA&#10;" path="m0,16002l255777,16002,255777,0,0,0,0,16002xe">
                  <v:fill on="f" focussize="0,0"/>
                  <v:stroke weight="0.13992125984252pt" color="#000000" joinstyle="round"/>
                  <v:imagedata o:title=""/>
                  <o:lock v:ext="edit" aspectratio="f"/>
                  <v:textbox inset="0mm,0mm,0mm,0mm"/>
                </v:shape>
                <v:shape id="Graphic 174" o:spid="_x0000_s1026" o:spt="100" style="position:absolute;left:6632320;top:9934320;height:85090;width:16510;" fillcolor="#000000" filled="t" stroked="f" coordsize="16510,85090" o:gfxdata="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blj74A&#10;AADcAAAADwAAAAAAAAABACAAAAAiAAAAZHJzL2Rvd25yZXYueG1sUEsBAhQAFAAAAAgAh07iQDMv&#10;BZ47AAAAOQAAABAAAAAAAAAAAQAgAAAADQEAAGRycy9zaGFwZXhtbC54bWxQSwUGAAAAAAYABgBb&#10;AQAAtwMAAAAA&#10;" path="m16001,0l0,0,0,84582,16001,84582,16001,0xe">
                  <v:fill on="t" focussize="0,0"/>
                  <v:stroke on="f"/>
                  <v:imagedata o:title=""/>
                  <o:lock v:ext="edit" aspectratio="f"/>
                  <v:textbox inset="0mm,0mm,0mm,0mm"/>
                </v:shape>
                <v:shape id="Graphic 175" o:spid="_x0000_s1026" o:spt="100" style="position:absolute;left:6632320;top:9934320;height:85090;width:16510;" filled="f" stroked="t" coordsize="16510,85090" o:gfxdata="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BhzLsAAADc&#10;AAAADwAAAAAAAAABACAAAAAiAAAAZHJzL2Rvd25yZXYueG1sUEsBAhQAFAAAAAgAh07iQDMvBZ47&#10;AAAAOQAAABAAAAAAAAAAAQAgAAAACgEAAGRycy9zaGFwZXhtbC54bWxQSwUGAAAAAAYABgBbAQAA&#10;tAMAAAAA&#10;" path="m0,84582l16001,84582,16001,0,0,0,0,84582xe">
                  <v:fill on="f" focussize="0,0"/>
                  <v:stroke weight="0.13992125984252pt" color="#000000" joinstyle="round"/>
                  <v:imagedata o:title=""/>
                  <o:lock v:ext="edit" aspectratio="f"/>
                  <v:textbox inset="0mm,0mm,0mm,0mm"/>
                </v:shape>
                <v:shape id="Graphic 176" o:spid="_x0000_s1026" o:spt="100" style="position:absolute;left:6478142;top:69468;height:324485;width:101600;" fillcolor="#000080" filled="t" stroked="f" coordsize="101600,324485" o:gfxdata="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geBcq2AAAA3AAAAA8A&#10;AAAAAAAAAQAgAAAAIgAAAGRycy9kb3ducmV2LnhtbFBLAQIUABQAAAAIAIdO4kAzLwWeOwAAADkA&#10;AAAQAAAAAAAAAAEAIAAAAAUBAABkcnMvc2hhcGV4bWwueG1sUEsFBgAAAAAGAAYAWwEAAK8DAAAA&#10;AA==&#10;" path="m101600,0l0,0,0,324357,101600,324357,101600,0xe">
                  <v:fill on="t" focussize="0,0"/>
                  <v:stroke on="f"/>
                  <v:imagedata o:title=""/>
                  <o:lock v:ext="edit" aspectratio="f"/>
                  <v:textbox inset="0mm,0mm,0mm,0mm"/>
                </v:shape>
                <v:shape id="Graphic 177" o:spid="_x0000_s1026" o:spt="100" style="position:absolute;left:6478142;top:69468;height:324485;width:101600;" filled="f" stroked="t" coordsize="101600,324485" o:gfxdata="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vM1xvQAA&#10;ANwAAAAPAAAAAAAAAAEAIAAAACIAAABkcnMvZG93bnJldi54bWxQSwECFAAUAAAACACHTuJAMy8F&#10;njsAAAA5AAAAEAAAAAAAAAABACAAAAAMAQAAZHJzL3NoYXBleG1sLnhtbFBLBQYAAAAABgAGAFsB&#10;AAC2AwAAAAA=&#10;" path="m0,324357l101600,324357,101600,0,0,0,0,324357xe">
                  <v:fill on="f" focussize="0,0"/>
                  <v:stroke weight="0.14pt" color="#000080" joinstyle="round"/>
                  <v:imagedata o:title=""/>
                  <o:lock v:ext="edit" aspectratio="f"/>
                  <v:textbox inset="0mm,0mm,0mm,0mm"/>
                </v:shape>
                <v:shape id="Graphic 178" o:spid="_x0000_s1026" o:spt="100" style="position:absolute;left:6255384;top:69468;height:101600;width:324485;" fillcolor="#000080" filled="t" stroked="f" coordsize="324485,101600" o:gfxdata="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atb+/&#10;AAAA3AAAAA8AAAAAAAAAAQAgAAAAIgAAAGRycy9kb3ducmV2LnhtbFBLAQIUABQAAAAIAIdO4kAz&#10;LwWeOwAAADkAAAAQAAAAAAAAAAEAIAAAAA4BAABkcnMvc2hhcGV4bWwueG1sUEsFBgAAAAAGAAYA&#10;WwEAALgDAAAAAA==&#10;" path="m324357,0l0,0,0,101600,324357,101600,324357,0xe">
                  <v:fill on="t" focussize="0,0"/>
                  <v:stroke on="f"/>
                  <v:imagedata o:title=""/>
                  <o:lock v:ext="edit" aspectratio="f"/>
                  <v:textbox inset="0mm,0mm,0mm,0mm"/>
                </v:shape>
                <v:shape id="Graphic 179" o:spid="_x0000_s1026" o:spt="100" style="position:absolute;left:6255384;top:69468;height:101600;width:324485;" filled="f" stroked="t" coordsize="324485,101600" o:gfxdata="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bEzrsAAADc&#10;AAAADwAAAAAAAAABACAAAAAiAAAAZHJzL2Rvd25yZXYueG1sUEsBAhQAFAAAAAgAh07iQDMvBZ47&#10;AAAAOQAAABAAAAAAAAAAAQAgAAAACgEAAGRycy9zaGFwZXhtbC54bWxQSwUGAAAAAAYABgBbAQAA&#10;tAMAAAAA&#10;" path="m0,101600l324357,101600,324357,0,0,0,0,101600xe">
                  <v:fill on="f" focussize="0,0"/>
                  <v:stroke weight="0.14pt" color="#000080" joinstyle="round"/>
                  <v:imagedata o:title=""/>
                  <o:lock v:ext="edit" aspectratio="f"/>
                  <v:textbox inset="0mm,0mm,0mm,0mm"/>
                </v:shape>
                <v:shape id="Graphic 180" o:spid="_x0000_s1026" o:spt="100" style="position:absolute;left:6632320;top:326263;height:67945;width:16510;" fillcolor="#000000" filled="t" stroked="f" coordsize="16510,67945" o:gfxdata="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bmim&#10;wAAAANwAAAAPAAAAAAAAAAEAIAAAACIAAABkcnMvZG93bnJldi54bWxQSwECFAAUAAAACACHTuJA&#10;My8FnjsAAAA5AAAAEAAAAAAAAAABACAAAAAPAQAAZHJzL3NoYXBleG1sLnhtbFBLBQYAAAAABgAG&#10;AFsBAAC5AwAAAAA=&#10;" path="m16001,0l0,0,0,67564,16001,67564,16001,0xe">
                  <v:fill on="t" focussize="0,0"/>
                  <v:stroke on="f"/>
                  <v:imagedata o:title=""/>
                  <o:lock v:ext="edit" aspectratio="f"/>
                  <v:textbox inset="0mm,0mm,0mm,0mm"/>
                </v:shape>
                <v:shape id="Graphic 181" o:spid="_x0000_s1026" o:spt="100" style="position:absolute;left:6632320;top:326263;height:67945;width:16510;" filled="f" stroked="t" coordsize="16510,67945" o:gfxdata="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KZ5rsAAADc&#10;AAAADwAAAAAAAAABACAAAAAiAAAAZHJzL2Rvd25yZXYueG1sUEsBAhQAFAAAAAgAh07iQDMvBZ47&#10;AAAAOQAAABAAAAAAAAAAAQAgAAAACgEAAGRycy9zaGFwZXhtbC54bWxQSwUGAAAAAAYABgBbAQAA&#10;tAMAAAAA&#10;" path="m0,67564l16001,67564,16001,0,0,0,0,67564xe">
                  <v:fill on="f" focussize="0,0"/>
                  <v:stroke weight="0.14pt" color="#000000" joinstyle="round"/>
                  <v:imagedata o:title=""/>
                  <o:lock v:ext="edit" aspectratio="f"/>
                  <v:textbox inset="0mm,0mm,0mm,0mm"/>
                </v:shape>
                <v:shape id="Graphic 182" o:spid="_x0000_s1026" o:spt="100" style="position:absolute;left:6409563;top:326263;height:16510;width:238760;" fillcolor="#000000" filled="t" stroked="f" coordsize="238760,16510" o:gfxdata="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OxWe8AAAA&#10;3AAAAA8AAAAAAAAAAQAgAAAAIgAAAGRycy9kb3ducmV2LnhtbFBLAQIUABQAAAAIAIdO4kAzLwWe&#10;OwAAADkAAAAQAAAAAAAAAAEAIAAAAAsBAABkcnMvc2hhcGV4bWwueG1sUEsFBgAAAAAGAAYAWwEA&#10;ALUDAAAAAA==&#10;" path="m238759,0l0,0,0,16001,238759,16001,238759,0xe">
                  <v:fill on="t" focussize="0,0"/>
                  <v:stroke on="f"/>
                  <v:imagedata o:title=""/>
                  <o:lock v:ext="edit" aspectratio="f"/>
                  <v:textbox inset="0mm,0mm,0mm,0mm"/>
                </v:shape>
                <v:shape id="Graphic 183" o:spid="_x0000_s1026" o:spt="100" style="position:absolute;left:6409563;top:326263;height:16510;width:238760;" filled="f" stroked="t" coordsize="238760,16510" o:gfxdata="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X0WcugAAANwA&#10;AAAPAAAAAAAAAAEAIAAAACIAAABkcnMvZG93bnJldi54bWxQSwECFAAUAAAACACHTuJAMy8FnjsA&#10;AAA5AAAAEAAAAAAAAAABACAAAAAJAQAAZHJzL3NoYXBleG1sLnhtbFBLBQYAAAAABgAGAFsBAACz&#10;AwAAAAA=&#10;" path="m0,16001l238759,16001,238759,0,0,0,0,16001xe">
                  <v:fill on="f" focussize="0,0"/>
                  <v:stroke weight="0.14pt" color="#000000" joinstyle="round"/>
                  <v:imagedata o:title=""/>
                  <o:lock v:ext="edit" aspectratio="f"/>
                  <v:textbox inset="0mm,0mm,0mm,0mm"/>
                </v:shape>
                <v:shape id="Graphic 184" o:spid="_x0000_s1026" o:spt="100" style="position:absolute;left:6392545;top:889;height:341630;width:16510;" fillcolor="#000000" filled="t" stroked="f" coordsize="16510,341630" o:gfxdata="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5WRy5AAAA3AAA&#10;AA8AAAAAAAAAAQAgAAAAIgAAAGRycy9kb3ducmV2LnhtbFBLAQIUABQAAAAIAIdO4kAzLwWeOwAA&#10;ADkAAAAQAAAAAAAAAAEAIAAAAAgBAABkcnMvc2hhcGV4bWwueG1sUEsFBgAAAAAGAAYAWwEAALID&#10;AAAAAA==&#10;" path="m16001,0l0,0,0,341375,16001,341375,16001,0xe">
                  <v:fill on="t" focussize="0,0"/>
                  <v:stroke on="f"/>
                  <v:imagedata o:title=""/>
                  <o:lock v:ext="edit" aspectratio="f"/>
                  <v:textbox inset="0mm,0mm,0mm,0mm"/>
                </v:shape>
                <v:shape id="Graphic 185" o:spid="_x0000_s1026" o:spt="100" style="position:absolute;left:6392545;top:889;height:341630;width:16510;" filled="f" stroked="t" coordsize="16510,341630" o:gfxdata="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Lygo0LUAAADcAAAADwAA&#10;AAAAAAABACAAAAAiAAAAZHJzL2Rvd25yZXYueG1sUEsBAhQAFAAAAAgAh07iQDMvBZ47AAAAOQAA&#10;ABAAAAAAAAAAAQAgAAAABAEAAGRycy9zaGFwZXhtbC54bWxQSwUGAAAAAAYABgBbAQAArgMAAAAA&#10;" path="m0,341375l16001,341375,16001,0,0,0,0,341375xe">
                  <v:fill on="f" focussize="0,0"/>
                  <v:stroke weight="0.14pt" color="#000000" joinstyle="round"/>
                  <v:imagedata o:title=""/>
                  <o:lock v:ext="edit" aspectratio="f"/>
                  <v:textbox inset="0mm,0mm,0mm,0mm"/>
                </v:shape>
                <v:shape id="Graphic 186" o:spid="_x0000_s1026" o:spt="100" style="position:absolute;left:6409563;top:889;height:16510;width:238760;" fillcolor="#000000" filled="t" stroked="f" coordsize="238760,16510" o:gfxdata="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NcNkvQAA&#10;ANwAAAAPAAAAAAAAAAEAIAAAACIAAABkcnMvZG93bnJldi54bWxQSwECFAAUAAAACACHTuJAMy8F&#10;njsAAAA5AAAAEAAAAAAAAAABACAAAAAMAQAAZHJzL3NoYXBleG1sLnhtbFBLBQYAAAAABgAGAFsB&#10;AAC2AwAAAAA=&#10;" path="m238759,0l0,0,0,16001,238759,16001,238759,0xe">
                  <v:fill on="t" focussize="0,0"/>
                  <v:stroke on="f"/>
                  <v:imagedata o:title=""/>
                  <o:lock v:ext="edit" aspectratio="f"/>
                  <v:textbox inset="0mm,0mm,0mm,0mm"/>
                </v:shape>
                <v:shape id="Graphic 187" o:spid="_x0000_s1026" o:spt="100" style="position:absolute;left:6409563;top:889;height:16510;width:238760;" filled="f" stroked="t" coordsize="238760,16510" o:gfxdata="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mRDn7sAAADc&#10;AAAADwAAAAAAAAABACAAAAAiAAAAZHJzL2Rvd25yZXYueG1sUEsBAhQAFAAAAAgAh07iQDMvBZ47&#10;AAAAOQAAABAAAAAAAAAAAQAgAAAACgEAAGRycy9zaGFwZXhtbC54bWxQSwUGAAAAAAYABgBbAQAA&#10;tAMAAAAA&#10;" path="m0,16001l238759,16001,238759,0,0,0,0,16001xe">
                  <v:fill on="f" focussize="0,0"/>
                  <v:stroke weight="0.14pt" color="#000000" joinstyle="round"/>
                  <v:imagedata o:title=""/>
                  <o:lock v:ext="edit" aspectratio="f"/>
                  <v:textbox inset="0mm,0mm,0mm,0mm"/>
                </v:shape>
                <v:shape id="Graphic 188" o:spid="_x0000_s1026" o:spt="100" style="position:absolute;left:6632320;top:889;height:255904;width:16510;" fillcolor="#000000" filled="t" stroked="f" coordsize="16510,255904" o:gfxdata="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9t7hL4A&#10;AADcAAAADwAAAAAAAAABACAAAAAiAAAAZHJzL2Rvd25yZXYueG1sUEsBAhQAFAAAAAgAh07iQDMv&#10;BZ47AAAAOQAAABAAAAAAAAAAAQAgAAAADQEAAGRycy9zaGFwZXhtbC54bWxQSwUGAAAAAAYABgBb&#10;AQAAtwMAAAAA&#10;" path="m16001,0l0,0,0,255777,16001,255777,16001,0xe">
                  <v:fill on="t" focussize="0,0"/>
                  <v:stroke on="f"/>
                  <v:imagedata o:title=""/>
                  <o:lock v:ext="edit" aspectratio="f"/>
                  <v:textbox inset="0mm,0mm,0mm,0mm"/>
                </v:shape>
                <v:shape id="Graphic 189" o:spid="_x0000_s1026" o:spt="100" style="position:absolute;left:6632320;top:889;height:255904;width:16510;" filled="f" stroked="t" coordsize="16510,255904" o:gfxdata="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6NGdvQAA&#10;ANwAAAAPAAAAAAAAAAEAIAAAACIAAABkcnMvZG93bnJldi54bWxQSwECFAAUAAAACACHTuJAMy8F&#10;njsAAAA5AAAAEAAAAAAAAAABACAAAAAMAQAAZHJzL3NoYXBleG1sLnhtbFBLBQYAAAAABgAGAFsB&#10;AAC2AwAAAAA=&#10;" path="m0,255777l16001,255777,16001,0,0,0,0,255777xe">
                  <v:fill on="f" focussize="0,0"/>
                  <v:stroke weight="0.14pt" color="#000000" joinstyle="round"/>
                  <v:imagedata o:title=""/>
                  <o:lock v:ext="edit" aspectratio="f"/>
                  <v:textbox inset="0mm,0mm,0mm,0mm"/>
                </v:shape>
                <v:shape id="Graphic 190" o:spid="_x0000_s1026" o:spt="100" style="position:absolute;left:6323965;top:240665;height:16510;width:324485;" fillcolor="#000000" filled="t" stroked="f" coordsize="324485,16510" o:gfxdata="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3E18L4A&#10;AADcAAAADwAAAAAAAAABACAAAAAiAAAAZHJzL2Rvd25yZXYueG1sUEsBAhQAFAAAAAgAh07iQDMv&#10;BZ47AAAAOQAAABAAAAAAAAAAAQAgAAAADQEAAGRycy9zaGFwZXhtbC54bWxQSwUGAAAAAAYABgBb&#10;AQAAtwMAAAAA&#10;" path="m324357,0l0,0,0,16001,324357,16001,324357,0xe">
                  <v:fill on="t" focussize="0,0"/>
                  <v:stroke on="f"/>
                  <v:imagedata o:title=""/>
                  <o:lock v:ext="edit" aspectratio="f"/>
                  <v:textbox inset="0mm,0mm,0mm,0mm"/>
                </v:shape>
                <v:shape id="Graphic 191" o:spid="_x0000_s1026" o:spt="100" style="position:absolute;left:6323965;top:240665;height:16510;width:324485;" filled="f" stroked="t" coordsize="324485,16510" o:gfxdata="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AIoZ25AAAA3AAA&#10;AA8AAAAAAAAAAQAgAAAAIgAAAGRycy9kb3ducmV2LnhtbFBLAQIUABQAAAAIAIdO4kAzLwWeOwAA&#10;ADkAAAAQAAAAAAAAAAEAIAAAAAgBAABkcnMvc2hhcGV4bWwueG1sUEsFBgAAAAAGAAYAWwEAALID&#10;AAAAAA==&#10;" path="m0,16001l324357,16001,324357,0,0,0,0,16001xe">
                  <v:fill on="f" focussize="0,0"/>
                  <v:stroke weight="0.14pt" color="#000000" joinstyle="round"/>
                  <v:imagedata o:title=""/>
                  <o:lock v:ext="edit" aspectratio="f"/>
                  <v:textbox inset="0mm,0mm,0mm,0mm"/>
                </v:shape>
                <v:shape id="Graphic 192" o:spid="_x0000_s1026" o:spt="100" style="position:absolute;left:6323965;top:889;height:255904;width:16510;" fillcolor="#000000" filled="t" stroked="f" coordsize="16510,255904" o:gfxdata="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6tqzugAAANwA&#10;AAAPAAAAAAAAAAEAIAAAACIAAABkcnMvZG93bnJldi54bWxQSwECFAAUAAAACACHTuJAMy8FnjsA&#10;AAA5AAAAEAAAAAAAAAABACAAAAAJAQAAZHJzL3NoYXBleG1sLnhtbFBLBQYAAAAABgAGAFsBAACz&#10;AwAAAAA=&#10;" path="m16001,0l0,0,0,255777,16001,255777,16001,0xe">
                  <v:fill on="t" focussize="0,0"/>
                  <v:stroke on="f"/>
                  <v:imagedata o:title=""/>
                  <o:lock v:ext="edit" aspectratio="f"/>
                  <v:textbox inset="0mm,0mm,0mm,0mm"/>
                </v:shape>
                <v:shape id="Graphic 193" o:spid="_x0000_s1026" o:spt="100" style="position:absolute;left:6323965;top:889;height:255904;width:16510;" filled="f" stroked="t" coordsize="16510,255904" o:gfxdata="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2XCqvQAA&#10;ANwAAAAPAAAAAAAAAAEAIAAAACIAAABkcnMvZG93bnJldi54bWxQSwECFAAUAAAACACHTuJAMy8F&#10;njsAAAA5AAAAEAAAAAAAAAABACAAAAAMAQAAZHJzL3NoYXBleG1sLnhtbFBLBQYAAAAABgAGAFsB&#10;AAC2AwAAAAA=&#10;" path="m0,255777l16001,255777,16001,0,0,0,0,255777xe">
                  <v:fill on="f" focussize="0,0"/>
                  <v:stroke weight="0.14pt" color="#000000" joinstyle="round"/>
                  <v:imagedata o:title=""/>
                  <o:lock v:ext="edit" aspectratio="f"/>
                  <v:textbox inset="0mm,0mm,0mm,0mm"/>
                </v:shape>
                <v:shape id="Graphic 194" o:spid="_x0000_s1026" o:spt="100" style="position:absolute;left:6255384;top:889;height:16510;width:85090;" fillcolor="#000000" filled="t" stroked="f" coordsize="85090,16510" o:gfxdata="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0qur4A&#10;AADcAAAADwAAAAAAAAABACAAAAAiAAAAZHJzL2Rvd25yZXYueG1sUEsBAhQAFAAAAAgAh07iQDMv&#10;BZ47AAAAOQAAABAAAAAAAAAAAQAgAAAADQEAAGRycy9zaGFwZXhtbC54bWxQSwUGAAAAAAYABgBb&#10;AQAAtwMAAAAA&#10;" path="m84581,0l0,0,0,16001,84581,16001,84581,0xe">
                  <v:fill on="t" focussize="0,0"/>
                  <v:stroke on="f"/>
                  <v:imagedata o:title=""/>
                  <o:lock v:ext="edit" aspectratio="f"/>
                  <v:textbox inset="0mm,0mm,0mm,0mm"/>
                </v:shape>
                <v:shape id="Graphic 195" o:spid="_x0000_s1026" o:spt="100" style="position:absolute;left:6255384;top:889;height:16510;width:85090;" filled="f" stroked="t" coordsize="85090,16510" o:gfxdata="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61um8AAAA&#10;3AAAAA8AAAAAAAAAAQAgAAAAIgAAAGRycy9kb3ducmV2LnhtbFBLAQIUABQAAAAIAIdO4kAzLwWe&#10;OwAAADkAAAAQAAAAAAAAAAEAIAAAAAsBAABkcnMvc2hhcGV4bWwueG1sUEsFBgAAAAAGAAYAWwEA&#10;ALUDAAAAAA==&#10;" path="m0,16001l84581,16001,84581,0,0,0,0,16001xe">
                  <v:fill on="f" focussize="0,0"/>
                  <v:stroke weight="0.14pt" color="#000000" joinstyle="round"/>
                  <v:imagedata o:title=""/>
                  <o:lock v:ext="edit" aspectratio="f"/>
                  <v:textbox inset="0mm,0mm,0mm,0mm"/>
                </v:shape>
                <v:shape id="Graphic 196" o:spid="_x0000_s1026" o:spt="100" style="position:absolute;left:6478142;top:394843;height:396240;width:101600;" fillcolor="#000080" filled="t" stroked="f" coordsize="101600,396240" o:gfxdata="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KU2a/&#10;AAAA3AAAAA8AAAAAAAAAAQAgAAAAIgAAAGRycy9kb3ducmV2LnhtbFBLAQIUABQAAAAIAIdO4kAz&#10;LwWeOwAAADkAAAAQAAAAAAAAAAEAIAAAAA4BAABkcnMvc2hhcGV4bWwueG1sUEsFBgAAAAAGAAYA&#10;WwEAALgDAAAAAA==&#10;" path="m101600,0l0,0,0,395985,101600,395985,101600,0xe">
                  <v:fill on="t" focussize="0,0"/>
                  <v:stroke on="f"/>
                  <v:imagedata o:title=""/>
                  <o:lock v:ext="edit" aspectratio="f"/>
                  <v:textbox inset="0mm,0mm,0mm,0mm"/>
                </v:shape>
                <v:shape id="Graphic 197" o:spid="_x0000_s1026" o:spt="100" style="position:absolute;left:6478142;top:394843;height:396240;width:101600;" filled="f" stroked="t" coordsize="101600,396240" o:gfxdata="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oKAuLsAAADc&#10;AAAADwAAAAAAAAABACAAAAAiAAAAZHJzL2Rvd25yZXYueG1sUEsBAhQAFAAAAAgAh07iQDMvBZ47&#10;AAAAOQAAABAAAAAAAAAAAQAgAAAACgEAAGRycy9zaGFwZXhtbC54bWxQSwUGAAAAAAYABgBbAQAA&#10;tAMAAAAA&#10;" path="m0,395985l101600,395985,101600,0,0,0,0,395985xe">
                  <v:fill on="f" focussize="0,0"/>
                  <v:stroke weight="0.14pt" color="#000080" joinstyle="round"/>
                  <v:imagedata o:title=""/>
                  <o:lock v:ext="edit" aspectratio="f"/>
                  <v:textbox inset="0mm,0mm,0mm,0mm"/>
                </v:shape>
                <v:shape id="Graphic 198" o:spid="_x0000_s1026" o:spt="100" style="position:absolute;left:6632320;top:394843;height:396240;width:16510;" fillcolor="#000000" filled="t" stroked="f" coordsize="16510,396240" o:gfxdata="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oIO28AAAA&#10;3AAAAA8AAAAAAAAAAQAgAAAAIgAAAGRycy9kb3ducmV2LnhtbFBLAQIUABQAAAAIAIdO4kAzLwWe&#10;OwAAADkAAAAQAAAAAAAAAAEAIAAAAAsBAABkcnMvc2hhcGV4bWwueG1sUEsFBgAAAAAGAAYAWwEA&#10;ALUDAAAAAA==&#10;" path="m16001,0l0,0,0,395985,16001,395985,16001,0xe">
                  <v:fill on="t" focussize="0,0"/>
                  <v:stroke on="f"/>
                  <v:imagedata o:title=""/>
                  <o:lock v:ext="edit" aspectratio="f"/>
                  <v:textbox inset="0mm,0mm,0mm,0mm"/>
                </v:shape>
                <v:shape id="Graphic 199" o:spid="_x0000_s1026" o:spt="100" style="position:absolute;left:6632320;top:394843;height:396240;width:16510;" filled="f" stroked="t" coordsize="16510,396240" o:gfxdata="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rC4CugAAANwA&#10;AAAPAAAAAAAAAAEAIAAAACIAAABkcnMvZG93bnJldi54bWxQSwECFAAUAAAACACHTuJAMy8FnjsA&#10;AAA5AAAAEAAAAAAAAAABACAAAAAJAQAAZHJzL3NoYXBleG1sLnhtbFBLBQYAAAAABgAGAFsBAACz&#10;AwAAAAA=&#10;" path="m0,395985l16001,395985,16001,0,0,0,0,395985xe">
                  <v:fill on="f" focussize="0,0"/>
                  <v:stroke weight="0.14pt" color="#000000" joinstyle="round"/>
                  <v:imagedata o:title=""/>
                  <o:lock v:ext="edit" aspectratio="f"/>
                  <v:textbox inset="0mm,0mm,0mm,0mm"/>
                </v:shape>
                <v:shape id="Graphic 200" o:spid="_x0000_s1026" o:spt="100" style="position:absolute;left:6478142;top:791844;height:396240;width:101600;" fillcolor="#000080" filled="t" stroked="f" coordsize="101600,396240" o:gfxdata="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QJpy&#10;wAAAANwAAAAPAAAAAAAAAAEAIAAAACIAAABkcnMvZG93bnJldi54bWxQSwECFAAUAAAACACHTuJA&#10;My8FnjsAAAA5AAAAEAAAAAAAAAABACAAAAAPAQAAZHJzL3NoYXBleG1sLnhtbFBLBQYAAAAABgAG&#10;AFsBAAC5AwAAAAA=&#10;" path="m101600,0l0,0,0,395985,101600,395985,101600,0xe">
                  <v:fill on="t" focussize="0,0"/>
                  <v:stroke on="f"/>
                  <v:imagedata o:title=""/>
                  <o:lock v:ext="edit" aspectratio="f"/>
                  <v:textbox inset="0mm,0mm,0mm,0mm"/>
                </v:shape>
                <v:shape id="Graphic 201" o:spid="_x0000_s1026" o:spt="100" style="position:absolute;left:6478142;top:791844;height:396240;width:101600;" filled="f" stroked="t" coordsize="101600,396240" o:gfxdata="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CEmsvQAA&#10;ANwAAAAPAAAAAAAAAAEAIAAAACIAAABkcnMvZG93bnJldi54bWxQSwECFAAUAAAACACHTuJAMy8F&#10;njsAAAA5AAAAEAAAAAAAAAABACAAAAAMAQAAZHJzL3NoYXBleG1sLnhtbFBLBQYAAAAABgAGAFsB&#10;AAC2AwAAAAA=&#10;" path="m0,395985l101600,395985,101600,0,0,0,0,395985xe">
                  <v:fill on="f" focussize="0,0"/>
                  <v:stroke weight="0.14pt" color="#000080" joinstyle="round"/>
                  <v:imagedata o:title=""/>
                  <o:lock v:ext="edit" aspectratio="f"/>
                  <v:textbox inset="0mm,0mm,0mm,0mm"/>
                </v:shape>
                <v:shape id="Graphic 202" o:spid="_x0000_s1026" o:spt="100" style="position:absolute;left:6632320;top:791844;height:396240;width:16510;" fillcolor="#000000" filled="t" stroked="f" coordsize="16510,396240" o:gfxdata="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q/j/LsAAADc&#10;AAAADwAAAAAAAAABACAAAAAiAAAAZHJzL2Rvd25yZXYueG1sUEsBAhQAFAAAAAgAh07iQDMvBZ47&#10;AAAAOQAAABAAAAAAAAAAAQAgAAAACgEAAGRycy9zaGFwZXhtbC54bWxQSwUGAAAAAAYABgBbAQAA&#10;tAMAAAAA&#10;" path="m16001,0l0,0,0,395985,16001,395985,16001,0xe">
                  <v:fill on="t" focussize="0,0"/>
                  <v:stroke on="f"/>
                  <v:imagedata o:title=""/>
                  <o:lock v:ext="edit" aspectratio="f"/>
                  <v:textbox inset="0mm,0mm,0mm,0mm"/>
                </v:shape>
                <v:shape id="Graphic 203" o:spid="_x0000_s1026" o:spt="100" style="position:absolute;left:6632320;top:791844;height:396240;width:16510;" filled="f" stroked="t" coordsize="16510,396240" o:gfxdata="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a+0TvQAA&#10;ANwAAAAPAAAAAAAAAAEAIAAAACIAAABkcnMvZG93bnJldi54bWxQSwECFAAUAAAACACHTuJAMy8F&#10;njsAAAA5AAAAEAAAAAAAAAABACAAAAAMAQAAZHJzL3NoYXBleG1sLnhtbFBLBQYAAAAABgAGAFsB&#10;AAC2AwAAAAA=&#10;" path="m0,395985l16001,395985,16001,0,0,0,0,395985xe">
                  <v:fill on="f" focussize="0,0"/>
                  <v:stroke weight="0.14pt" color="#000000" joinstyle="round"/>
                  <v:imagedata o:title=""/>
                  <o:lock v:ext="edit" aspectratio="f"/>
                  <v:textbox inset="0mm,0mm,0mm,0mm"/>
                </v:shape>
                <v:shape id="Graphic 204" o:spid="_x0000_s1026" o:spt="100" style="position:absolute;left:6478142;top:1188847;height:396240;width:101600;" fillcolor="#000080" filled="t" stroked="f" coordsize="101600,396240" o:gfxdata="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3uc&#10;ccEAAADcAAAADwAAAAAAAAABACAAAAAiAAAAZHJzL2Rvd25yZXYueG1sUEsBAhQAFAAAAAgAh07i&#10;QDMvBZ47AAAAOQAAABAAAAAAAAAAAQAgAAAAEAEAAGRycy9zaGFwZXhtbC54bWxQSwUGAAAAAAYA&#10;BgBbAQAAugMAAAAA&#10;" path="m101600,0l0,0,0,395985,101600,395985,101600,0xe">
                  <v:fill on="t" focussize="0,0"/>
                  <v:stroke on="f"/>
                  <v:imagedata o:title=""/>
                  <o:lock v:ext="edit" aspectratio="f"/>
                  <v:textbox inset="0mm,0mm,0mm,0mm"/>
                </v:shape>
                <v:shape id="Graphic 205" o:spid="_x0000_s1026" o:spt="100" style="position:absolute;left:6478142;top:1188847;height:396240;width:101600;" filled="f" stroked="t" coordsize="101600,396240" o:gfxdata="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Pr74A&#10;AADcAAAADwAAAAAAAAABACAAAAAiAAAAZHJzL2Rvd25yZXYueG1sUEsBAhQAFAAAAAgAh07iQDMv&#10;BZ47AAAAOQAAABAAAAAAAAAAAQAgAAAADQEAAGRycy9zaGFwZXhtbC54bWxQSwUGAAAAAAYABgBb&#10;AQAAtwMAAAAA&#10;" path="m0,395985l101600,395985,101600,0,0,0,0,395985xe">
                  <v:fill on="f" focussize="0,0"/>
                  <v:stroke weight="0.14pt" color="#000080" joinstyle="round"/>
                  <v:imagedata o:title=""/>
                  <o:lock v:ext="edit" aspectratio="f"/>
                  <v:textbox inset="0mm,0mm,0mm,0mm"/>
                </v:shape>
                <v:shape id="Graphic 206" o:spid="_x0000_s1026" o:spt="100" style="position:absolute;left:6632320;top:1188847;height:396240;width:16510;" fillcolor="#000000" filled="t" stroked="f" coordsize="16510,396240" o:gfxdata="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Tl/7sAAADc&#10;AAAADwAAAAAAAAABACAAAAAiAAAAZHJzL2Rvd25yZXYueG1sUEsBAhQAFAAAAAgAh07iQDMvBZ47&#10;AAAAOQAAABAAAAAAAAAAAQAgAAAACgEAAGRycy9zaGFwZXhtbC54bWxQSwUGAAAAAAYABgBbAQAA&#10;tAMAAAAA&#10;" path="m16001,0l0,0,0,395985,16001,395985,16001,0xe">
                  <v:fill on="t" focussize="0,0"/>
                  <v:stroke on="f"/>
                  <v:imagedata o:title=""/>
                  <o:lock v:ext="edit" aspectratio="f"/>
                  <v:textbox inset="0mm,0mm,0mm,0mm"/>
                </v:shape>
                <v:shape id="Graphic 207" o:spid="_x0000_s1026" o:spt="100" style="position:absolute;left:6632320;top:1188847;height:396240;width:16510;" filled="f" stroked="t" coordsize="16510,396240" o:gfxdata="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UOsQvQAA&#10;ANwAAAAPAAAAAAAAAAEAIAAAACIAAABkcnMvZG93bnJldi54bWxQSwECFAAUAAAACACHTuJAMy8F&#10;njsAAAA5AAAAEAAAAAAAAAABACAAAAAMAQAAZHJzL3NoYXBleG1sLnhtbFBLBQYAAAAABgAGAFsB&#10;AAC2AwAAAAA=&#10;" path="m0,395985l16001,395985,16001,0,0,0,0,395985xe">
                  <v:fill on="f" focussize="0,0"/>
                  <v:stroke weight="0.14pt" color="#000000" joinstyle="round"/>
                  <v:imagedata o:title=""/>
                  <o:lock v:ext="edit" aspectratio="f"/>
                  <v:textbox inset="0mm,0mm,0mm,0mm"/>
                </v:shape>
                <v:shape id="Graphic 208" o:spid="_x0000_s1026" o:spt="100" style="position:absolute;left:6478142;top:1585849;height:396240;width:101600;" fillcolor="#000080" filled="t" stroked="f" coordsize="101600,396240" o:gfxdata="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aWdL4A&#10;AADcAAAADwAAAAAAAAABACAAAAAiAAAAZHJzL2Rvd25yZXYueG1sUEsBAhQAFAAAAAgAh07iQDMv&#10;BZ47AAAAOQAAABAAAAAAAAAAAQAgAAAADQEAAGRycy9zaGFwZXhtbC54bWxQSwUGAAAAAAYABgBb&#10;AQAAtwMAAAAA&#10;" path="m101600,0l0,0,0,395985,101600,395985,101600,0xe">
                  <v:fill on="t" focussize="0,0"/>
                  <v:stroke on="f"/>
                  <v:imagedata o:title=""/>
                  <o:lock v:ext="edit" aspectratio="f"/>
                  <v:textbox inset="0mm,0mm,0mm,0mm"/>
                </v:shape>
                <v:shape id="Graphic 209" o:spid="_x0000_s1026" o:spt="100" style="position:absolute;left:6478142;top:1585849;height:396240;width:101600;" filled="f" stroked="t" coordsize="101600,396240" o:gfxdata="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35Fqr4A&#10;AADcAAAADwAAAAAAAAABACAAAAAiAAAAZHJzL2Rvd25yZXYueG1sUEsBAhQAFAAAAAgAh07iQDMv&#10;BZ47AAAAOQAAABAAAAAAAAAAAQAgAAAADQEAAGRycy9zaGFwZXhtbC54bWxQSwUGAAAAAAYABgBb&#10;AQAAtwMAAAAA&#10;" path="m0,395985l101600,395985,101600,0,0,0,0,395985xe">
                  <v:fill on="f" focussize="0,0"/>
                  <v:stroke weight="0.14pt" color="#000080" joinstyle="round"/>
                  <v:imagedata o:title=""/>
                  <o:lock v:ext="edit" aspectratio="f"/>
                  <v:textbox inset="0mm,0mm,0mm,0mm"/>
                </v:shape>
                <v:shape id="Graphic 210" o:spid="_x0000_s1026" o:spt="100" style="position:absolute;left:6632320;top:1585849;height:396240;width:16510;" fillcolor="#000000" filled="t" stroked="f" coordsize="16510,396240" o:gfxdata="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6E7NtwAAANwAAAAP&#10;AAAAAAAAAAEAIAAAACIAAABkcnMvZG93bnJldi54bWxQSwECFAAUAAAACACHTuJAMy8FnjsAAAA5&#10;AAAAEAAAAAAAAAABACAAAAAGAQAAZHJzL3NoYXBleG1sLnhtbFBLBQYAAAAABgAGAFsBAACwAwAA&#10;AAA=&#10;" path="m16001,0l0,0,0,395985,16001,395985,16001,0xe">
                  <v:fill on="t" focussize="0,0"/>
                  <v:stroke on="f"/>
                  <v:imagedata o:title=""/>
                  <o:lock v:ext="edit" aspectratio="f"/>
                  <v:textbox inset="0mm,0mm,0mm,0mm"/>
                </v:shape>
                <v:shape id="Graphic 211" o:spid="_x0000_s1026" o:spt="100" style="position:absolute;left:6632320;top:1585849;height:396240;width:16510;" filled="f" stroked="t" coordsize="16510,396240" o:gfxdata="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sQCK8AAAA&#10;3AAAAA8AAAAAAAAAAQAgAAAAIgAAAGRycy9kb3ducmV2LnhtbFBLAQIUABQAAAAIAIdO4kAzLwWe&#10;OwAAADkAAAAQAAAAAAAAAAEAIAAAAAsBAABkcnMvc2hhcGV4bWwueG1sUEsFBgAAAAAGAAYAWwEA&#10;ALUDAAAAAA==&#10;" path="m0,395985l16001,395985,16001,0,0,0,0,395985xe">
                  <v:fill on="f" focussize="0,0"/>
                  <v:stroke weight="0.14pt" color="#000000" joinstyle="round"/>
                  <v:imagedata o:title=""/>
                  <o:lock v:ext="edit" aspectratio="f"/>
                  <v:textbox inset="0mm,0mm,0mm,0mm"/>
                </v:shape>
                <v:shape id="Graphic 212" o:spid="_x0000_s1026" o:spt="100" style="position:absolute;left:6478142;top:1983104;height:396240;width:101600;" fillcolor="#000080" filled="t" stroked="f" coordsize="101600,396240" o:gfxdata="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gc3&#10;Q8EAAADcAAAADwAAAAAAAAABACAAAAAiAAAAZHJzL2Rvd25yZXYueG1sUEsBAhQAFAAAAAgAh07i&#10;QDMvBZ47AAAAOQAAABAAAAAAAAAAAQAgAAAAEAEAAGRycy9zaGFwZXhtbC54bWxQSwUGAAAAAAYA&#10;BgBbAQAAugMAAAAA&#10;" path="m101600,0l0,0,0,395731,101600,395731,101600,0xe">
                  <v:fill on="t" focussize="0,0"/>
                  <v:stroke on="f"/>
                  <v:imagedata o:title=""/>
                  <o:lock v:ext="edit" aspectratio="f"/>
                  <v:textbox inset="0mm,0mm,0mm,0mm"/>
                </v:shape>
                <v:shape id="Graphic 213" o:spid="_x0000_s1026" o:spt="100" style="position:absolute;left:6478142;top:1983104;height:396240;width:101600;" filled="f" stroked="t" coordsize="101600,396240" o:gfxdata="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0/knb4A&#10;AADcAAAADwAAAAAAAAABACAAAAAiAAAAZHJzL2Rvd25yZXYueG1sUEsBAhQAFAAAAAgAh07iQDMv&#10;BZ47AAAAOQAAABAAAAAAAAAAAQAgAAAADQEAAGRycy9zaGFwZXhtbC54bWxQSwUGAAAAAAYABgBb&#10;AQAAtwMAAAAA&#10;" path="m0,395731l101600,395731,101600,0,0,0,0,395731xe">
                  <v:fill on="f" focussize="0,0"/>
                  <v:stroke weight="0.14pt" color="#000080" joinstyle="round"/>
                  <v:imagedata o:title=""/>
                  <o:lock v:ext="edit" aspectratio="f"/>
                  <v:textbox inset="0mm,0mm,0mm,0mm"/>
                </v:shape>
                <v:shape id="Graphic 214" o:spid="_x0000_s1026" o:spt="100" style="position:absolute;left:6632320;top:1983104;height:396240;width:16510;" fillcolor="#000000" filled="t" stroked="f" coordsize="16510,396240" o:gfxdata="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00jOugAAANwA&#10;AAAPAAAAAAAAAAEAIAAAACIAAABkcnMvZG93bnJldi54bWxQSwECFAAUAAAACACHTuJAMy8FnjsA&#10;AAA5AAAAEAAAAAAAAAABACAAAAAJAQAAZHJzL3NoYXBleG1sLnhtbFBLBQYAAAAABgAGAFsBAACz&#10;AwAAAAA=&#10;" path="m16001,0l0,0,0,395731,16001,395731,16001,0xe">
                  <v:fill on="t" focussize="0,0"/>
                  <v:stroke on="f"/>
                  <v:imagedata o:title=""/>
                  <o:lock v:ext="edit" aspectratio="f"/>
                  <v:textbox inset="0mm,0mm,0mm,0mm"/>
                </v:shape>
                <v:shape id="Graphic 215" o:spid="_x0000_s1026" o:spt="100" style="position:absolute;left:6632320;top:1983104;height:396240;width:16510;" filled="f" stroked="t" coordsize="16510,396240" o:gfxdata="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XRiG8AAAA&#10;3AAAAA8AAAAAAAAAAQAgAAAAIgAAAGRycy9kb3ducmV2LnhtbFBLAQIUABQAAAAIAIdO4kAzLwWe&#10;OwAAADkAAAAQAAAAAAAAAAEAIAAAAAsBAABkcnMvc2hhcGV4bWwueG1sUEsFBgAAAAAGAAYAWwEA&#10;ALUDAAAAAA==&#10;" path="m0,395731l16001,395731,16001,0,0,0,0,395731xe">
                  <v:fill on="f" focussize="0,0"/>
                  <v:stroke weight="0.14pt" color="#000000" joinstyle="round"/>
                  <v:imagedata o:title=""/>
                  <o:lock v:ext="edit" aspectratio="f"/>
                  <v:textbox inset="0mm,0mm,0mm,0mm"/>
                </v:shape>
                <v:shape id="Graphic 216" o:spid="_x0000_s1026" o:spt="100" style="position:absolute;left:6478142;top:2380107;height:396240;width:101600;" fillcolor="#000080" filled="t" stroked="f" coordsize="101600,396240" o:gfxdata="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PDFA&#10;wAAAANwAAAAPAAAAAAAAAAEAIAAAACIAAABkcnMvZG93bnJldi54bWxQSwECFAAUAAAACACHTuJA&#10;My8FnjsAAAA5AAAAEAAAAAAAAAABACAAAAAPAQAAZHJzL3NoYXBleG1sLnhtbFBLBQYAAAAABgAG&#10;AFsBAAC5AwAAAAA=&#10;" path="m101600,0l0,0,0,395731,101600,395731,101600,0xe">
                  <v:fill on="t" focussize="0,0"/>
                  <v:stroke on="f"/>
                  <v:imagedata o:title=""/>
                  <o:lock v:ext="edit" aspectratio="f"/>
                  <v:textbox inset="0mm,0mm,0mm,0mm"/>
                </v:shape>
                <v:shape id="Graphic 217" o:spid="_x0000_s1026" o:spt="100" style="position:absolute;left:6478142;top:2380107;height:396240;width:101600;" filled="f" stroked="t" coordsize="101600,396240" o:gfxdata="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Tinr4A&#10;AADcAAAADwAAAAAAAAABACAAAAAiAAAAZHJzL2Rvd25yZXYueG1sUEsBAhQAFAAAAAgAh07iQDMv&#10;BZ47AAAAOQAAABAAAAAAAAAAAQAgAAAADQEAAGRycy9zaGFwZXhtbC54bWxQSwUGAAAAAAYABgBb&#10;AQAAtwMAAAAA&#10;" path="m0,395731l101600,395731,101600,0,0,0,0,395731xe">
                  <v:fill on="f" focussize="0,0"/>
                  <v:stroke weight="0.14pt" color="#000080" joinstyle="round"/>
                  <v:imagedata o:title=""/>
                  <o:lock v:ext="edit" aspectratio="f"/>
                  <v:textbox inset="0mm,0mm,0mm,0mm"/>
                </v:shape>
                <v:shape id="Graphic 218" o:spid="_x0000_s1026" o:spt="100" style="position:absolute;left:6632320;top:2380107;height:396240;width:16510;" fillcolor="#000000" filled="t" stroked="f" coordsize="16510,396240" o:gfxdata="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qnkLLtwAAANwAAAAP&#10;AAAAAAAAAAEAIAAAACIAAABkcnMvZG93bnJldi54bWxQSwECFAAUAAAACACHTuJAMy8FnjsAAAA5&#10;AAAAEAAAAAAAAAABACAAAAAGAQAAZHJzL3NoYXBleG1sLnhtbFBLBQYAAAAABgAGAFsBAACwAwAA&#10;AAA=&#10;" path="m16001,0l0,0,0,395731,16001,395731,16001,0xe">
                  <v:fill on="t" focussize="0,0"/>
                  <v:stroke on="f"/>
                  <v:imagedata o:title=""/>
                  <o:lock v:ext="edit" aspectratio="f"/>
                  <v:textbox inset="0mm,0mm,0mm,0mm"/>
                </v:shape>
                <v:shape id="Graphic 219" o:spid="_x0000_s1026" o:spt="100" style="position:absolute;left:6632320;top:2380107;height:396240;width:16510;" filled="f" stroked="t" coordsize="16510,396240" o:gfxdata="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MJL4A&#10;AADcAAAADwAAAAAAAAABACAAAAAiAAAAZHJzL2Rvd25yZXYueG1sUEsBAhQAFAAAAAgAh07iQDMv&#10;BZ47AAAAOQAAABAAAAAAAAAAAQAgAAAADQEAAGRycy9zaGFwZXhtbC54bWxQSwUGAAAAAAYABgBb&#10;AQAAtwMAAAAA&#10;" path="m0,395731l16001,395731,16001,0,0,0,0,395731xe">
                  <v:fill on="f" focussize="0,0"/>
                  <v:stroke weight="0.14pt" color="#000000" joinstyle="round"/>
                  <v:imagedata o:title=""/>
                  <o:lock v:ext="edit" aspectratio="f"/>
                  <v:textbox inset="0mm,0mm,0mm,0mm"/>
                </v:shape>
                <v:shape id="Graphic 220" o:spid="_x0000_s1026" o:spt="100" style="position:absolute;left:6478142;top:2777108;height:396240;width:101600;" fillcolor="#000080" filled="t" stroked="f" coordsize="101600,396240" o:gfxdata="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1xhK/&#10;AAAA3AAAAA8AAAAAAAAAAQAgAAAAIgAAAGRycy9kb3ducmV2LnhtbFBLAQIUABQAAAAIAIdO4kAz&#10;LwWeOwAAADkAAAAQAAAAAAAAAAEAIAAAAA4BAABkcnMvc2hhcGV4bWwueG1sUEsFBgAAAAAGAAYA&#10;WwEAALgDAAAAAA==&#10;" path="m101600,0l0,0,0,395731,101600,395731,101600,0xe">
                  <v:fill on="t" focussize="0,0"/>
                  <v:stroke on="f"/>
                  <v:imagedata o:title=""/>
                  <o:lock v:ext="edit" aspectratio="f"/>
                  <v:textbox inset="0mm,0mm,0mm,0mm"/>
                </v:shape>
                <v:shape id="Graphic 221" o:spid="_x0000_s1026" o:spt="100" style="position:absolute;left:6478142;top:2777108;height:396240;width:101600;" filled="f" stroked="t" coordsize="101600,396240" o:gfxdata="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0VzL4A&#10;AADcAAAADwAAAAAAAAABACAAAAAiAAAAZHJzL2Rvd25yZXYueG1sUEsBAhQAFAAAAAgAh07iQDMv&#10;BZ47AAAAOQAAABAAAAAAAAAAAQAgAAAADQEAAGRycy9zaGFwZXhtbC54bWxQSwUGAAAAAAYABgBb&#10;AQAAtwMAAAAA&#10;" path="m0,395731l101600,395731,101600,0,0,0,0,395731xe">
                  <v:fill on="f" focussize="0,0"/>
                  <v:stroke weight="0.14pt" color="#000080" joinstyle="round"/>
                  <v:imagedata o:title=""/>
                  <o:lock v:ext="edit" aspectratio="f"/>
                  <v:textbox inset="0mm,0mm,0mm,0mm"/>
                </v:shape>
                <v:shape id="Graphic 222" o:spid="_x0000_s1026" o:spt="100" style="position:absolute;left:6632320;top:2777108;height:396240;width:16510;" fillcolor="#000000" filled="t" stroked="f" coordsize="16510,396240" o:gfxdata="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Gr+cugAAANwA&#10;AAAPAAAAAAAAAAEAIAAAACIAAABkcnMvZG93bnJldi54bWxQSwECFAAUAAAACACHTuJAMy8FnjsA&#10;AAA5AAAAEAAAAAAAAAABACAAAAAJAQAAZHJzL3NoYXBleG1sLnhtbFBLBQYAAAAABgAGAFsBAACz&#10;AwAAAAA=&#10;" path="m16001,0l0,0,0,395731,16001,395731,16001,0xe">
                  <v:fill on="t" focussize="0,0"/>
                  <v:stroke on="f"/>
                  <v:imagedata o:title=""/>
                  <o:lock v:ext="edit" aspectratio="f"/>
                  <v:textbox inset="0mm,0mm,0mm,0mm"/>
                </v:shape>
                <v:shape id="Graphic 223" o:spid="_x0000_s1026" o:spt="100" style="position:absolute;left:6632320;top:2777108;height:396240;width:16510;" filled="f" stroked="t" coordsize="16510,396240" o:gfxdata="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3rFzvQAA&#10;ANwAAAAPAAAAAAAAAAEAIAAAACIAAABkcnMvZG93bnJldi54bWxQSwECFAAUAAAACACHTuJAMy8F&#10;njsAAAA5AAAAEAAAAAAAAAABACAAAAAMAQAAZHJzL3NoYXBleG1sLnhtbFBLBQYAAAAABgAGAFsB&#10;AAC2AwAAAAA=&#10;" path="m0,395731l16001,395731,16001,0,0,0,0,395731xe">
                  <v:fill on="f" focussize="0,0"/>
                  <v:stroke weight="0.14pt" color="#000000" joinstyle="round"/>
                  <v:imagedata o:title=""/>
                  <o:lock v:ext="edit" aspectratio="f"/>
                  <v:textbox inset="0mm,0mm,0mm,0mm"/>
                </v:shape>
                <v:shape id="Graphic 224" o:spid="_x0000_s1026" o:spt="100" style="position:absolute;left:6478142;top:3174110;height:396240;width:101600;" fillcolor="#000080" filled="t" stroked="f" coordsize="101600,396240" o:gfxdata="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M7A&#10;EcEAAADcAAAADwAAAAAAAAABACAAAAAiAAAAZHJzL2Rvd25yZXYueG1sUEsBAhQAFAAAAAgAh07i&#10;QDMvBZ47AAAAOQAAABAAAAAAAAAAAQAgAAAAEAEAAGRycy9zaGFwZXhtbC54bWxQSwUGAAAAAAYA&#10;BgBbAQAAugMAAAAA&#10;" path="m101600,0l0,0,0,395731,101600,395731,101600,0xe">
                  <v:fill on="t" focussize="0,0"/>
                  <v:stroke on="f"/>
                  <v:imagedata o:title=""/>
                  <o:lock v:ext="edit" aspectratio="f"/>
                  <v:textbox inset="0mm,0mm,0mm,0mm"/>
                </v:shape>
                <v:shape id="Graphic 225" o:spid="_x0000_s1026" o:spt="100" style="position:absolute;left:6478142;top:3174110;height:396240;width:101600;" filled="f" stroked="t" coordsize="101600,396240" o:gfxdata="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YTz74A&#10;AADcAAAADwAAAAAAAAABACAAAAAiAAAAZHJzL2Rvd25yZXYueG1sUEsBAhQAFAAAAAgAh07iQDMv&#10;BZ47AAAAOQAAABAAAAAAAAAAAQAgAAAADQEAAGRycy9zaGFwZXhtbC54bWxQSwUGAAAAAAYABgBb&#10;AQAAtwMAAAAA&#10;" path="m0,395731l101600,395731,101600,0,0,0,0,395731xe">
                  <v:fill on="f" focussize="0,0"/>
                  <v:stroke weight="0.14pt" color="#000080" joinstyle="round"/>
                  <v:imagedata o:title=""/>
                  <o:lock v:ext="edit" aspectratio="f"/>
                  <v:textbox inset="0mm,0mm,0mm,0mm"/>
                </v:shape>
                <v:shape id="Graphic 226" o:spid="_x0000_s1026" o:spt="100" style="position:absolute;left:6632320;top:3174110;height:396240;width:16510;" fillcolor="#000000" filled="t" stroked="f" coordsize="16510,396240" o:gfxdata="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G5n7sAAADc&#10;AAAADwAAAAAAAAABACAAAAAiAAAAZHJzL2Rvd25yZXYueG1sUEsBAhQAFAAAAAgAh07iQDMvBZ47&#10;AAAAOQAAABAAAAAAAAAAAQAgAAAACgEAAGRycy9zaGFwZXhtbC54bWxQSwUGAAAAAAYABgBbAQAA&#10;tAMAAAAA&#10;" path="m16001,0l0,0,0,395731,16001,395731,16001,0xe">
                  <v:fill on="t" focussize="0,0"/>
                  <v:stroke on="f"/>
                  <v:imagedata o:title=""/>
                  <o:lock v:ext="edit" aspectratio="f"/>
                  <v:textbox inset="0mm,0mm,0mm,0mm"/>
                </v:shape>
                <v:shape id="Graphic 227" o:spid="_x0000_s1026" o:spt="100" style="position:absolute;left:6632320;top:3174110;height:396240;width:16510;" filled="f" stroked="t" coordsize="16510,396240" o:gfxdata="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5bdwvQAA&#10;ANwAAAAPAAAAAAAAAAEAIAAAACIAAABkcnMvZG93bnJldi54bWxQSwECFAAUAAAACACHTuJAMy8F&#10;njsAAAA5AAAAEAAAAAAAAAABACAAAAAMAQAAZHJzL3NoYXBleG1sLnhtbFBLBQYAAAAABgAGAFsB&#10;AAC2AwAAAAA=&#10;" path="m0,395731l16001,395731,16001,0,0,0,0,395731xe">
                  <v:fill on="f" focussize="0,0"/>
                  <v:stroke weight="0.14pt" color="#000000" joinstyle="round"/>
                  <v:imagedata o:title=""/>
                  <o:lock v:ext="edit" aspectratio="f"/>
                  <v:textbox inset="0mm,0mm,0mm,0mm"/>
                </v:shape>
                <v:shape id="Graphic 228" o:spid="_x0000_s1026" o:spt="100" style="position:absolute;left:6478142;top:3571113;height:396240;width:101600;" fillcolor="#000080" filled="t" stroked="f" coordsize="101600,396240" o:gfxdata="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DyhS/&#10;AAAA3AAAAA8AAAAAAAAAAQAgAAAAIgAAAGRycy9kb3ducmV2LnhtbFBLAQIUABQAAAAIAIdO4kAz&#10;LwWeOwAAADkAAAAQAAAAAAAAAAEAIAAAAA4BAABkcnMvc2hhcGV4bWwueG1sUEsFBgAAAAAGAAYA&#10;WwEAALgDAAAAAA==&#10;" path="m101600,0l0,0,0,395985,101600,395985,101600,0xe">
                  <v:fill on="t" focussize="0,0"/>
                  <v:stroke on="f"/>
                  <v:imagedata o:title=""/>
                  <o:lock v:ext="edit" aspectratio="f"/>
                  <v:textbox inset="0mm,0mm,0mm,0mm"/>
                </v:shape>
                <v:shape id="Graphic 229" o:spid="_x0000_s1026" o:spt="100" style="position:absolute;left:6478142;top:3571113;height:396240;width:101600;" filled="f" stroked="t" coordsize="101600,396240" o:gfxdata="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sZyr4A&#10;AADcAAAADwAAAAAAAAABACAAAAAiAAAAZHJzL2Rvd25yZXYueG1sUEsBAhQAFAAAAAgAh07iQDMv&#10;BZ47AAAAOQAAABAAAAAAAAAAAQAgAAAADQEAAGRycy9zaGFwZXhtbC54bWxQSwUGAAAAAAYABgBb&#10;AQAAtwMAAAAA&#10;" path="m0,395985l101600,395985,101600,0,0,0,0,395985xe">
                  <v:fill on="f" focussize="0,0"/>
                  <v:stroke weight="0.14pt" color="#000080" joinstyle="round"/>
                  <v:imagedata o:title=""/>
                  <o:lock v:ext="edit" aspectratio="f"/>
                  <v:textbox inset="0mm,0mm,0mm,0mm"/>
                </v:shape>
                <v:shape id="Graphic 230" o:spid="_x0000_s1026" o:spt="100" style="position:absolute;left:6632320;top:3571113;height:396240;width:16510;" fillcolor="#000000" filled="t" stroked="f" coordsize="16510,396240" o:gfxdata="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fXRKttwAAANwAAAAP&#10;AAAAAAAAAAEAIAAAACIAAABkcnMvZG93bnJldi54bWxQSwECFAAUAAAACACHTuJAMy8FnjsAAAA5&#10;AAAAEAAAAAAAAAABACAAAAAGAQAAZHJzL3NoYXBleG1sLnhtbFBLBQYAAAAABgAGAFsBAACwAwAA&#10;AAA=&#10;" path="m16001,0l0,0,0,395985,16001,395985,16001,0xe">
                  <v:fill on="t" focussize="0,0"/>
                  <v:stroke on="f"/>
                  <v:imagedata o:title=""/>
                  <o:lock v:ext="edit" aspectratio="f"/>
                  <v:textbox inset="0mm,0mm,0mm,0mm"/>
                </v:shape>
                <v:shape id="Graphic 231" o:spid="_x0000_s1026" o:spt="100" style="position:absolute;left:6632320;top:3571113;height:396240;width:16510;" filled="f" stroked="t" coordsize="16510,396240" o:gfxdata="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ZHEK8AAAA&#10;3AAAAA8AAAAAAAAAAQAgAAAAIgAAAGRycy9kb3ducmV2LnhtbFBLAQIUABQAAAAIAIdO4kAzLwWe&#10;OwAAADkAAAAQAAAAAAAAAAEAIAAAAAsBAABkcnMvc2hhcGV4bWwueG1sUEsFBgAAAAAGAAYAWwEA&#10;ALUDAAAAAA==&#10;" path="m0,395985l16001,395985,16001,0,0,0,0,395985xe">
                  <v:fill on="f" focussize="0,0"/>
                  <v:stroke weight="0.14pt" color="#000000" joinstyle="round"/>
                  <v:imagedata o:title=""/>
                  <o:lock v:ext="edit" aspectratio="f"/>
                  <v:textbox inset="0mm,0mm,0mm,0mm"/>
                </v:shape>
                <v:shape id="Graphic 232" o:spid="_x0000_s1026" o:spt="100" style="position:absolute;left:6478142;top:3968115;height:396240;width:101600;" fillcolor="#000080" filled="t" stroked="f" coordsize="101600,396240" o:gfxdata="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bJr&#10;I8EAAADcAAAADwAAAAAAAAABACAAAAAiAAAAZHJzL2Rvd25yZXYueG1sUEsBAhQAFAAAAAgAh07i&#10;QDMvBZ47AAAAOQAAABAAAAAAAAAAAQAgAAAAEAEAAGRycy9zaGFwZXhtbC54bWxQSwUGAAAAAAYA&#10;BgBbAQAAugMAAAAA&#10;" path="m101600,0l0,0,0,395986,101600,395986,101600,0xe">
                  <v:fill on="t" focussize="0,0"/>
                  <v:stroke on="f"/>
                  <v:imagedata o:title=""/>
                  <o:lock v:ext="edit" aspectratio="f"/>
                  <v:textbox inset="0mm,0mm,0mm,0mm"/>
                </v:shape>
                <v:shape id="Graphic 233" o:spid="_x0000_s1026" o:spt="100" style="position:absolute;left:6478142;top:3968115;height:396240;width:101600;" filled="f" stroked="t" coordsize="101600,396240" o:gfxdata="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Pq4/b4A&#10;AADcAAAADwAAAAAAAAABACAAAAAiAAAAZHJzL2Rvd25yZXYueG1sUEsBAhQAFAAAAAgAh07iQDMv&#10;BZ47AAAAOQAAABAAAAAAAAAAAQAgAAAADQEAAGRycy9zaGFwZXhtbC54bWxQSwUGAAAAAAYABgBb&#10;AQAAtwMAAAAA&#10;" path="m0,395986l101600,395986,101600,0,0,0,0,395986xe">
                  <v:fill on="f" focussize="0,0"/>
                  <v:stroke weight="0.14pt" color="#000080" joinstyle="round"/>
                  <v:imagedata o:title=""/>
                  <o:lock v:ext="edit" aspectratio="f"/>
                  <v:textbox inset="0mm,0mm,0mm,0mm"/>
                </v:shape>
                <v:shape id="Graphic 234" o:spid="_x0000_s1026" o:spt="100" style="position:absolute;left:6632320;top:3968115;height:396240;width:16510;" fillcolor="#000000" filled="t" stroked="f" coordsize="16510,396240" o:gfxdata="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ZhSuugAAANwA&#10;AAAPAAAAAAAAAAEAIAAAACIAAABkcnMvZG93bnJldi54bWxQSwECFAAUAAAACACHTuJAMy8FnjsA&#10;AAA5AAAAEAAAAAAAAAABACAAAAAJAQAAZHJzL3NoYXBleG1sLnhtbFBLBQYAAAAABgAGAFsBAACz&#10;AwAAAAA=&#10;" path="m16001,0l0,0,0,395986,16001,395986,16001,0xe">
                  <v:fill on="t" focussize="0,0"/>
                  <v:stroke on="f"/>
                  <v:imagedata o:title=""/>
                  <o:lock v:ext="edit" aspectratio="f"/>
                  <v:textbox inset="0mm,0mm,0mm,0mm"/>
                </v:shape>
                <v:shape id="Graphic 235" o:spid="_x0000_s1026" o:spt="100" style="position:absolute;left:6632320;top:3968115;height:396240;width:16510;" filled="f" stroked="t" coordsize="16510,396240" o:gfxdata="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hpBvQAA&#10;ANwAAAAPAAAAAAAAAAEAIAAAACIAAABkcnMvZG93bnJldi54bWxQSwECFAAUAAAACACHTuJAMy8F&#10;njsAAAA5AAAAEAAAAAAAAAABACAAAAAMAQAAZHJzL3NoYXBleG1sLnhtbFBLBQYAAAAABgAGAFsB&#10;AAC2AwAAAAA=&#10;" path="m0,395986l16001,395986,16001,0,0,0,0,395986xe">
                  <v:fill on="f" focussize="0,0"/>
                  <v:stroke weight="0.14pt" color="#000000" joinstyle="round"/>
                  <v:imagedata o:title=""/>
                  <o:lock v:ext="edit" aspectratio="f"/>
                  <v:textbox inset="0mm,0mm,0mm,0mm"/>
                </v:shape>
                <v:shape id="Graphic 236" o:spid="_x0000_s1026" o:spt="100" style="position:absolute;left:6478142;top:4365116;height:398145;width:101600;" fillcolor="#000080" filled="t" stroked="f" coordsize="101600,398145" o:gfxdata="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adQB&#10;wAAAANwAAAAPAAAAAAAAAAEAIAAAACIAAABkcnMvZG93bnJldi54bWxQSwECFAAUAAAACACHTuJA&#10;My8FnjsAAAA5AAAAEAAAAAAAAAABACAAAAAPAQAAZHJzL3NoYXBleG1sLnhtbFBLBQYAAAAABgAG&#10;AFsBAAC5AwAAAAA=&#10;" path="m101600,0l0,0,0,397763,101600,397763,101600,0xe">
                  <v:fill on="t" focussize="0,0"/>
                  <v:stroke on="f"/>
                  <v:imagedata o:title=""/>
                  <o:lock v:ext="edit" aspectratio="f"/>
                  <v:textbox inset="0mm,0mm,0mm,0mm"/>
                </v:shape>
                <v:shape id="Graphic 237" o:spid="_x0000_s1026" o:spt="100" style="position:absolute;left:6478142;top:4365116;height:398145;width:101600;" filled="f" stroked="t" coordsize="101600,398145" o:gfxdata="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QQHa&#10;wAAAANwAAAAPAAAAAAAAAAEAIAAAACIAAABkcnMvZG93bnJldi54bWxQSwECFAAUAAAACACHTuJA&#10;My8FnjsAAAA5AAAAEAAAAAAAAAABACAAAAAPAQAAZHJzL3NoYXBleG1sLnhtbFBLBQYAAAAABgAG&#10;AFsBAAC5AwAAAAA=&#10;" path="m0,397763l101600,397763,101600,0,0,0,0,397763xe">
                  <v:fill on="f" focussize="0,0"/>
                  <v:stroke weight="0.14pt" color="#000080" joinstyle="round"/>
                  <v:imagedata o:title=""/>
                  <o:lock v:ext="edit" aspectratio="f"/>
                  <v:textbox inset="0mm,0mm,0mm,0mm"/>
                </v:shape>
                <v:shape id="Graphic 238" o:spid="_x0000_s1026" o:spt="100" style="position:absolute;left:6632320;top:4365116;height:398145;width:16510;" fillcolor="#000000" filled="t" stroked="f" coordsize="16510,398145" o:gfxdata="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s7SLsAAADc&#10;AAAADwAAAAAAAAABACAAAAAiAAAAZHJzL2Rvd25yZXYueG1sUEsBAhQAFAAAAAgAh07iQDMvBZ47&#10;AAAAOQAAABAAAAAAAAAAAQAgAAAACgEAAGRycy9zaGFwZXhtbC54bWxQSwUGAAAAAAYABgBbAQAA&#10;tAMAAAAA&#10;" path="m16001,0l0,0,0,397763,16001,397763,16001,0xe">
                  <v:fill on="t" focussize="0,0"/>
                  <v:stroke on="f"/>
                  <v:imagedata o:title=""/>
                  <o:lock v:ext="edit" aspectratio="f"/>
                  <v:textbox inset="0mm,0mm,0mm,0mm"/>
                </v:shape>
                <v:shape id="Graphic 239" o:spid="_x0000_s1026" o:spt="100" style="position:absolute;left:6632320;top:4365116;height:398145;width:16510;" filled="f" stroked="t" coordsize="16510,398145" o:gfxdata="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tHJW8AAAA&#10;3AAAAA8AAAAAAAAAAQAgAAAAIgAAAGRycy9kb3ducmV2LnhtbFBLAQIUABQAAAAIAIdO4kAzLwWe&#10;OwAAADkAAAAQAAAAAAAAAAEAIAAAAAsBAABkcnMvc2hhcGV4bWwueG1sUEsFBgAAAAAGAAYAWwEA&#10;ALUDAAAAAA==&#10;" path="m0,397763l16001,397763,16001,0,0,0,0,397763xe">
                  <v:fill on="f" focussize="0,0"/>
                  <v:stroke weight="0.14pt" color="#000000" joinstyle="round"/>
                  <v:imagedata o:title=""/>
                  <o:lock v:ext="edit" aspectratio="f"/>
                  <v:textbox inset="0mm,0mm,0mm,0mm"/>
                </v:shape>
                <v:shape id="Graphic 240" o:spid="_x0000_s1026" o:spt="100" style="position:absolute;left:6478142;top:4762880;height:398145;width:101600;" fillcolor="#000080" filled="t" stroked="f" coordsize="101600,398145" o:gfxdata="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ypqTvQAA&#10;ANwAAAAPAAAAAAAAAAEAIAAAACIAAABkcnMvZG93bnJldi54bWxQSwECFAAUAAAACACHTuJAMy8F&#10;njsAAAA5AAAAEAAAAAAAAAABACAAAAAMAQAAZHJzL3NoYXBleG1sLnhtbFBLBQYAAAAABgAGAFsB&#10;AAC2AwAAAAA=&#10;" path="m101600,0l0,0,0,398017,101600,398017,101600,0xe">
                  <v:fill on="t" focussize="0,0"/>
                  <v:stroke on="f"/>
                  <v:imagedata o:title=""/>
                  <o:lock v:ext="edit" aspectratio="f"/>
                  <v:textbox inset="0mm,0mm,0mm,0mm"/>
                </v:shape>
                <v:shape id="Graphic 241" o:spid="_x0000_s1026" o:spt="100" style="position:absolute;left:6478142;top:4762880;height:398145;width:101600;" filled="f" stroked="t" coordsize="101600,398145" o:gfxdata="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iT0i/&#10;AAAA3AAAAA8AAAAAAAAAAQAgAAAAIgAAAGRycy9kb3ducmV2LnhtbFBLAQIUABQAAAAIAIdO4kAz&#10;LwWeOwAAADkAAAAQAAAAAAAAAAEAIAAAAA4BAABkcnMvc2hhcGV4bWwueG1sUEsFBgAAAAAGAAYA&#10;WwEAALgDAAAAAA==&#10;" path="m0,398017l101600,398017,101600,0,0,0,0,398017xe">
                  <v:fill on="f" focussize="0,0"/>
                  <v:stroke weight="0.14pt" color="#000080" joinstyle="round"/>
                  <v:imagedata o:title=""/>
                  <o:lock v:ext="edit" aspectratio="f"/>
                  <v:textbox inset="0mm,0mm,0mm,0mm"/>
                </v:shape>
                <v:shape id="Graphic 242" o:spid="_x0000_s1026" o:spt="100" style="position:absolute;left:6632320;top:4762880;height:398145;width:16510;" fillcolor="#000000" filled="t" stroked="f" coordsize="16510,398145" o:gfxdata="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Vf9+/&#10;AAAA3AAAAA8AAAAAAAAAAQAgAAAAIgAAAGRycy9kb3ducmV2LnhtbFBLAQIUABQAAAAIAIdO4kAz&#10;LwWeOwAAADkAAAAQAAAAAAAAAAEAIAAAAA4BAABkcnMvc2hhcGV4bWwueG1sUEsFBgAAAAAGAAYA&#10;WwEAALgDAAAAAA==&#10;" path="m16001,0l0,0,0,398017,16001,398017,16001,0xe">
                  <v:fill on="t" focussize="0,0"/>
                  <v:stroke on="f"/>
                  <v:imagedata o:title=""/>
                  <o:lock v:ext="edit" aspectratio="f"/>
                  <v:textbox inset="0mm,0mm,0mm,0mm"/>
                </v:shape>
                <v:shape id="Graphic 243" o:spid="_x0000_s1026" o:spt="100" style="position:absolute;left:6632320;top:4762880;height:398145;width:16510;" filled="f" stroked="t" coordsize="16510,398145" o:gfxdata="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1gCvQAA&#10;ANwAAAAPAAAAAAAAAAEAIAAAACIAAABkcnMvZG93bnJldi54bWxQSwECFAAUAAAACACHTuJAMy8F&#10;njsAAAA5AAAAEAAAAAAAAAABACAAAAAMAQAAZHJzL3NoYXBleG1sLnhtbFBLBQYAAAAABgAGAFsB&#10;AAC2AwAAAAA=&#10;" path="m0,398017l16001,398017,16001,0,0,0,0,398017xe">
                  <v:fill on="f" focussize="0,0"/>
                  <v:stroke weight="0.14pt" color="#000000" joinstyle="round"/>
                  <v:imagedata o:title=""/>
                  <o:lock v:ext="edit" aspectratio="f"/>
                  <v:textbox inset="0mm,0mm,0mm,0mm"/>
                </v:shape>
                <v:shape id="Graphic 244" o:spid="_x0000_s1026" o:spt="100" style="position:absolute;left:6478142;top:5160645;height:398145;width:101600;" fillcolor="#000080" filled="t" stroked="f" coordsize="101600,398145" o:gfxdata="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8ZyQ&#10;wAAAANwAAAAPAAAAAAAAAAEAIAAAACIAAABkcnMvZG93bnJldi54bWxQSwECFAAUAAAACACHTuJA&#10;My8FnjsAAAA5AAAAEAAAAAAAAAABACAAAAAPAQAAZHJzL3NoYXBleG1sLnhtbFBLBQYAAAAABgAG&#10;AFsBAAC5AwAAAAA=&#10;" path="m101600,0l0,0,0,398017,101600,398017,101600,0xe">
                  <v:fill on="t" focussize="0,0"/>
                  <v:stroke on="f"/>
                  <v:imagedata o:title=""/>
                  <o:lock v:ext="edit" aspectratio="f"/>
                  <v:textbox inset="0mm,0mm,0mm,0mm"/>
                </v:shape>
                <v:shape id="Graphic 245" o:spid="_x0000_s1026" o:spt="100" style="position:absolute;left:6478142;top:5160645;height:398145;width:101600;" filled="f" stroked="t" coordsize="101600,398145" o:gfxdata="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2UlL&#10;wAAAANwAAAAPAAAAAAAAAAEAIAAAACIAAABkcnMvZG93bnJldi54bWxQSwECFAAUAAAACACHTuJA&#10;My8FnjsAAAA5AAAAEAAAAAAAAAABACAAAAAPAQAAZHJzL3NoYXBleG1sLnhtbFBLBQYAAAAABgAG&#10;AFsBAAC5AwAAAAA=&#10;" path="m0,398017l101600,398017,101600,0,0,0,0,398017xe">
                  <v:fill on="f" focussize="0,0"/>
                  <v:stroke weight="0.14pt" color="#000080" joinstyle="round"/>
                  <v:imagedata o:title=""/>
                  <o:lock v:ext="edit" aspectratio="f"/>
                  <v:textbox inset="0mm,0mm,0mm,0mm"/>
                </v:shape>
                <v:shape id="Graphic 246" o:spid="_x0000_s1026" o:spt="100" style="position:absolute;left:6632320;top:5160645;height:398145;width:16510;" fillcolor="#000000" filled="t" stroked="f" coordsize="16510,398145" o:gfxdata="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uedy/&#10;AAAA3AAAAA8AAAAAAAAAAQAgAAAAIgAAAGRycy9kb3ducmV2LnhtbFBLAQIUABQAAAAIAIdO4kAz&#10;LwWeOwAAADkAAAAQAAAAAAAAAAEAIAAAAA4BAABkcnMvc2hhcGV4bWwueG1sUEsFBgAAAAAGAAYA&#10;WwEAALgDAAAAAA==&#10;" path="m16001,0l0,0,0,398017,16001,398017,16001,0xe">
                  <v:fill on="t" focussize="0,0"/>
                  <v:stroke on="f"/>
                  <v:imagedata o:title=""/>
                  <o:lock v:ext="edit" aspectratio="f"/>
                  <v:textbox inset="0mm,0mm,0mm,0mm"/>
                </v:shape>
                <v:shape id="Graphic 247" o:spid="_x0000_s1026" o:spt="100" style="position:absolute;left:6632320;top:5160645;height:398145;width:16510;" filled="f" stroked="t" coordsize="16510,398145" o:gfxdata="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F4BvQAA&#10;ANwAAAAPAAAAAAAAAAEAIAAAACIAAABkcnMvZG93bnJldi54bWxQSwECFAAUAAAACACHTuJAMy8F&#10;njsAAAA5AAAAEAAAAAAAAAABACAAAAAMAQAAZHJzL3NoYXBleG1sLnhtbFBLBQYAAAAABgAGAFsB&#10;AAC2AwAAAAA=&#10;" path="m0,398017l16001,398017,16001,0,0,0,0,398017xe">
                  <v:fill on="f" focussize="0,0"/>
                  <v:stroke weight="0.14pt" color="#000000" joinstyle="round"/>
                  <v:imagedata o:title=""/>
                  <o:lock v:ext="edit" aspectratio="f"/>
                  <v:textbox inset="0mm,0mm,0mm,0mm"/>
                </v:shape>
                <v:shape id="Graphic 248" o:spid="_x0000_s1026" o:spt="100" style="position:absolute;left:6478142;top:5558663;height:398145;width:101600;" fillcolor="#000080" filled="t" stroked="f" coordsize="101600,398145" o:gfxdata="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vJaVvQAA&#10;ANwAAAAPAAAAAAAAAAEAIAAAACIAAABkcnMvZG93bnJldi54bWxQSwECFAAUAAAACACHTuJAMy8F&#10;njsAAAA5AAAAEAAAAAAAAAABACAAAAAMAQAAZHJzL3NoYXBleG1sLnhtbFBLBQYAAAAABgAGAFsB&#10;AAC2AwAAAAA=&#10;" path="m101600,0l0,0,0,397763,101600,397763,101600,0xe">
                  <v:fill on="t" focussize="0,0"/>
                  <v:stroke on="f"/>
                  <v:imagedata o:title=""/>
                  <o:lock v:ext="edit" aspectratio="f"/>
                  <v:textbox inset="0mm,0mm,0mm,0mm"/>
                </v:shape>
                <v:shape id="Graphic 249" o:spid="_x0000_s1026" o:spt="100" style="position:absolute;left:6478142;top:5558663;height:398145;width:101600;" filled="f" stroked="t" coordsize="101600,398145" o:gfxdata="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lENO&#10;wAAAANwAAAAPAAAAAAAAAAEAIAAAACIAAABkcnMvZG93bnJldi54bWxQSwECFAAUAAAACACHTuJA&#10;My8FnjsAAAA5AAAAEAAAAAAAAAABACAAAAAPAQAAZHJzL3NoYXBleG1sLnhtbFBLBQYAAAAABgAG&#10;AFsBAAC5AwAAAAA=&#10;" path="m0,397763l101600,397763,101600,0,0,0,0,397763xe">
                  <v:fill on="f" focussize="0,0"/>
                  <v:stroke weight="0.14pt" color="#000080" joinstyle="round"/>
                  <v:imagedata o:title=""/>
                  <o:lock v:ext="edit" aspectratio="f"/>
                  <v:textbox inset="0mm,0mm,0mm,0mm"/>
                </v:shape>
                <v:shape id="Graphic 250" o:spid="_x0000_s1026" o:spt="100" style="position:absolute;left:6632320;top:5558663;height:398145;width:16510;" fillcolor="#000000" filled="t" stroked="f" coordsize="16510,398145" o:gfxdata="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LS7rsAAADc&#10;AAAADwAAAAAAAAABACAAAAAiAAAAZHJzL2Rvd25yZXYueG1sUEsBAhQAFAAAAAgAh07iQDMvBZ47&#10;AAAAOQAAABAAAAAAAAAAAQAgAAAACgEAAGRycy9zaGFwZXhtbC54bWxQSwUGAAAAAAYABgBbAQAA&#10;tAMAAAAA&#10;" path="m16001,0l0,0,0,397763,16001,397763,16001,0xe">
                  <v:fill on="t" focussize="0,0"/>
                  <v:stroke on="f"/>
                  <v:imagedata o:title=""/>
                  <o:lock v:ext="edit" aspectratio="f"/>
                  <v:textbox inset="0mm,0mm,0mm,0mm"/>
                </v:shape>
                <v:shape id="Graphic 251" o:spid="_x0000_s1026" o:spt="100" style="position:absolute;left:6632320;top:5558663;height:398145;width:16510;" filled="f" stroked="t" coordsize="16510,398145" o:gfxdata="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E9TO8AAAA&#10;3AAAAA8AAAAAAAAAAQAgAAAAIgAAAGRycy9kb3ducmV2LnhtbFBLAQIUABQAAAAIAIdO4kAzLwWe&#10;OwAAADkAAAAQAAAAAAAAAAEAIAAAAAsBAABkcnMvc2hhcGV4bWwueG1sUEsFBgAAAAAGAAYAWwEA&#10;ALUDAAAAAA==&#10;" path="m0,397763l16001,397763,16001,0,0,0,0,397763xe">
                  <v:fill on="f" focussize="0,0"/>
                  <v:stroke weight="0.14pt" color="#000000" joinstyle="round"/>
                  <v:imagedata o:title=""/>
                  <o:lock v:ext="edit" aspectratio="f"/>
                  <v:textbox inset="0mm,0mm,0mm,0mm"/>
                </v:shape>
                <v:shape id="Graphic 252" o:spid="_x0000_s1026" o:spt="100" style="position:absolute;left:6478142;top:5956427;height:398145;width:101600;" fillcolor="#000080" filled="t" stroked="f" coordsize="101600,398145" o:gfxdata="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NN6K/&#10;AAAA3AAAAA8AAAAAAAAAAQAgAAAAIgAAAGRycy9kb3ducmV2LnhtbFBLAQIUABQAAAAIAIdO4kAz&#10;LwWeOwAAADkAAAAQAAAAAAAAAAEAIAAAAA4BAABkcnMvc2hhcGV4bWwueG1sUEsFBgAAAAAGAAYA&#10;WwEAALgDAAAAAA==&#10;" path="m101600,0l0,0,0,397763,101600,397763,101600,0xe">
                  <v:fill on="t" focussize="0,0"/>
                  <v:stroke on="f"/>
                  <v:imagedata o:title=""/>
                  <o:lock v:ext="edit" aspectratio="f"/>
                  <v:textbox inset="0mm,0mm,0mm,0mm"/>
                </v:shape>
                <v:shape id="Graphic 253" o:spid="_x0000_s1026" o:spt="100" style="position:absolute;left:6478142;top:5956427;height:398145;width:101600;" filled="f" stroked="t" coordsize="101600,398145" o:gfxdata="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peJ5&#10;wAAAANwAAAAPAAAAAAAAAAEAIAAAACIAAABkcnMvZG93bnJldi54bWxQSwECFAAUAAAACACHTuJA&#10;My8FnjsAAAA5AAAAEAAAAAAAAAABACAAAAAPAQAAZHJzL3NoYXBleG1sLnhtbFBLBQYAAAAABgAG&#10;AFsBAAC5AwAAAAA=&#10;" path="m0,397763l101600,397763,101600,0,0,0,0,397763xe">
                  <v:fill on="f" focussize="0,0"/>
                  <v:stroke weight="0.14pt" color="#000080" joinstyle="round"/>
                  <v:imagedata o:title=""/>
                  <o:lock v:ext="edit" aspectratio="f"/>
                  <v:textbox inset="0mm,0mm,0mm,0mm"/>
                </v:shape>
                <v:shape id="Graphic 254" o:spid="_x0000_s1026" o:spt="100" style="position:absolute;left:6632320;top:5956427;height:398145;width:16510;" fillcolor="#000000" filled="t" stroked="f" coordsize="16510,398145" o:gfxdata="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p1O2/&#10;AAAA3AAAAA8AAAAAAAAAAQAgAAAAIgAAAGRycy9kb3ducmV2LnhtbFBLAQIUABQAAAAIAIdO4kAz&#10;LwWeOwAAADkAAAAQAAAAAAAAAAEAIAAAAA4BAABkcnMvc2hhcGV4bWwueG1sUEsFBgAAAAAGAAYA&#10;WwEAALgDAAAAAA==&#10;" path="m16001,0l0,0,0,397763,16001,397763,16001,0xe">
                  <v:fill on="t" focussize="0,0"/>
                  <v:stroke on="f"/>
                  <v:imagedata o:title=""/>
                  <o:lock v:ext="edit" aspectratio="f"/>
                  <v:textbox inset="0mm,0mm,0mm,0mm"/>
                </v:shape>
                <v:shape id="Graphic 255" o:spid="_x0000_s1026" o:spt="100" style="position:absolute;left:6632320;top:5956427;height:398145;width:16510;" filled="f" stroked="t" coordsize="16510,398145" o:gfxdata="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8zC8AAAA&#10;3AAAAA8AAAAAAAAAAQAgAAAAIgAAAGRycy9kb3ducmV2LnhtbFBLAQIUABQAAAAIAIdO4kAzLwWe&#10;OwAAADkAAAAQAAAAAAAAAAEAIAAAAAsBAABkcnMvc2hhcGV4bWwueG1sUEsFBgAAAAAGAAYAWwEA&#10;ALUDAAAAAA==&#10;" path="m0,397763l16001,397763,16001,0,0,0,0,397763xe">
                  <v:fill on="f" focussize="0,0"/>
                  <v:stroke weight="0.14pt" color="#000000" joinstyle="round"/>
                  <v:imagedata o:title=""/>
                  <o:lock v:ext="edit" aspectratio="f"/>
                  <v:textbox inset="0mm,0mm,0mm,0mm"/>
                </v:shape>
                <v:shape id="Graphic 256" o:spid="_x0000_s1026" o:spt="100" style="position:absolute;left:6478142;top:6354190;height:398145;width:101600;" fillcolor="#000080" filled="t" stroked="f" coordsize="101600,398145" o:gfxdata="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tjGh&#10;wAAAANwAAAAPAAAAAAAAAAEAIAAAACIAAABkcnMvZG93bnJldi54bWxQSwECFAAUAAAACACHTuJA&#10;My8FnjsAAAA5AAAAEAAAAAAAAAABACAAAAAPAQAAZHJzL3NoYXBleG1sLnhtbFBLBQYAAAAABgAG&#10;AFsBAAC5AwAAAAA=&#10;" path="m101600,0l0,0,0,397763,101600,397763,101600,0xe">
                  <v:fill on="t" focussize="0,0"/>
                  <v:stroke on="f"/>
                  <v:imagedata o:title=""/>
                  <o:lock v:ext="edit" aspectratio="f"/>
                  <v:textbox inset="0mm,0mm,0mm,0mm"/>
                </v:shape>
                <v:shape id="Graphic 257" o:spid="_x0000_s1026" o:spt="100" style="position:absolute;left:6478142;top:6354190;height:398145;width:101600;" filled="f" stroked="t" coordsize="101600,398145" o:gfxdata="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nuR6&#10;wAAAANwAAAAPAAAAAAAAAAEAIAAAACIAAABkcnMvZG93bnJldi54bWxQSwECFAAUAAAACACHTuJA&#10;My8FnjsAAAA5AAAAEAAAAAAAAAABACAAAAAPAQAAZHJzL3NoYXBleG1sLnhtbFBLBQYAAAAABgAG&#10;AFsBAAC5AwAAAAA=&#10;" path="m0,397763l101600,397763,101600,0,0,0,0,397763xe">
                  <v:fill on="f" focussize="0,0"/>
                  <v:stroke weight="0.14pt" color="#000080" joinstyle="round"/>
                  <v:imagedata o:title=""/>
                  <o:lock v:ext="edit" aspectratio="f"/>
                  <v:textbox inset="0mm,0mm,0mm,0mm"/>
                </v:shape>
                <v:shape id="Graphic 258" o:spid="_x0000_s1026" o:spt="100" style="position:absolute;left:6632320;top:6354190;height:398145;width:16510;" fillcolor="#000000" filled="t" stroked="f" coordsize="16510,398145" o:gfxdata="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6Te6LsAAADc&#10;AAAADwAAAAAAAAABACAAAAAiAAAAZHJzL2Rvd25yZXYueG1sUEsBAhQAFAAAAAgAh07iQDMvBZ47&#10;AAAAOQAAABAAAAAAAAAAAQAgAAAACgEAAGRycy9zaGFwZXhtbC54bWxQSwUGAAAAAAYABgBbAQAA&#10;tAMAAAAA&#10;" path="m16001,0l0,0,0,397763,16001,397763,16001,0xe">
                  <v:fill on="t" focussize="0,0"/>
                  <v:stroke on="f"/>
                  <v:imagedata o:title=""/>
                  <o:lock v:ext="edit" aspectratio="f"/>
                  <v:textbox inset="0mm,0mm,0mm,0mm"/>
                </v:shape>
                <v:shape id="Graphic 259" o:spid="_x0000_s1026" o:spt="100" style="position:absolute;left:6632320;top:6354190;height:398145;width:16510;" filled="f" stroked="t" coordsize="16510,398145" o:gfxdata="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cvk1vQAA&#10;ANwAAAAPAAAAAAAAAAEAIAAAACIAAABkcnMvZG93bnJldi54bWxQSwECFAAUAAAACACHTuJAMy8F&#10;njsAAAA5AAAAEAAAAAAAAAABACAAAAAMAQAAZHJzL3NoYXBleG1sLnhtbFBLBQYAAAAABgAGAFsB&#10;AAC2AwAAAAA=&#10;" path="m0,397763l16001,397763,16001,0,0,0,0,397763xe">
                  <v:fill on="f" focussize="0,0"/>
                  <v:stroke weight="0.14pt" color="#000000" joinstyle="round"/>
                  <v:imagedata o:title=""/>
                  <o:lock v:ext="edit" aspectratio="f"/>
                  <v:textbox inset="0mm,0mm,0mm,0mm"/>
                </v:shape>
                <v:shape id="Graphic 260" o:spid="_x0000_s1026" o:spt="100" style="position:absolute;left:6478142;top:6751955;height:398145;width:101600;" fillcolor="#000080" filled="t" stroked="f" coordsize="101600,398145" o:gfxdata="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f8bzvQAA&#10;ANwAAAAPAAAAAAAAAAEAIAAAACIAAABkcnMvZG93bnJldi54bWxQSwECFAAUAAAACACHTuJAMy8F&#10;njsAAAA5AAAAEAAAAAAAAAABACAAAAAMAQAAZHJzL3NoYXBleG1sLnhtbFBLBQYAAAAABgAGAFsB&#10;AAC2AwAAAAA=&#10;" path="m101600,0l0,0,0,397763,101600,397763,101600,0xe">
                  <v:fill on="t" focussize="0,0"/>
                  <v:stroke on="f"/>
                  <v:imagedata o:title=""/>
                  <o:lock v:ext="edit" aspectratio="f"/>
                  <v:textbox inset="0mm,0mm,0mm,0mm"/>
                </v:shape>
                <v:shape id="Graphic 261" o:spid="_x0000_s1026" o:spt="100" style="position:absolute;left:6478142;top:6751955;height:398145;width:101600;" filled="f" stroked="t" coordsize="101600,398145" o:gfxdata="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VcTKL4A&#10;AADcAAAADwAAAAAAAAABACAAAAAiAAAAZHJzL2Rvd25yZXYueG1sUEsBAhQAFAAAAAgAh07iQDMv&#10;BZ47AAAAOQAAABAAAAAAAAAAAQAgAAAADQEAAGRycy9zaGFwZXhtbC54bWxQSwUGAAAAAAYABgBb&#10;AQAAtwMAAAAA&#10;" path="m0,397763l101600,397763,101600,0,0,0,0,397763xe">
                  <v:fill on="f" focussize="0,0"/>
                  <v:stroke weight="0.14pt" color="#000080" joinstyle="round"/>
                  <v:imagedata o:title=""/>
                  <o:lock v:ext="edit" aspectratio="f"/>
                  <v:textbox inset="0mm,0mm,0mm,0mm"/>
                </v:shape>
                <v:shape id="Graphic 262" o:spid="_x0000_s1026" o:spt="100" style="position:absolute;left:6632320;top:6751955;height:398145;width:16510;" fillcolor="#000000" filled="t" stroked="f" coordsize="16510,398145" o:gfxdata="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jv74A&#10;AADcAAAADwAAAAAAAAABACAAAAAiAAAAZHJzL2Rvd25yZXYueG1sUEsBAhQAFAAAAAgAh07iQDMv&#10;BZ47AAAAOQAAABAAAAAAAAAAAQAgAAAADQEAAGRycy9zaGFwZXhtbC54bWxQSwUGAAAAAAYABgBb&#10;AQAAtwMAAAAA&#10;" path="m16001,0l0,0,0,397763,16001,397763,16001,0xe">
                  <v:fill on="t" focussize="0,0"/>
                  <v:stroke on="f"/>
                  <v:imagedata o:title=""/>
                  <o:lock v:ext="edit" aspectratio="f"/>
                  <v:textbox inset="0mm,0mm,0mm,0mm"/>
                </v:shape>
                <v:shape id="Graphic 263" o:spid="_x0000_s1026" o:spt="100" style="position:absolute;left:6632320;top:6751955;height:398145;width:16510;" filled="f" stroked="t" coordsize="16510,398145" o:gfxdata="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2BGK8AAAA&#10;3AAAAA8AAAAAAAAAAQAgAAAAIgAAAGRycy9kb3ducmV2LnhtbFBLAQIUABQAAAAIAIdO4kAzLwWe&#10;OwAAADkAAAAQAAAAAAAAAAEAIAAAAAsBAABkcnMvc2hhcGV4bWwueG1sUEsFBgAAAAAGAAYAWwEA&#10;ALUDAAAAAA==&#10;" path="m0,397763l16001,397763,16001,0,0,0,0,397763xe">
                  <v:fill on="f" focussize="0,0"/>
                  <v:stroke weight="0.14pt" color="#000000" joinstyle="round"/>
                  <v:imagedata o:title=""/>
                  <o:lock v:ext="edit" aspectratio="f"/>
                  <v:textbox inset="0mm,0mm,0mm,0mm"/>
                </v:shape>
                <v:shape id="Graphic 264" o:spid="_x0000_s1026" o:spt="100" style="position:absolute;left:6478142;top:7149718;height:398145;width:101600;" fillcolor="#000080" filled="t" stroked="f" coordsize="101600,398145" o:gfxdata="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RMDw&#10;wAAAANwAAAAPAAAAAAAAAAEAIAAAACIAAABkcnMvZG93bnJldi54bWxQSwECFAAUAAAACACHTuJA&#10;My8FnjsAAAA5AAAAEAAAAAAAAAABACAAAAAPAQAAZHJzL3NoYXBleG1sLnhtbFBLBQYAAAAABgAG&#10;AFsBAAC5AwAAAAA=&#10;" path="m101600,0l0,0,0,397763,101600,397763,101600,0xe">
                  <v:fill on="t" focussize="0,0"/>
                  <v:stroke on="f"/>
                  <v:imagedata o:title=""/>
                  <o:lock v:ext="edit" aspectratio="f"/>
                  <v:textbox inset="0mm,0mm,0mm,0mm"/>
                </v:shape>
                <v:shape id="Graphic 265" o:spid="_x0000_s1026" o:spt="100" style="position:absolute;left:6478142;top:7149718;height:398145;width:101600;" filled="f" stroked="t" coordsize="101600,398145" o:gfxdata="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sFSu/&#10;AAAA3AAAAA8AAAAAAAAAAQAgAAAAIgAAAGRycy9kb3ducmV2LnhtbFBLAQIUABQAAAAIAIdO4kAz&#10;LwWeOwAAADkAAAAQAAAAAAAAAAEAIAAAAA4BAABkcnMvc2hhcGV4bWwueG1sUEsFBgAAAAAGAAYA&#10;WwEAALgDAAAAAA==&#10;" path="m0,397763l101600,397763,101600,0,0,0,0,397763xe">
                  <v:fill on="f" focussize="0,0"/>
                  <v:stroke weight="0.14pt" color="#000080" joinstyle="round"/>
                  <v:imagedata o:title=""/>
                  <o:lock v:ext="edit" aspectratio="f"/>
                  <v:textbox inset="0mm,0mm,0mm,0mm"/>
                </v:shape>
                <v:shape id="Graphic 266" o:spid="_x0000_s1026" o:spt="100" style="position:absolute;left:6632320;top:7149718;height:398145;width:16510;" fillcolor="#000000" filled="t" stroked="f" coordsize="16510,398145" o:gfxdata="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slvL4A&#10;AADcAAAADwAAAAAAAAABACAAAAAiAAAAZHJzL2Rvd25yZXYueG1sUEsBAhQAFAAAAAgAh07iQDMv&#10;BZ47AAAAOQAAABAAAAAAAAAAAQAgAAAADQEAAGRycy9zaGFwZXhtbC54bWxQSwUGAAAAAAYABgBb&#10;AQAAtwMAAAAA&#10;" path="m16001,0l0,0,0,397763,16001,397763,16001,0xe">
                  <v:fill on="t" focussize="0,0"/>
                  <v:stroke on="f"/>
                  <v:imagedata o:title=""/>
                  <o:lock v:ext="edit" aspectratio="f"/>
                  <v:textbox inset="0mm,0mm,0mm,0mm"/>
                </v:shape>
                <v:shape id="Graphic 267" o:spid="_x0000_s1026" o:spt="100" style="position:absolute;left:6632320;top:7149718;height:398145;width:16510;" filled="f" stroked="t" coordsize="16510,398145" o:gfxdata="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zQJhvQAA&#10;ANwAAAAPAAAAAAAAAAEAIAAAACIAAABkcnMvZG93bnJldi54bWxQSwECFAAUAAAACACHTuJAMy8F&#10;njsAAAA5AAAAEAAAAAAAAAABACAAAAAMAQAAZHJzL3NoYXBleG1sLnhtbFBLBQYAAAAABgAGAFsB&#10;AAC2AwAAAAA=&#10;" path="m0,397763l16001,397763,16001,0,0,0,0,397763xe">
                  <v:fill on="f" focussize="0,0"/>
                  <v:stroke weight="0.14pt" color="#000000" joinstyle="round"/>
                  <v:imagedata o:title=""/>
                  <o:lock v:ext="edit" aspectratio="f"/>
                  <v:textbox inset="0mm,0mm,0mm,0mm"/>
                </v:shape>
                <v:shape id="Graphic 268" o:spid="_x0000_s1026" o:spt="100" style="position:absolute;left:6478142;top:7547482;height:398145;width:101600;" fillcolor="#000080" filled="t" stroked="f" coordsize="101600,398145" o:gfxdata="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Ccr1vQAA&#10;ANwAAAAPAAAAAAAAAAEAIAAAACIAAABkcnMvZG93bnJldi54bWxQSwECFAAUAAAACACHTuJAMy8F&#10;njsAAAA5AAAAEAAAAAAAAAABACAAAAAMAQAAZHJzL3NoYXBleG1sLnhtbFBLBQYAAAAABgAGAFsB&#10;AAC2AwAAAAA=&#10;" path="m101600,0l0,0,0,397764,101600,397764,101600,0xe">
                  <v:fill on="t" focussize="0,0"/>
                  <v:stroke on="f"/>
                  <v:imagedata o:title=""/>
                  <o:lock v:ext="edit" aspectratio="f"/>
                  <v:textbox inset="0mm,0mm,0mm,0mm"/>
                </v:shape>
                <v:shape id="Graphic 269" o:spid="_x0000_s1026" o:spt="100" style="position:absolute;left:6478142;top:7547482;height:398145;width:101600;" filled="f" stroked="t" coordsize="101600,398145" o:gfxdata="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yEf&#10;LsEAAADcAAAADwAAAAAAAAABACAAAAAiAAAAZHJzL2Rvd25yZXYueG1sUEsBAhQAFAAAAAgAh07i&#10;QDMvBZ47AAAAOQAAABAAAAAAAAAAAQAgAAAAEAEAAGRycy9zaGFwZXhtbC54bWxQSwUGAAAAAAYA&#10;BgBbAQAAugMAAAAA&#10;" path="m0,397764l101600,397764,101600,0,0,0,0,397764xe">
                  <v:fill on="f" focussize="0,0"/>
                  <v:stroke weight="0.14pt" color="#000080" joinstyle="round"/>
                  <v:imagedata o:title=""/>
                  <o:lock v:ext="edit" aspectratio="f"/>
                  <v:textbox inset="0mm,0mm,0mm,0mm"/>
                </v:shape>
                <v:shape id="Graphic 270" o:spid="_x0000_s1026" o:spt="100" style="position:absolute;left:6632320;top:7547482;height:398145;width:16510;" fillcolor="#000000" filled="t" stroked="f" coordsize="16510,398145" o:gfxdata="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meOjrsAAADc&#10;AAAADwAAAAAAAAABACAAAAAiAAAAZHJzL2Rvd25yZXYueG1sUEsBAhQAFAAAAAgAh07iQDMvBZ47&#10;AAAAOQAAABAAAAAAAAAAAQAgAAAACgEAAGRycy9zaGFwZXhtbC54bWxQSwUGAAAAAAYABgBbAQAA&#10;tAMAAAAA&#10;" path="m16001,0l0,0,0,397764,16001,397764,16001,0xe">
                  <v:fill on="t" focussize="0,0"/>
                  <v:stroke on="f"/>
                  <v:imagedata o:title=""/>
                  <o:lock v:ext="edit" aspectratio="f"/>
                  <v:textbox inset="0mm,0mm,0mm,0mm"/>
                </v:shape>
                <v:shape id="Graphic 271" o:spid="_x0000_s1026" o:spt="100" style="position:absolute;left:6632320;top:7547482;height:398145;width:16510;" filled="f" stroked="t" coordsize="16510,398145" o:gfxdata="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7GpU7sAAADc&#10;AAAADwAAAAAAAAABACAAAAAiAAAAZHJzL2Rvd25yZXYueG1sUEsBAhQAFAAAAAgAh07iQDMvBZ47&#10;AAAAOQAAABAAAAAAAAAAAQAgAAAACgEAAGRycy9zaGFwZXhtbC54bWxQSwUGAAAAAAYABgBbAQAA&#10;tAMAAAAA&#10;" path="m0,397764l16001,397764,16001,0,0,0,0,397764xe">
                  <v:fill on="f" focussize="0,0"/>
                  <v:stroke weight="0.14pt" color="#000000" joinstyle="round"/>
                  <v:imagedata o:title=""/>
                  <o:lock v:ext="edit" aspectratio="f"/>
                  <v:textbox inset="0mm,0mm,0mm,0mm"/>
                </v:shape>
                <v:shape id="Graphic 272" o:spid="_x0000_s1026" o:spt="100" style="position:absolute;left:6478142;top:7945246;height:398145;width:101600;" fillcolor="#000080" filled="t" stroked="f" coordsize="101600,398145" o:gfxdata="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OGvC&#10;wAAAANwAAAAPAAAAAAAAAAEAIAAAACIAAABkcnMvZG93bnJldi54bWxQSwECFAAUAAAACACHTuJA&#10;My8FnjsAAAA5AAAAEAAAAAAAAAABACAAAAAPAQAAZHJzL3NoYXBleG1sLnhtbFBLBQYAAAAABgAG&#10;AFsBAAC5AwAAAAA=&#10;" path="m101600,0l0,0,0,397764,101600,397764,101600,0xe">
                  <v:fill on="t" focussize="0,0"/>
                  <v:stroke on="f"/>
                  <v:imagedata o:title=""/>
                  <o:lock v:ext="edit" aspectratio="f"/>
                  <v:textbox inset="0mm,0mm,0mm,0mm"/>
                </v:shape>
                <v:shape id="Graphic 273" o:spid="_x0000_s1026" o:spt="100" style="position:absolute;left:6478142;top:7945246;height:398145;width:101600;" filled="f" stroked="t" coordsize="101600,398145" o:gfxdata="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EL4Z&#10;wAAAANwAAAAPAAAAAAAAAAEAIAAAACIAAABkcnMvZG93bnJldi54bWxQSwECFAAUAAAACACHTuJA&#10;My8FnjsAAAA5AAAAEAAAAAAAAAABACAAAAAPAQAAZHJzL3NoYXBleG1sLnhtbFBLBQYAAAAABgAG&#10;AFsBAAC5AwAAAAA=&#10;" path="m0,397764l101600,397764,101600,0,0,0,0,397764xe">
                  <v:fill on="f" focussize="0,0"/>
                  <v:stroke weight="0.14pt" color="#000080" joinstyle="round"/>
                  <v:imagedata o:title=""/>
                  <o:lock v:ext="edit" aspectratio="f"/>
                  <v:textbox inset="0mm,0mm,0mm,0mm"/>
                </v:shape>
                <v:shape id="Graphic 274" o:spid="_x0000_s1026" o:spt="100" style="position:absolute;left:6632320;top:7945246;height:398145;width:16510;" fillcolor="#000000" filled="t" stroked="f" coordsize="16510,398145" o:gfxdata="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ciI2/&#10;AAAA3AAAAA8AAAAAAAAAAQAgAAAAIgAAAGRycy9kb3ducmV2LnhtbFBLAQIUABQAAAAIAIdO4kAz&#10;LwWeOwAAADkAAAAQAAAAAAAAAAEAIAAAAA4BAABkcnMvc2hhcGV4bWwueG1sUEsFBgAAAAAGAAYA&#10;WwEAALgDAAAAAA==&#10;" path="m16001,0l0,0,0,397764,16001,397764,16001,0xe">
                  <v:fill on="t" focussize="0,0"/>
                  <v:stroke on="f"/>
                  <v:imagedata o:title=""/>
                  <o:lock v:ext="edit" aspectratio="f"/>
                  <v:textbox inset="0mm,0mm,0mm,0mm"/>
                </v:shape>
                <v:shape id="Graphic 275" o:spid="_x0000_s1026" o:spt="100" style="position:absolute;left:6632320;top:7945246;height:398145;width:16510;" filled="f" stroked="t" coordsize="16510,398145" o:gfxdata="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iq9QvQAA&#10;ANwAAAAPAAAAAAAAAAEAIAAAACIAAABkcnMvZG93bnJldi54bWxQSwECFAAUAAAACACHTuJAMy8F&#10;njsAAAA5AAAAEAAAAAAAAAABACAAAAAMAQAAZHJzL3NoYXBleG1sLnhtbFBLBQYAAAAABgAGAFsB&#10;AAC2AwAAAAA=&#10;" path="m0,397764l16001,397764,16001,0,0,0,0,397764xe">
                  <v:fill on="f" focussize="0,0"/>
                  <v:stroke weight="0.14pt" color="#000000" joinstyle="round"/>
                  <v:imagedata o:title=""/>
                  <o:lock v:ext="edit" aspectratio="f"/>
                  <v:textbox inset="0mm,0mm,0mm,0mm"/>
                </v:shape>
                <v:shape id="Graphic 276" o:spid="_x0000_s1026" o:spt="100" style="position:absolute;left:6478142;top:8343010;height:398145;width:101600;" fillcolor="#000080" filled="t" stroked="f" coordsize="101600,398145" o:gfxdata="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Ntwb4A&#10;AADcAAAADwAAAAAAAAABACAAAAAiAAAAZHJzL2Rvd25yZXYueG1sUEsBAhQAFAAAAAgAh07iQDMv&#10;BZ47AAAAOQAAABAAAAAAAAAAAQAgAAAADQEAAGRycy9zaGFwZXhtbC54bWxQSwUGAAAAAAYABgBb&#10;AQAAtwMAAAAA&#10;" path="m101600,0l0,0,0,398017,101600,398017,101600,0xe">
                  <v:fill on="t" focussize="0,0"/>
                  <v:stroke on="f"/>
                  <v:imagedata o:title=""/>
                  <o:lock v:ext="edit" aspectratio="f"/>
                  <v:textbox inset="0mm,0mm,0mm,0mm"/>
                </v:shape>
                <v:shape id="Graphic 277" o:spid="_x0000_s1026" o:spt="100" style="position:absolute;left:6478142;top:8343010;height:398145;width:101600;" filled="f" stroked="t" coordsize="101600,398145" o:gfxdata="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ruBq/&#10;AAAA3AAAAA8AAAAAAAAAAQAgAAAAIgAAAGRycy9kb3ducmV2LnhtbFBLAQIUABQAAAAIAIdO4kAz&#10;LwWeOwAAADkAAAAQAAAAAAAAAAEAIAAAAA4BAABkcnMvc2hhcGV4bWwueG1sUEsFBgAAAAAGAAYA&#10;WwEAALgDAAAAAA==&#10;" path="m0,398017l101600,398017,101600,0,0,0,0,398017xe">
                  <v:fill on="f" focussize="0,0"/>
                  <v:stroke weight="0.14pt" color="#000080" joinstyle="round"/>
                  <v:imagedata o:title=""/>
                  <o:lock v:ext="edit" aspectratio="f"/>
                  <v:textbox inset="0mm,0mm,0mm,0mm"/>
                </v:shape>
                <v:shape id="Graphic 278" o:spid="_x0000_s1026" o:spt="100" style="position:absolute;left:6632320;top:8343010;height:398145;width:16510;" fillcolor="#000000" filled="t" stroked="f" coordsize="16510,398145" o:gfxdata="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GCiLsAAADc&#10;AAAADwAAAAAAAAABACAAAAAiAAAAZHJzL2Rvd25yZXYueG1sUEsBAhQAFAAAAAgAh07iQDMvBZ47&#10;AAAAOQAAABAAAAAAAAAAAQAgAAAACgEAAGRycy9zaGFwZXhtbC54bWxQSwUGAAAAAAYABgBbAQAA&#10;tAMAAAAA&#10;" path="m16001,0l0,0,0,398017,16001,398017,16001,0xe">
                  <v:fill on="t" focussize="0,0"/>
                  <v:stroke on="f"/>
                  <v:imagedata o:title=""/>
                  <o:lock v:ext="edit" aspectratio="f"/>
                  <v:textbox inset="0mm,0mm,0mm,0mm"/>
                </v:shape>
                <v:shape id="Graphic 279" o:spid="_x0000_s1026" o:spt="100" style="position:absolute;left:6632320;top:8343010;height:398145;width:16510;" filled="f" stroked="t" coordsize="16510,398145" o:gfxdata="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x6VVvQAA&#10;ANwAAAAPAAAAAAAAAAEAIAAAACIAAABkcnMvZG93bnJldi54bWxQSwECFAAUAAAACACHTuJAMy8F&#10;njsAAAA5AAAAEAAAAAAAAAABACAAAAAMAQAAZHJzL3NoYXBleG1sLnhtbFBLBQYAAAAABgAGAFsB&#10;AAC2AwAAAAA=&#10;" path="m0,398017l16001,398017,16001,0,0,0,0,398017xe">
                  <v:fill on="f" focussize="0,0"/>
                  <v:stroke weight="0.14pt" color="#000000" joinstyle="round"/>
                  <v:imagedata o:title=""/>
                  <o:lock v:ext="edit" aspectratio="f"/>
                  <v:textbox inset="0mm,0mm,0mm,0mm"/>
                </v:shape>
                <v:shape id="Graphic 280" o:spid="_x0000_s1026" o:spt="100" style="position:absolute;left:6478142;top:8741029;height:398145;width:101600;" fillcolor="#000080" filled="t" stroked="f" coordsize="101600,398145" o:gfxdata="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cyAJvQAA&#10;ANwAAAAPAAAAAAAAAAEAIAAAACIAAABkcnMvZG93bnJldi54bWxQSwECFAAUAAAACACHTuJAMy8F&#10;njsAAAA5AAAAEAAAAAAAAAABACAAAAAMAQAAZHJzL3NoYXBleG1sLnhtbFBLBQYAAAAABgAGAFsB&#10;AAC2AwAAAAA=&#10;" path="m101600,0l0,0,0,397764,101600,397764,101600,0xe">
                  <v:fill on="t" focussize="0,0"/>
                  <v:stroke on="f"/>
                  <v:imagedata o:title=""/>
                  <o:lock v:ext="edit" aspectratio="f"/>
                  <v:textbox inset="0mm,0mm,0mm,0mm"/>
                </v:shape>
                <v:shape id="Graphic 281" o:spid="_x0000_s1026" o:spt="100" style="position:absolute;left:6478142;top:8741029;height:398145;width:101600;" filled="f" stroked="t" coordsize="101600,398145" o:gfxdata="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b9dK/&#10;AAAA3AAAAA8AAAAAAAAAAQAgAAAAIgAAAGRycy9kb3ducmV2LnhtbFBLAQIUABQAAAAIAIdO4kAz&#10;LwWeOwAAADkAAAAQAAAAAAAAAAEAIAAAAA4BAABkcnMvc2hhcGV4bWwueG1sUEsFBgAAAAAGAAYA&#10;WwEAALgDAAAAAA==&#10;" path="m0,397764l101600,397764,101600,0,0,0,0,397764xe">
                  <v:fill on="f" focussize="0,0"/>
                  <v:stroke weight="0.14pt" color="#000080" joinstyle="round"/>
                  <v:imagedata o:title=""/>
                  <o:lock v:ext="edit" aspectratio="f"/>
                  <v:textbox inset="0mm,0mm,0mm,0mm"/>
                </v:shape>
                <v:shape id="Graphic 282" o:spid="_x0000_s1026" o:spt="100" style="position:absolute;left:6632320;top:8741029;height:398145;width:16510;" fillcolor="#000000" filled="t" stroked="f" coordsize="16510,398145" o:gfxdata="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CzFRb4A&#10;AADcAAAADwAAAAAAAAABACAAAAAiAAAAZHJzL2Rvd25yZXYueG1sUEsBAhQAFAAAAAgAh07iQDMv&#10;BZ47AAAAOQAAABAAAAAAAAAAAQAgAAAADQEAAGRycy9zaGFwZXhtbC54bWxQSwUGAAAAAAYABgBb&#10;AQAAtwMAAAAA&#10;" path="m16001,0l0,0,0,397764,16001,397764,16001,0xe">
                  <v:fill on="t" focussize="0,0"/>
                  <v:stroke on="f"/>
                  <v:imagedata o:title=""/>
                  <o:lock v:ext="edit" aspectratio="f"/>
                  <v:textbox inset="0mm,0mm,0mm,0mm"/>
                </v:shape>
                <v:shape id="Graphic 283" o:spid="_x0000_s1026" o:spt="100" style="position:absolute;left:6632320;top:8741029;height:398145;width:16510;" filled="f" stroked="t" coordsize="16510,398145" o:gfxdata="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rimLsAAADc&#10;AAAADwAAAAAAAAABACAAAAAiAAAAZHJzL2Rvd25yZXYueG1sUEsBAhQAFAAAAAgAh07iQDMvBZ47&#10;AAAAOQAAABAAAAAAAAAAAQAgAAAACgEAAGRycy9zaGFwZXhtbC54bWxQSwUGAAAAAAYABgBbAQAA&#10;tAMAAAAA&#10;" path="m0,397764l16001,397764,16001,0,0,0,0,397764xe">
                  <v:fill on="f" focussize="0,0"/>
                  <v:stroke weight="0.14pt" color="#000000" joinstyle="round"/>
                  <v:imagedata o:title=""/>
                  <o:lock v:ext="edit" aspectratio="f"/>
                  <v:textbox inset="0mm,0mm,0mm,0mm"/>
                </v:shape>
                <v:shape id="Graphic 284" o:spid="_x0000_s1026" o:spt="100" style="position:absolute;left:6478142;top:9138793;height:398145;width:101600;" fillcolor="#000080" filled="t" stroked="f" coordsize="101600,398145" o:gfxdata="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IJgq/&#10;AAAA3AAAAA8AAAAAAAAAAQAgAAAAIgAAAGRycy9kb3ducmV2LnhtbFBLAQIUABQAAAAIAIdO4kAz&#10;LwWeOwAAADkAAAAQAAAAAAAAAAEAIAAAAA4BAABkcnMvc2hhcGV4bWwueG1sUEsFBgAAAAAGAAYA&#10;WwEAALgDAAAAAA==&#10;" path="m101600,0l0,0,0,397763,101600,397763,101600,0xe">
                  <v:fill on="t" focussize="0,0"/>
                  <v:stroke on="f"/>
                  <v:imagedata o:title=""/>
                  <o:lock v:ext="edit" aspectratio="f"/>
                  <v:textbox inset="0mm,0mm,0mm,0mm"/>
                </v:shape>
                <v:shape id="Graphic 285" o:spid="_x0000_s1026" o:spt="100" style="position:absolute;left:6478142;top:9138793;height:398145;width:101600;" filled="f" stroked="t" coordsize="101600,398145" o:gfxdata="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g89G/&#10;AAAA3AAAAA8AAAAAAAAAAQAgAAAAIgAAAGRycy9kb3ducmV2LnhtbFBLAQIUABQAAAAIAIdO4kAz&#10;LwWeOwAAADkAAAAQAAAAAAAAAAEAIAAAAA4BAABkcnMvc2hhcGV4bWwueG1sUEsFBgAAAAAGAAYA&#10;WwEAALgDAAAAAA==&#10;" path="m0,397763l101600,397763,101600,0,0,0,0,397763xe">
                  <v:fill on="f" focussize="0,0"/>
                  <v:stroke weight="0.14pt" color="#000080" joinstyle="round"/>
                  <v:imagedata o:title=""/>
                  <o:lock v:ext="edit" aspectratio="f"/>
                  <v:textbox inset="0mm,0mm,0mm,0mm"/>
                </v:shape>
                <v:shape id="Graphic 286" o:spid="_x0000_s1026" o:spt="100" style="position:absolute;left:6632320;top:9138793;height:398145;width:16510;" fillcolor="#000000" filled="t" stroked="f" coordsize="16510,398145" o:gfxdata="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fDRr4A&#10;AADcAAAADwAAAAAAAAABACAAAAAiAAAAZHJzL2Rvd25yZXYueG1sUEsBAhQAFAAAAAgAh07iQDMv&#10;BZ47AAAAOQAAABAAAAAAAAAAAQAgAAAADQEAAGRycy9zaGFwZXhtbC54bWxQSwUGAAAAAAYABgBb&#10;AQAAtwMAAAAA&#10;" path="m16001,0l0,0,0,397763,16001,397763,16001,0xe">
                  <v:fill on="t" focussize="0,0"/>
                  <v:stroke on="f"/>
                  <v:imagedata o:title=""/>
                  <o:lock v:ext="edit" aspectratio="f"/>
                  <v:textbox inset="0mm,0mm,0mm,0mm"/>
                </v:shape>
                <v:shape id="Graphic 287" o:spid="_x0000_s1026" o:spt="100" style="position:absolute;left:6632320;top:9138793;height:398145;width:16510;" filled="f" stroked="t" coordsize="16510,398145" o:gfxdata="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weSbvQAA&#10;ANwAAAAPAAAAAAAAAAEAIAAAACIAAABkcnMvZG93bnJldi54bWxQSwECFAAUAAAACACHTuJAMy8F&#10;njsAAAA5AAAAEAAAAAAAAAABACAAAAAMAQAAZHJzL3NoYXBleG1sLnhtbFBLBQYAAAAABgAGAFsB&#10;AAC2AwAAAAA=&#10;" path="m0,397763l16001,397763,16001,0,0,0,0,397763xe">
                  <v:fill on="f" focussize="0,0"/>
                  <v:stroke weight="0.14pt" color="#000000" joinstyle="round"/>
                  <v:imagedata o:title=""/>
                  <o:lock v:ext="edit" aspectratio="f"/>
                  <v:textbox inset="0mm,0mm,0mm,0mm"/>
                </v:shape>
                <v:shape id="Graphic 288" o:spid="_x0000_s1026" o:spt="100" style="position:absolute;left:6478142;top:9536556;height:398145;width:101600;" fillcolor="#000080" filled="t" stroked="f" coordsize="101600,398145" o:gfxdata="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SwPvQAA&#10;ANwAAAAPAAAAAAAAAAEAIAAAACIAAABkcnMvZG93bnJldi54bWxQSwECFAAUAAAACACHTuJAMy8F&#10;njsAAAA5AAAAEAAAAAAAAAABACAAAAAMAQAAZHJzL3NoYXBleG1sLnhtbFBLBQYAAAAABgAGAFsB&#10;AAC2AwAAAAA=&#10;" path="m101600,0l0,0,0,397763,101600,397763,101600,0xe">
                  <v:fill on="t" focussize="0,0"/>
                  <v:stroke on="f"/>
                  <v:imagedata o:title=""/>
                  <o:lock v:ext="edit" aspectratio="f"/>
                  <v:textbox inset="0mm,0mm,0mm,0mm"/>
                </v:shape>
                <v:shape id="Graphic 289" o:spid="_x0000_s1026" o:spt="100" style="position:absolute;left:6478142;top:9536556;height:398145;width:101600;" filled="f" stroked="t" coordsize="101600,398145" o:gfxdata="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t+dS/&#10;AAAA3AAAAA8AAAAAAAAAAQAgAAAAIgAAAGRycy9kb3ducmV2LnhtbFBLAQIUABQAAAAIAIdO4kAz&#10;LwWeOwAAADkAAAAQAAAAAAAAAAEAIAAAAA4BAABkcnMvc2hhcGV4bWwueG1sUEsFBgAAAAAGAAYA&#10;WwEAALgDAAAAAA==&#10;" path="m0,397763l101600,397763,101600,0,0,0,0,397763xe">
                  <v:fill on="f" focussize="0,0"/>
                  <v:stroke weight="0.14pt" color="#000080" joinstyle="round"/>
                  <v:imagedata o:title=""/>
                  <o:lock v:ext="edit" aspectratio="f"/>
                  <v:textbox inset="0mm,0mm,0mm,0mm"/>
                </v:shape>
                <v:shape id="Graphic 290" o:spid="_x0000_s1026" o:spt="100" style="position:absolute;left:6632320;top:9536556;height:398145;width:16510;" fillcolor="#000000" filled="t" stroked="f" coordsize="16510,398145" o:gfxdata="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aHS8AAAA&#10;3AAAAA8AAAAAAAAAAQAgAAAAIgAAAGRycy9kb3ducmV2LnhtbFBLAQIUABQAAAAIAIdO4kAzLwWe&#10;OwAAADkAAAAQAAAAAAAAAAEAIAAAAAsBAABkcnMvc2hhcGV4bWwueG1sUEsFBgAAAAAGAAYAWwEA&#10;ALUDAAAAAA==&#10;" path="m16001,0l0,0,0,397763,16001,397763,16001,0xe">
                  <v:fill on="t" focussize="0,0"/>
                  <v:stroke on="f"/>
                  <v:imagedata o:title=""/>
                  <o:lock v:ext="edit" aspectratio="f"/>
                  <v:textbox inset="0mm,0mm,0mm,0mm"/>
                </v:shape>
                <v:shape id="Graphic 291" o:spid="_x0000_s1026" o:spt="100" style="position:absolute;left:6632320;top:9536556;height:398145;width:16510;" filled="f" stroked="t" coordsize="16510,398145" o:gfxdata="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71PqbsAAADc&#10;AAAADwAAAAAAAAABACAAAAAiAAAAZHJzL2Rvd25yZXYueG1sUEsBAhQAFAAAAAgAh07iQDMvBZ47&#10;AAAAOQAAABAAAAAAAAAAAQAgAAAACgEAAGRycy9zaGFwZXhtbC54bWxQSwUGAAAAAAYABgBbAQAA&#10;tAMAAAAA&#10;" path="m0,397763l16001,397763,16001,0,0,0,0,397763xe">
                  <v:fill on="f" focussize="0,0"/>
                  <v:stroke weight="0.14pt" color="#000000" joinstyle="round"/>
                  <v:imagedata o:title=""/>
                  <o:lock v:ext="edit" aspectratio="f"/>
                  <v:textbox inset="0mm,0mm,0mm,0mm"/>
                </v:shape>
                <v:shape id="Graphic 292" o:spid="_x0000_s1026" o:spt="100" style="position:absolute;left:69468;top:394843;height:396240;width:102870;" fillcolor="#000080" filled="t" stroked="f" coordsize="102870,396240" o:gfxdata="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C2vMvQAA&#10;ANwAAAAPAAAAAAAAAAEAIAAAACIAAABkcnMvZG93bnJldi54bWxQSwECFAAUAAAACACHTuJAMy8F&#10;njsAAAA5AAAAEAAAAAAAAAABACAAAAAMAQAAZHJzL3NoYXBleG1sLnhtbFBLBQYAAAAABgAGAFsB&#10;AAC2AwAAAAA=&#10;" path="m102870,0l0,0,0,395985,102870,395985,102870,0xe">
                  <v:fill on="t" focussize="0,0"/>
                  <v:stroke on="f"/>
                  <v:imagedata o:title=""/>
                  <o:lock v:ext="edit" aspectratio="f"/>
                  <v:textbox inset="0mm,0mm,0mm,0mm"/>
                </v:shape>
                <v:shape id="Graphic 293" o:spid="_x0000_s1026" o:spt="100" style="position:absolute;left:69468;top:394843;height:396240;width:102870;" filled="f" stroked="t" coordsize="102870,396240" o:gfxdata="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vY0nr4A&#10;AADcAAAADwAAAAAAAAABACAAAAAiAAAAZHJzL2Rvd25yZXYueG1sUEsBAhQAFAAAAAgAh07iQDMv&#10;BZ47AAAAOQAAABAAAAAAAAAAAQAgAAAADQEAAGRycy9zaGFwZXhtbC54bWxQSwUGAAAAAAYABgBb&#10;AQAAtwMAAAAA&#10;" path="m0,395985l102870,395985,102870,0,0,0,0,395985xe">
                  <v:fill on="f" focussize="0,0"/>
                  <v:stroke weight="0.14pt" color="#000080" joinstyle="round"/>
                  <v:imagedata o:title=""/>
                  <o:lock v:ext="edit" aspectratio="f"/>
                  <v:textbox inset="0mm,0mm,0mm,0mm"/>
                </v:shape>
                <v:shape id="Graphic 294" o:spid="_x0000_s1026" o:spt="100" style="position:absolute;left:889;top:394843;height:396240;width:17780;" fillcolor="#000000" filled="t" stroked="f" coordsize="17780,396240" o:gfxdata="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op7&#10;2cEAAADcAAAADwAAAAAAAAABACAAAAAiAAAAZHJzL2Rvd25yZXYueG1sUEsBAhQAFAAAAAgAh07i&#10;QDMvBZ47AAAAOQAAABAAAAAAAAAAAQAgAAAAEAEAAGRycy9zaGFwZXhtbC54bWxQSwUGAAAAAAYA&#10;BgBbAQAAugMAAAAA&#10;" path="m17271,0l0,0,0,395985,17271,395985,17271,0xe">
                  <v:fill on="t" focussize="0,0"/>
                  <v:stroke on="f"/>
                  <v:imagedata o:title=""/>
                  <o:lock v:ext="edit" aspectratio="f"/>
                  <v:textbox inset="0mm,0mm,0mm,0mm"/>
                </v:shape>
                <v:shape id="Graphic 295" o:spid="_x0000_s1026" o:spt="100" style="position:absolute;left:889;top:394843;height:396240;width:17780;" filled="f" stroked="t" coordsize="17780,396240" o:gfxdata="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nZis&#10;wAAAANwAAAAPAAAAAAAAAAEAIAAAACIAAABkcnMvZG93bnJldi54bWxQSwECFAAUAAAACACHTuJA&#10;My8FnjsAAAA5AAAAEAAAAAAAAAABACAAAAAPAQAAZHJzL3NoYXBleG1sLnhtbFBLBQYAAAAABgAG&#10;AFsBAAC5AwAAAAA=&#10;" path="m0,395985l17271,395985,17271,0,0,0,0,395985xe">
                  <v:fill on="f" focussize="0,0"/>
                  <v:stroke weight="0.14pt" color="#000000" joinstyle="round"/>
                  <v:imagedata o:title=""/>
                  <o:lock v:ext="edit" aspectratio="f"/>
                  <v:textbox inset="0mm,0mm,0mm,0mm"/>
                </v:shape>
                <v:shape id="Graphic 296" o:spid="_x0000_s1026" o:spt="100" style="position:absolute;left:69468;top:791844;height:396240;width:102870;" fillcolor="#000080" filled="t" stroked="f" coordsize="102870,396240" o:gfxdata="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MG3PvQAA&#10;ANwAAAAPAAAAAAAAAAEAIAAAACIAAABkcnMvZG93bnJldi54bWxQSwECFAAUAAAACACHTuJAMy8F&#10;njsAAAA5AAAAEAAAAAAAAAABACAAAAAMAQAAZHJzL3NoYXBleG1sLnhtbFBLBQYAAAAABgAGAFsB&#10;AAC2AwAAAAA=&#10;" path="m102870,0l0,0,0,395985,102870,395985,102870,0xe">
                  <v:fill on="t" focussize="0,0"/>
                  <v:stroke on="f"/>
                  <v:imagedata o:title=""/>
                  <o:lock v:ext="edit" aspectratio="f"/>
                  <v:textbox inset="0mm,0mm,0mm,0mm"/>
                </v:shape>
                <v:shape id="Graphic 297" o:spid="_x0000_s1026" o:spt="100" style="position:absolute;left:69468;top:791844;height:396240;width:102870;" filled="f" stroked="t" coordsize="102870,396240" o:gfxdata="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0ynb4A&#10;AADcAAAADwAAAAAAAAABACAAAAAiAAAAZHJzL2Rvd25yZXYueG1sUEsBAhQAFAAAAAgAh07iQDMv&#10;BZ47AAAAOQAAABAAAAAAAAAAAQAgAAAADQEAAGRycy9zaGFwZXhtbC54bWxQSwUGAAAAAAYABgBb&#10;AQAAtwMAAAAA&#10;" path="m0,395985l102870,395985,102870,0,0,0,0,395985xe">
                  <v:fill on="f" focussize="0,0"/>
                  <v:stroke weight="0.14pt" color="#000080" joinstyle="round"/>
                  <v:imagedata o:title=""/>
                  <o:lock v:ext="edit" aspectratio="f"/>
                  <v:textbox inset="0mm,0mm,0mm,0mm"/>
                </v:shape>
                <v:shape id="Graphic 298" o:spid="_x0000_s1026" o:spt="100" style="position:absolute;left:889;top:791844;height:396240;width:17780;" fillcolor="#000000" filled="t" stroked="f" coordsize="17780,396240" o:gfxdata="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8dx3L4A&#10;AADcAAAADwAAAAAAAAABACAAAAAiAAAAZHJzL2Rvd25yZXYueG1sUEsBAhQAFAAAAAgAh07iQDMv&#10;BZ47AAAAOQAAABAAAAAAAAAAAQAgAAAADQEAAGRycy9zaGFwZXhtbC54bWxQSwUGAAAAAAYABgBb&#10;AQAAtwMAAAAA&#10;" path="m17271,0l0,0,0,395985,17271,395985,17271,0xe">
                  <v:fill on="t" focussize="0,0"/>
                  <v:stroke on="f"/>
                  <v:imagedata o:title=""/>
                  <o:lock v:ext="edit" aspectratio="f"/>
                  <v:textbox inset="0mm,0mm,0mm,0mm"/>
                </v:shape>
                <v:shape id="Graphic 299" o:spid="_x0000_s1026" o:spt="100" style="position:absolute;left:889;top:791844;height:396240;width:17780;" filled="f" stroked="t" coordsize="17780,396240" o:gfxdata="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0JKp&#10;wAAAANwAAAAPAAAAAAAAAAEAIAAAACIAAABkcnMvZG93bnJldi54bWxQSwECFAAUAAAACACHTuJA&#10;My8FnjsAAAA5AAAAEAAAAAAAAAABACAAAAAPAQAAZHJzL3NoYXBleG1sLnhtbFBLBQYAAAAABgAG&#10;AFsBAAC5AwAAAAA=&#10;" path="m0,395985l17271,395985,17271,0,0,0,0,395985xe">
                  <v:fill on="f" focussize="0,0"/>
                  <v:stroke weight="0.14pt" color="#000000" joinstyle="round"/>
                  <v:imagedata o:title=""/>
                  <o:lock v:ext="edit" aspectratio="f"/>
                  <v:textbox inset="0mm,0mm,0mm,0mm"/>
                </v:shape>
                <v:shape id="Graphic 300" o:spid="_x0000_s1026" o:spt="100" style="position:absolute;left:69468;top:1188847;height:396240;width:102870;" fillcolor="#000080" filled="t" stroked="f" coordsize="102870,396240" o:gfxdata="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fso6ugAAANwA&#10;AAAPAAAAAAAAAAEAIAAAACIAAABkcnMvZG93bnJldi54bWxQSwECFAAUAAAACACHTuJAMy8FnjsA&#10;AAA5AAAAEAAAAAAAAAABACAAAAAJAQAAZHJzL3NoYXBleG1sLnhtbFBLBQYAAAAABgAGAFsBAACz&#10;AwAAAAA=&#10;" path="m102870,0l0,0,0,395985,102870,395985,102870,0xe">
                  <v:fill on="t" focussize="0,0"/>
                  <v:stroke on="f"/>
                  <v:imagedata o:title=""/>
                  <o:lock v:ext="edit" aspectratio="f"/>
                  <v:textbox inset="0mm,0mm,0mm,0mm"/>
                </v:shape>
                <v:shape id="Graphic 301" o:spid="_x0000_s1026" o:spt="100" style="position:absolute;left:69468;top:1188847;height:396240;width:102870;" filled="f" stroked="t" coordsize="102870,396240" o:gfxdata="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4OVaL4A&#10;AADcAAAADwAAAAAAAAABACAAAAAiAAAAZHJzL2Rvd25yZXYueG1sUEsBAhQAFAAAAAgAh07iQDMv&#10;BZ47AAAAOQAAABAAAAAAAAAAAQAgAAAADQEAAGRycy9zaGFwZXhtbC54bWxQSwUGAAAAAAYABgBb&#10;AQAAtwMAAAAA&#10;" path="m0,395985l102870,395985,102870,0,0,0,0,395985xe">
                  <v:fill on="f" focussize="0,0"/>
                  <v:stroke weight="0.14pt" color="#000080" joinstyle="round"/>
                  <v:imagedata o:title=""/>
                  <o:lock v:ext="edit" aspectratio="f"/>
                  <v:textbox inset="0mm,0mm,0mm,0mm"/>
                </v:shape>
                <v:shape id="Graphic 302" o:spid="_x0000_s1026" o:spt="100" style="position:absolute;left:889;top:1188847;height:396240;width:17780;" fillcolor="#000000" filled="t" stroked="f" coordsize="17780,396240" o:gfxdata="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xNws&#10;wAAAANwAAAAPAAAAAAAAAAEAIAAAACIAAABkcnMvZG93bnJldi54bWxQSwECFAAUAAAACACHTuJA&#10;My8FnjsAAAA5AAAAEAAAAAAAAAABACAAAAAPAQAAZHJzL3NoYXBleG1sLnhtbFBLBQYAAAAABgAG&#10;AFsBAAC5AwAAAAA=&#10;" path="m17271,0l0,0,0,395985,17271,395985,17271,0xe">
                  <v:fill on="t" focussize="0,0"/>
                  <v:stroke on="f"/>
                  <v:imagedata o:title=""/>
                  <o:lock v:ext="edit" aspectratio="f"/>
                  <v:textbox inset="0mm,0mm,0mm,0mm"/>
                </v:shape>
                <v:shape id="Graphic 303" o:spid="_x0000_s1026" o:spt="100" style="position:absolute;left:889;top:1188847;height:396240;width:17780;" filled="f" stroked="t" coordsize="17780,396240" o:gfxdata="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TP1m/&#10;AAAA3AAAAA8AAAAAAAAAAQAgAAAAIgAAAGRycy9kb3ducmV2LnhtbFBLAQIUABQAAAAIAIdO4kAz&#10;LwWeOwAAADkAAAAQAAAAAAAAAAEAIAAAAA4BAABkcnMvc2hhcGV4bWwueG1sUEsFBgAAAAAGAAYA&#10;WwEAALgDAAAAAA==&#10;" path="m0,395985l17271,395985,17271,0,0,0,0,395985xe">
                  <v:fill on="f" focussize="0,0"/>
                  <v:stroke weight="0.14pt" color="#000000" joinstyle="round"/>
                  <v:imagedata o:title=""/>
                  <o:lock v:ext="edit" aspectratio="f"/>
                  <v:textbox inset="0mm,0mm,0mm,0mm"/>
                </v:shape>
                <v:shape id="Graphic 304" o:spid="_x0000_s1026" o:spt="100" style="position:absolute;left:69468;top:1585849;height:396240;width:102870;" fillcolor="#000080" filled="t" stroked="f" coordsize="102870,396240" o:gfxdata="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Rcw5vQAA&#10;ANwAAAAPAAAAAAAAAAEAIAAAACIAAABkcnMvZG93bnJldi54bWxQSwECFAAUAAAACACHTuJAMy8F&#10;njsAAAA5AAAAEAAAAAAAAAABACAAAAAMAQAAZHJzL3NoYXBleG1sLnhtbFBLBQYAAAAABgAGAFsB&#10;AAC2AwAAAAA=&#10;" path="m102870,0l0,0,0,395985,102870,395985,102870,0xe">
                  <v:fill on="t" focussize="0,0"/>
                  <v:stroke on="f"/>
                  <v:imagedata o:title=""/>
                  <o:lock v:ext="edit" aspectratio="f"/>
                  <v:textbox inset="0mm,0mm,0mm,0mm"/>
                </v:shape>
                <v:shape id="Graphic 305" o:spid="_x0000_s1026" o:spt="100" style="position:absolute;left:69468;top:1585849;height:396240;width:102870;" filled="f" stroked="t" coordsize="102870,396240" o:gfxdata="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iTa74A&#10;AADcAAAADwAAAAAAAAABACAAAAAiAAAAZHJzL2Rvd25yZXYueG1sUEsBAhQAFAAAAAgAh07iQDMv&#10;BZ47AAAAOQAAABAAAAAAAAAAAQAgAAAADQEAAGRycy9zaGFwZXhtbC54bWxQSwUGAAAAAAYABgBb&#10;AQAAtwMAAAAA&#10;" path="m0,395985l102870,395985,102870,0,0,0,0,395985xe">
                  <v:fill on="f" focussize="0,0"/>
                  <v:stroke weight="0.14pt" color="#000080" joinstyle="round"/>
                  <v:imagedata o:title=""/>
                  <o:lock v:ext="edit" aspectratio="f"/>
                  <v:textbox inset="0mm,0mm,0mm,0mm"/>
                </v:shape>
                <v:shape id="Graphic 306" o:spid="_x0000_s1026" o:spt="100" style="position:absolute;left:889;top:1585849;height:396240;width:17780;" fillcolor="#000000" filled="t" stroked="f" coordsize="17780,396240" o:gfxdata="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9ov&#10;wAAAANwAAAAPAAAAAAAAAAEAIAAAACIAAABkcnMvZG93bnJldi54bWxQSwECFAAUAAAACACHTuJA&#10;My8FnjsAAAA5AAAAEAAAAAAAAAABACAAAAAPAQAAZHJzL3NoYXBleG1sLnhtbFBLBQYAAAAABgAG&#10;AFsBAAC5AwAAAAA=&#10;" path="m17271,0l0,0,0,395985,17271,395985,17271,0xe">
                  <v:fill on="t" focussize="0,0"/>
                  <v:stroke on="f"/>
                  <v:imagedata o:title=""/>
                  <o:lock v:ext="edit" aspectratio="f"/>
                  <v:textbox inset="0mm,0mm,0mm,0mm"/>
                </v:shape>
                <v:shape id="Graphic 307" o:spid="_x0000_s1026" o:spt="100" style="position:absolute;left:889;top:1585849;height:396240;width:17780;" filled="f" stroked="t" coordsize="17780,396240" o:gfxdata="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oOVq/&#10;AAAA3AAAAA8AAAAAAAAAAQAgAAAAIgAAAGRycy9kb3ducmV2LnhtbFBLAQIUABQAAAAIAIdO4kAz&#10;LwWeOwAAADkAAAAQAAAAAAAAAAEAIAAAAA4BAABkcnMvc2hhcGV4bWwueG1sUEsFBgAAAAAGAAYA&#10;WwEAALgDAAAAAA==&#10;" path="m0,395985l17271,395985,17271,0,0,0,0,395985xe">
                  <v:fill on="f" focussize="0,0"/>
                  <v:stroke weight="0.14pt" color="#000000" joinstyle="round"/>
                  <v:imagedata o:title=""/>
                  <o:lock v:ext="edit" aspectratio="f"/>
                  <v:textbox inset="0mm,0mm,0mm,0mm"/>
                </v:shape>
                <v:shape id="Graphic 308" o:spid="_x0000_s1026" o:spt="100" style="position:absolute;left:69468;top:1983104;height:396240;width:102870;" fillcolor="#000080" filled="t" stroked="f" coordsize="102870,396240" o:gfxdata="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CMY8ugAAANwA&#10;AAAPAAAAAAAAAAEAIAAAACIAAABkcnMvZG93bnJldi54bWxQSwECFAAUAAAACACHTuJAMy8FnjsA&#10;AAA5AAAAEAAAAAAAAAABACAAAAAJAQAAZHJzL3NoYXBleG1sLnhtbFBLBQYAAAAABgAGAFsBAACz&#10;AwAAAAA=&#10;" path="m102870,0l0,0,0,395731,102870,395731,102870,0xe">
                  <v:fill on="t" focussize="0,0"/>
                  <v:stroke on="f"/>
                  <v:imagedata o:title=""/>
                  <o:lock v:ext="edit" aspectratio="f"/>
                  <v:textbox inset="0mm,0mm,0mm,0mm"/>
                </v:shape>
                <v:shape id="Graphic 309" o:spid="_x0000_s1026" o:spt="100" style="position:absolute;left:69468;top:1983104;height:396240;width:102870;" filled="f" stroked="t" coordsize="102870,396240" o:gfxdata="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HwMd&#10;wAAAANwAAAAPAAAAAAAAAAEAIAAAACIAAABkcnMvZG93bnJldi54bWxQSwECFAAUAAAACACHTuJA&#10;My8FnjsAAAA5AAAAEAAAAAAAAAABACAAAAAPAQAAZHJzL3NoYXBleG1sLnhtbFBLBQYAAAAABgAG&#10;AFsBAAC5AwAAAAA=&#10;" path="m0,395731l102870,395731,102870,0,0,0,0,395731xe">
                  <v:fill on="f" focussize="0,0"/>
                  <v:stroke weight="0.13992125984252pt" color="#000080" joinstyle="round"/>
                  <v:imagedata o:title=""/>
                  <o:lock v:ext="edit" aspectratio="f"/>
                  <v:textbox inset="0mm,0mm,0mm,0mm"/>
                </v:shape>
                <v:shape id="Graphic 310" o:spid="_x0000_s1026" o:spt="100" style="position:absolute;left:889;top:1983104;height:396240;width:17780;" fillcolor="#000000" filled="t" stroked="f" coordsize="17780,396240" o:gfxdata="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3EdvQAA&#10;ANwAAAAPAAAAAAAAAAEAIAAAACIAAABkcnMvZG93bnJldi54bWxQSwECFAAUAAAACACHTuJAMy8F&#10;njsAAAA5AAAAEAAAAAAAAAABACAAAAAMAQAAZHJzL3NoYXBleG1sLnhtbFBLBQYAAAAABgAGAFsB&#10;AAC2AwAAAAA=&#10;" path="m17271,0l0,0,0,395731,17271,395731,17271,0xe">
                  <v:fill on="t" focussize="0,0"/>
                  <v:stroke on="f"/>
                  <v:imagedata o:title=""/>
                  <o:lock v:ext="edit" aspectratio="f"/>
                  <v:textbox inset="0mm,0mm,0mm,0mm"/>
                </v:shape>
                <v:shape id="Graphic 311" o:spid="_x0000_s1026" o:spt="100" style="position:absolute;left:889;top:1983104;height:396240;width:17780;" filled="f" stroked="t" coordsize="17780,396240" o:gfxdata="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Ukmi/&#10;AAAA3AAAAA8AAAAAAAAAAQAgAAAAIgAAAGRycy9kb3ducmV2LnhtbFBLAQIUABQAAAAIAIdO4kAz&#10;LwWeOwAAADkAAAAQAAAAAAAAAAEAIAAAAA4BAABkcnMvc2hhcGV4bWwueG1sUEsFBgAAAAAGAAYA&#10;WwEAALgDAAAAAA==&#10;" path="m0,395731l17271,395731,17271,0,0,0,0,395731xe">
                  <v:fill on="f" focussize="0,0"/>
                  <v:stroke weight="0.14pt" color="#000000" joinstyle="round"/>
                  <v:imagedata o:title=""/>
                  <o:lock v:ext="edit" aspectratio="f"/>
                  <v:textbox inset="0mm,0mm,0mm,0mm"/>
                </v:shape>
                <v:shape id="Graphic 312" o:spid="_x0000_s1026" o:spt="100" style="position:absolute;left:69468;top:2380107;height:396240;width:102870;" fillcolor="#000080" filled="t" stroked="f" coordsize="102870,396240" o:gfxdata="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lnC74A&#10;AADcAAAADwAAAAAAAAABACAAAAAiAAAAZHJzL2Rvd25yZXYueG1sUEsBAhQAFAAAAAgAh07iQDMv&#10;BZ47AAAAOQAAABAAAAAAAAAAAQAgAAAADQEAAGRycy9zaGFwZXhtbC54bWxQSwUGAAAAAAYABgBb&#10;AQAAtwMAAAAA&#10;" path="m102870,0l0,0,0,395731,102870,395731,102870,0xe">
                  <v:fill on="t" focussize="0,0"/>
                  <v:stroke on="f"/>
                  <v:imagedata o:title=""/>
                  <o:lock v:ext="edit" aspectratio="f"/>
                  <v:textbox inset="0mm,0mm,0mm,0mm"/>
                </v:shape>
                <v:shape id="Graphic 313" o:spid="_x0000_s1026" o:spt="100" style="position:absolute;left:69468;top:2380107;height:396240;width:102870;" filled="f" stroked="t" coordsize="102870,396240" o:gfxdata="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LqIq&#10;wAAAANwAAAAPAAAAAAAAAAEAIAAAACIAAABkcnMvZG93bnJldi54bWxQSwECFAAUAAAACACHTuJA&#10;My8FnjsAAAA5AAAAEAAAAAAAAAABACAAAAAPAQAAZHJzL3NoYXBleG1sLnhtbFBLBQYAAAAABgAG&#10;AFsBAAC5AwAAAAA=&#10;" path="m0,395731l102870,395731,102870,0,0,0,0,395731xe">
                  <v:fill on="f" focussize="0,0"/>
                  <v:stroke weight="0.13992125984252pt" color="#000080" joinstyle="round"/>
                  <v:imagedata o:title=""/>
                  <o:lock v:ext="edit" aspectratio="f"/>
                  <v:textbox inset="0mm,0mm,0mm,0mm"/>
                </v:shape>
                <v:shape id="Graphic 314" o:spid="_x0000_s1026" o:spt="100" style="position:absolute;left:889;top:2380107;height:396240;width:17780;" fillcolor="#000000" filled="t" stroked="f" coordsize="17780,396240" o:gfxdata="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bh3&#10;HsEAAADcAAAADwAAAAAAAAABACAAAAAiAAAAZHJzL2Rvd25yZXYueG1sUEsBAhQAFAAAAAgAh07i&#10;QDMvBZ47AAAAOQAAABAAAAAAAAAAAQAgAAAAEAEAAGRycy9zaGFwZXhtbC54bWxQSwUGAAAAAAYA&#10;BgBbAQAAugMAAAAA&#10;" path="m17271,0l0,0,0,395731,17271,395731,17271,0xe">
                  <v:fill on="t" focussize="0,0"/>
                  <v:stroke on="f"/>
                  <v:imagedata o:title=""/>
                  <o:lock v:ext="edit" aspectratio="f"/>
                  <v:textbox inset="0mm,0mm,0mm,0mm"/>
                </v:shape>
                <v:shape id="Graphic 315" o:spid="_x0000_s1026" o:spt="100" style="position:absolute;left:889;top:2380107;height:396240;width:17780;" filled="f" stroked="t" coordsize="17780,396240" o:gfxdata="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vlGu/&#10;AAAA3AAAAA8AAAAAAAAAAQAgAAAAIgAAAGRycy9kb3ducmV2LnhtbFBLAQIUABQAAAAIAIdO4kAz&#10;LwWeOwAAADkAAAAQAAAAAAAAAAEAIAAAAA4BAABkcnMvc2hhcGV4bWwueG1sUEsFBgAAAAAGAAYA&#10;WwEAALgDAAAAAA==&#10;" path="m0,395731l17271,395731,17271,0,0,0,0,395731xe">
                  <v:fill on="f" focussize="0,0"/>
                  <v:stroke weight="0.14pt" color="#000000" joinstyle="round"/>
                  <v:imagedata o:title=""/>
                  <o:lock v:ext="edit" aspectratio="f"/>
                  <v:textbox inset="0mm,0mm,0mm,0mm"/>
                </v:shape>
                <v:shape id="Graphic 316" o:spid="_x0000_s1026" o:spt="100" style="position:absolute;left:69468;top:2777108;height:396240;width:102870;" fillcolor="#000080" filled="t" stroked="f" coordsize="102870,396240" o:gfxdata="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AmEIvQAA&#10;ANwAAAAPAAAAAAAAAAEAIAAAACIAAABkcnMvZG93bnJldi54bWxQSwECFAAUAAAACACHTuJAMy8F&#10;njsAAAA5AAAAEAAAAAAAAAABACAAAAAMAQAAZHJzL3NoYXBleG1sLnhtbFBLBQYAAAAABgAGAFsB&#10;AAC2AwAAAAA=&#10;" path="m102870,0l0,0,0,395731,102870,395731,102870,0xe">
                  <v:fill on="t" focussize="0,0"/>
                  <v:stroke on="f"/>
                  <v:imagedata o:title=""/>
                  <o:lock v:ext="edit" aspectratio="f"/>
                  <v:textbox inset="0mm,0mm,0mm,0mm"/>
                </v:shape>
                <v:shape id="Graphic 317" o:spid="_x0000_s1026" o:spt="100" style="position:absolute;left:69468;top:2777108;height:396240;width:102870;" filled="f" stroked="t" coordsize="102870,396240" o:gfxdata="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VpCm/&#10;AAAA3AAAAA8AAAAAAAAAAQAgAAAAIgAAAGRycy9kb3ducmV2LnhtbFBLAQIUABQAAAAIAIdO4kAz&#10;LwWeOwAAADkAAAAQAAAAAAAAAAEAIAAAAA4BAABkcnMvc2hhcGV4bWwueG1sUEsFBgAAAAAGAAYA&#10;WwEAALgDAAAAAA==&#10;" path="m0,395731l102870,395731,102870,0,0,0,0,395731xe">
                  <v:fill on="f" focussize="0,0"/>
                  <v:stroke weight="0.13992125984252pt" color="#000080" joinstyle="round"/>
                  <v:imagedata o:title=""/>
                  <o:lock v:ext="edit" aspectratio="f"/>
                  <v:textbox inset="0mm,0mm,0mm,0mm"/>
                </v:shape>
                <v:shape id="Graphic 318" o:spid="_x0000_s1026" o:spt="100" style="position:absolute;left:889;top:2777108;height:396240;width:17780;" fillcolor="#000000" filled="t" stroked="f" coordsize="17780,396240" o:gfxdata="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9X0bvQAA&#10;ANwAAAAPAAAAAAAAAAEAIAAAACIAAABkcnMvZG93bnJldi54bWxQSwECFAAUAAAACACHTuJAMy8F&#10;njsAAAA5AAAAEAAAAAAAAAABACAAAAAMAQAAZHJzL3NoYXBleG1sLnhtbFBLBQYAAAAABgAGAFsB&#10;AAC2AwAAAAA=&#10;" path="m17271,0l0,0,0,395731,17271,395731,17271,0xe">
                  <v:fill on="t" focussize="0,0"/>
                  <v:stroke on="f"/>
                  <v:imagedata o:title=""/>
                  <o:lock v:ext="edit" aspectratio="f"/>
                  <v:textbox inset="0mm,0mm,0mm,0mm"/>
                </v:shape>
                <v:shape id="Graphic 319" o:spid="_x0000_s1026" o:spt="100" style="position:absolute;left:889;top:2777108;height:396240;width:17780;" filled="f" stroked="t" coordsize="17780,396240" o:gfxdata="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inm6/&#10;AAAA3AAAAA8AAAAAAAAAAQAgAAAAIgAAAGRycy9kb3ducmV2LnhtbFBLAQIUABQAAAAIAIdO4kAz&#10;LwWeOwAAADkAAAAQAAAAAAAAAAEAIAAAAA4BAABkcnMvc2hhcGV4bWwueG1sUEsFBgAAAAAGAAYA&#10;WwEAALgDAAAAAA==&#10;" path="m0,395731l17271,395731,17271,0,0,0,0,395731xe">
                  <v:fill on="f" focussize="0,0"/>
                  <v:stroke weight="0.14pt" color="#000000" joinstyle="round"/>
                  <v:imagedata o:title=""/>
                  <o:lock v:ext="edit" aspectratio="f"/>
                  <v:textbox inset="0mm,0mm,0mm,0mm"/>
                </v:shape>
                <v:shape id="Graphic 320" o:spid="_x0000_s1026" o:spt="100" style="position:absolute;left:69468;top:3174110;height:396240;width:102870;" fillcolor="#000080" filled="t" stroked="f" coordsize="102870,396240" o:gfxdata="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uWWrsAAADc&#10;AAAADwAAAAAAAAABACAAAAAiAAAAZHJzL2Rvd25yZXYueG1sUEsBAhQAFAAAAAgAh07iQDMvBZ47&#10;AAAAOQAAABAAAAAAAAAAAQAgAAAACgEAAGRycy9zaGFwZXhtbC54bWxQSwUGAAAAAAYABgBbAQAA&#10;tAMAAAAA&#10;" path="m102870,0l0,0,0,395731,102870,395731,102870,0xe">
                  <v:fill on="t" focussize="0,0"/>
                  <v:stroke on="f"/>
                  <v:imagedata o:title=""/>
                  <o:lock v:ext="edit" aspectratio="f"/>
                  <v:textbox inset="0mm,0mm,0mm,0mm"/>
                </v:shape>
                <v:shape id="Graphic 321" o:spid="_x0000_s1026" o:spt="100" style="position:absolute;left:69468;top:3174110;height:396240;width:102870;" filled="f" stroked="t" coordsize="102870,396240" o:gfxdata="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cU3u/&#10;AAAA3AAAAA8AAAAAAAAAAQAgAAAAIgAAAGRycy9kb3ducmV2LnhtbFBLAQIUABQAAAAIAIdO4kAz&#10;LwWeOwAAADkAAAAQAAAAAAAAAAEAIAAAAA4BAABkcnMvc2hhcGV4bWwueG1sUEsFBgAAAAAGAAYA&#10;WwEAALgDAAAAAA==&#10;" path="m0,395731l102870,395731,102870,0,0,0,0,395731xe">
                  <v:fill on="f" focussize="0,0"/>
                  <v:stroke weight="0.13992125984252pt" color="#000080" joinstyle="round"/>
                  <v:imagedata o:title=""/>
                  <o:lock v:ext="edit" aspectratio="f"/>
                  <v:textbox inset="0mm,0mm,0mm,0mm"/>
                </v:shape>
                <v:shape id="Graphic 322" o:spid="_x0000_s1026" o:spt="100" style="position:absolute;left:889;top:3174110;height:396240;width:17780;" fillcolor="#000000" filled="t" stroked="f" coordsize="17780,396240" o:gfxdata="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3GA&#10;TMEAAADcAAAADwAAAAAAAAABACAAAAAiAAAAZHJzL2Rvd25yZXYueG1sUEsBAhQAFAAAAAgAh07i&#10;QDMvBZ47AAAAOQAAABAAAAAAAAAAAQAgAAAAEAEAAGRycy9zaGFwZXhtbC54bWxQSwUGAAAAAAYA&#10;BgBbAQAAugMAAAAA&#10;" path="m17271,0l0,0,0,395731,17271,395731,17271,0xe">
                  <v:fill on="t" focussize="0,0"/>
                  <v:stroke on="f"/>
                  <v:imagedata o:title=""/>
                  <o:lock v:ext="edit" aspectratio="f"/>
                  <v:textbox inset="0mm,0mm,0mm,0mm"/>
                </v:shape>
                <v:shape id="Graphic 323" o:spid="_x0000_s1026" o:spt="100" style="position:absolute;left:889;top:3174110;height:396240;width:17780;" filled="f" stroked="t" coordsize="17780,396240" o:gfxdata="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mYzm/&#10;AAAA3AAAAA8AAAAAAAAAAQAgAAAAIgAAAGRycy9kb3ducmV2LnhtbFBLAQIUABQAAAAIAIdO4kAz&#10;LwWeOwAAADkAAAAQAAAAAAAAAAEAIAAAAA4BAABkcnMvc2hhcGV4bWwueG1sUEsFBgAAAAAGAAYA&#10;WwEAALgDAAAAAA==&#10;" path="m0,395731l17271,395731,17271,0,0,0,0,395731xe">
                  <v:fill on="f" focussize="0,0"/>
                  <v:stroke weight="0.14pt" color="#000000" joinstyle="round"/>
                  <v:imagedata o:title=""/>
                  <o:lock v:ext="edit" aspectratio="f"/>
                  <v:textbox inset="0mm,0mm,0mm,0mm"/>
                </v:shape>
                <v:shape id="Graphic 324" o:spid="_x0000_s1026" o:spt="100" style="position:absolute;left:69468;top:3571113;height:396240;width:102870;" fillcolor="#000080" filled="t" stroked="f" coordsize="102870,396240" o:gfxdata="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QWb4A&#10;AADcAAAADwAAAAAAAAABACAAAAAiAAAAZHJzL2Rvd25yZXYueG1sUEsBAhQAFAAAAAgAh07iQDMv&#10;BZ47AAAAOQAAABAAAAAAAAAAAQAgAAAADQEAAGRycy9zaGFwZXhtbC54bWxQSwUGAAAAAAYABgBb&#10;AQAAtwMAAAAA&#10;" path="m102870,0l0,0,0,395985,102870,395985,102870,0xe">
                  <v:fill on="t" focussize="0,0"/>
                  <v:stroke on="f"/>
                  <v:imagedata o:title=""/>
                  <o:lock v:ext="edit" aspectratio="f"/>
                  <v:textbox inset="0mm,0mm,0mm,0mm"/>
                </v:shape>
                <v:shape id="Graphic 325" o:spid="_x0000_s1026" o:spt="100" style="position:absolute;left:69468;top:3571113;height:396240;width:102870;" filled="f" stroked="t" coordsize="102870,396240" o:gfxdata="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Nzwu/&#10;AAAA3AAAAA8AAAAAAAAAAQAgAAAAIgAAAGRycy9kb3ducmV2LnhtbFBLAQIUABQAAAAIAIdO4kAz&#10;LwWeOwAAADkAAAAQAAAAAAAAAAEAIAAAAA4BAABkcnMvc2hhcGV4bWwueG1sUEsFBgAAAAAGAAYA&#10;WwEAALgDAAAAAA==&#10;" path="m0,395985l102870,395985,102870,0,0,0,0,395985xe">
                  <v:fill on="f" focussize="0,0"/>
                  <v:stroke weight="0.14pt" color="#000080" joinstyle="round"/>
                  <v:imagedata o:title=""/>
                  <o:lock v:ext="edit" aspectratio="f"/>
                  <v:textbox inset="0mm,0mm,0mm,0mm"/>
                </v:shape>
                <v:shape id="Graphic 326" o:spid="_x0000_s1026" o:spt="100" style="position:absolute;left:889;top:3571113;height:396240;width:17780;" fillcolor="#000000" filled="t" stroked="f" coordsize="17780,396240" o:gfxdata="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EqG&#10;T8EAAADcAAAADwAAAAAAAAABACAAAAAiAAAAZHJzL2Rvd25yZXYueG1sUEsBAhQAFAAAAAgAh07i&#10;QDMvBZ47AAAAOQAAABAAAAAAAAAAAQAgAAAAEAEAAGRycy9zaGFwZXhtbC54bWxQSwUGAAAAAAYA&#10;BgBbAQAAugMAAAAA&#10;" path="m17271,0l0,0,0,395985,17271,395985,17271,0xe">
                  <v:fill on="t" focussize="0,0"/>
                  <v:stroke on="f"/>
                  <v:imagedata o:title=""/>
                  <o:lock v:ext="edit" aspectratio="f"/>
                  <v:textbox inset="0mm,0mm,0mm,0mm"/>
                </v:shape>
                <v:shape id="Graphic 327" o:spid="_x0000_s1026" o:spt="100" style="position:absolute;left:889;top:3571113;height:396240;width:17780;" filled="f" stroked="t" coordsize="17780,396240" o:gfxdata="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XWU6&#10;wAAAANwAAAAPAAAAAAAAAAEAIAAAACIAAABkcnMvZG93bnJldi54bWxQSwECFAAUAAAACACHTuJA&#10;My8FnjsAAAA5AAAAEAAAAAAAAAABACAAAAAPAQAAZHJzL3NoYXBleG1sLnhtbFBLBQYAAAAABgAG&#10;AFsBAAC5AwAAAAA=&#10;" path="m0,395985l17271,395985,17271,0,0,0,0,395985xe">
                  <v:fill on="f" focussize="0,0"/>
                  <v:stroke weight="0.14pt" color="#000000" joinstyle="round"/>
                  <v:imagedata o:title=""/>
                  <o:lock v:ext="edit" aspectratio="f"/>
                  <v:textbox inset="0mm,0mm,0mm,0mm"/>
                </v:shape>
                <v:shape id="Graphic 328" o:spid="_x0000_s1026" o:spt="100" style="position:absolute;left:69468;top:3968115;height:396240;width:102870;" fillcolor="#000080" filled="t" stroked="f" coordsize="102870,396240" o:gfxdata="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r2aXLsAAADc&#10;AAAADwAAAAAAAAABACAAAAAiAAAAZHJzL2Rvd25yZXYueG1sUEsBAhQAFAAAAAgAh07iQDMvBZ47&#10;AAAAOQAAABAAAAAAAAAAAQAgAAAACgEAAGRycy9zaGFwZXhtbC54bWxQSwUGAAAAAAYABgBbAQAA&#10;tAMAAAAA&#10;" path="m102870,0l0,0,0,395986,102870,395986,102870,0xe">
                  <v:fill on="t" focussize="0,0"/>
                  <v:stroke on="f"/>
                  <v:imagedata o:title=""/>
                  <o:lock v:ext="edit" aspectratio="f"/>
                  <v:textbox inset="0mm,0mm,0mm,0mm"/>
                </v:shape>
                <v:shape id="Graphic 329" o:spid="_x0000_s1026" o:spt="100" style="position:absolute;left:69468;top:3968115;height:396240;width:102870;" filled="f" stroked="t" coordsize="102870,396240" o:gfxdata="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DFDr4A&#10;AADcAAAADwAAAAAAAAABACAAAAAiAAAAZHJzL2Rvd25yZXYueG1sUEsBAhQAFAAAAAgAh07iQDMv&#10;BZ47AAAAOQAAABAAAAAAAAAAAQAgAAAADQEAAGRycy9zaGFwZXhtbC54bWxQSwUGAAAAAAYABgBb&#10;AQAAtwMAAAAA&#10;" path="m0,395986l102870,395986,102870,0,0,0,0,395986xe">
                  <v:fill on="f" focussize="0,0"/>
                  <v:stroke weight="0.14pt" color="#000080" joinstyle="round"/>
                  <v:imagedata o:title=""/>
                  <o:lock v:ext="edit" aspectratio="f"/>
                  <v:textbox inset="0mm,0mm,0mm,0mm"/>
                </v:shape>
                <v:shape id="Graphic 330" o:spid="_x0000_s1026" o:spt="100" style="position:absolute;left:889;top:3968115;height:396240;width:17780;" fillcolor="#000000" filled="t" stroked="f" coordsize="17780,396240" o:gfxdata="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i19vQAA&#10;ANwAAAAPAAAAAAAAAAEAIAAAACIAAABkcnMvZG93bnJldi54bWxQSwECFAAUAAAACACHTuJAMy8F&#10;njsAAAA5AAAAEAAAAAAAAAABACAAAAAMAQAAZHJzL3NoYXBleG1sLnhtbFBLBQYAAAAABgAGAFsB&#10;AAC2AwAAAAA=&#10;" path="m17271,0l0,0,0,395986,17271,395986,17271,0xe">
                  <v:fill on="t" focussize="0,0"/>
                  <v:stroke on="f"/>
                  <v:imagedata o:title=""/>
                  <o:lock v:ext="edit" aspectratio="f"/>
                  <v:textbox inset="0mm,0mm,0mm,0mm"/>
                </v:shape>
                <v:shape id="Graphic 331" o:spid="_x0000_s1026" o:spt="100" style="position:absolute;left:889;top:3968115;height:396240;width:17780;" filled="f" stroked="t" coordsize="17780,396240" o:gfxdata="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hzgi/&#10;AAAA3AAAAA8AAAAAAAAAAQAgAAAAIgAAAGRycy9kb3ducmV2LnhtbFBLAQIUABQAAAAIAIdO4kAz&#10;LwWeOwAAADkAAAAQAAAAAAAAAAEAIAAAAA4BAABkcnMvc2hhcGV4bWwueG1sUEsFBgAAAAAGAAYA&#10;WwEAALgDAAAAAA==&#10;" path="m0,395986l17271,395986,17271,0,0,0,0,395986xe">
                  <v:fill on="f" focussize="0,0"/>
                  <v:stroke weight="0.14pt" color="#000000" joinstyle="round"/>
                  <v:imagedata o:title=""/>
                  <o:lock v:ext="edit" aspectratio="f"/>
                  <v:textbox inset="0mm,0mm,0mm,0mm"/>
                </v:shape>
                <v:shape id="Graphic 332" o:spid="_x0000_s1026" o:spt="100" style="position:absolute;left:69468;top:4365116;height:398145;width:102870;" fillcolor="#000080" filled="t" stroked="f" coordsize="102870,398145" o:gfxdata="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Jro2&#10;wAAAANwAAAAPAAAAAAAAAAEAIAAAACIAAABkcnMvZG93bnJldi54bWxQSwECFAAUAAAACACHTuJA&#10;My8FnjsAAAA5AAAAEAAAAAAAAAABACAAAAAPAQAAZHJzL3NoYXBleG1sLnhtbFBLBQYAAAAABgAG&#10;AFsBAAC5AwAAAAA=&#10;" path="m102870,0l0,0,0,397763,102870,397763,102870,0xe">
                  <v:fill on="t" focussize="0,0"/>
                  <v:stroke on="f"/>
                  <v:imagedata o:title=""/>
                  <o:lock v:ext="edit" aspectratio="f"/>
                  <v:textbox inset="0mm,0mm,0mm,0mm"/>
                </v:shape>
                <v:shape id="Graphic 333" o:spid="_x0000_s1026" o:spt="100" style="position:absolute;left:69468;top:4365116;height:398145;width:102870;" filled="f" stroked="t" coordsize="102870,398145" o:gfxdata="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QbAc&#10;wAAAANwAAAAPAAAAAAAAAAEAIAAAACIAAABkcnMvZG93bnJldi54bWxQSwECFAAUAAAACACHTuJA&#10;My8FnjsAAAA5AAAAEAAAAAAAAAABACAAAAAPAQAAZHJzL3NoYXBleG1sLnhtbFBLBQYAAAAABgAG&#10;AFsBAAC5AwAAAAA=&#10;" path="m0,397763l102870,397763,102870,0,0,0,0,397763xe">
                  <v:fill on="f" focussize="0,0"/>
                  <v:stroke weight="0.14pt" color="#000080" joinstyle="round"/>
                  <v:imagedata o:title=""/>
                  <o:lock v:ext="edit" aspectratio="f"/>
                  <v:textbox inset="0mm,0mm,0mm,0mm"/>
                </v:shape>
                <v:shape id="Graphic 334" o:spid="_x0000_s1026" o:spt="100" style="position:absolute;left:889;top:4365116;height:398145;width:17780;" fillcolor="#000000" filled="t" stroked="f" coordsize="17780,398145" o:gfxdata="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JCr4A&#10;AADcAAAADwAAAAAAAAABACAAAAAiAAAAZHJzL2Rvd25yZXYueG1sUEsBAhQAFAAAAAgAh07iQDMv&#10;BZ47AAAAOQAAABAAAAAAAAAAAQAgAAAADQEAAGRycy9zaGFwZXhtbC54bWxQSwUGAAAAAAYABgBb&#10;AQAAtwMAAAAA&#10;" path="m17271,0l0,0,0,397763,17271,397763,17271,0xe">
                  <v:fill on="t" focussize="0,0"/>
                  <v:stroke on="f"/>
                  <v:imagedata o:title=""/>
                  <o:lock v:ext="edit" aspectratio="f"/>
                  <v:textbox inset="0mm,0mm,0mm,0mm"/>
                </v:shape>
                <v:shape id="Graphic 335" o:spid="_x0000_s1026" o:spt="100" style="position:absolute;left:889;top:4365116;height:398145;width:17780;" filled="f" stroked="t" coordsize="17780,398145" o:gfxdata="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p25GvQAA&#10;ANwAAAAPAAAAAAAAAAEAIAAAACIAAABkcnMvZG93bnJldi54bWxQSwECFAAUAAAACACHTuJAMy8F&#10;njsAAAA5AAAAEAAAAAAAAAABACAAAAAMAQAAZHJzL3NoYXBleG1sLnhtbFBLBQYAAAAABgAGAFsB&#10;AAC2AwAAAAA=&#10;" path="m0,397763l17271,397763,17271,0,0,0,0,397763xe">
                  <v:fill on="f" focussize="0,0"/>
                  <v:stroke weight="0.14pt" color="#000000" joinstyle="round"/>
                  <v:imagedata o:title=""/>
                  <o:lock v:ext="edit" aspectratio="f"/>
                  <v:textbox inset="0mm,0mm,0mm,0mm"/>
                </v:shape>
                <v:shape id="Graphic 336" o:spid="_x0000_s1026" o:spt="100" style="position:absolute;left:69468;top:4762880;height:398145;width:102870;" fillcolor="#000080" filled="t" stroked="f" coordsize="102870,398145" o:gfxdata="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Hbw1&#10;wAAAANwAAAAPAAAAAAAAAAEAIAAAACIAAABkcnMvZG93bnJldi54bWxQSwECFAAUAAAACACHTuJA&#10;My8FnjsAAAA5AAAAEAAAAAAAAAABACAAAAAPAQAAZHJzL3NoYXBleG1sLnhtbFBLBQYAAAAABgAG&#10;AFsBAAC5AwAAAAA=&#10;" path="m102870,0l0,0,0,398017,102870,398017,102870,0xe">
                  <v:fill on="t" focussize="0,0"/>
                  <v:stroke on="f"/>
                  <v:imagedata o:title=""/>
                  <o:lock v:ext="edit" aspectratio="f"/>
                  <v:textbox inset="0mm,0mm,0mm,0mm"/>
                </v:shape>
                <v:shape id="Graphic 337" o:spid="_x0000_s1026" o:spt="100" style="position:absolute;left:69468;top:4762880;height:398145;width:102870;" filled="f" stroked="t" coordsize="102870,398145" o:gfxdata="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ybrr4A&#10;AADcAAAADwAAAAAAAAABACAAAAAiAAAAZHJzL2Rvd25yZXYueG1sUEsBAhQAFAAAAAgAh07iQDMv&#10;BZ47AAAAOQAAABAAAAAAAAAAAQAgAAAADQEAAGRycy9zaGFwZXhtbC54bWxQSwUGAAAAAAYABgBb&#10;AQAAtwMAAAAA&#10;" path="m0,398017l102870,398017,102870,0,0,0,0,398017xe">
                  <v:fill on="f" focussize="0,0"/>
                  <v:stroke weight="0.13992125984252pt" color="#000080" joinstyle="round"/>
                  <v:imagedata o:title=""/>
                  <o:lock v:ext="edit" aspectratio="f"/>
                  <v:textbox inset="0mm,0mm,0mm,0mm"/>
                </v:shape>
                <v:shape id="Graphic 338" o:spid="_x0000_s1026" o:spt="100" style="position:absolute;left:889;top:4762880;height:398145;width:17780;" fillcolor="#000000" filled="t" stroked="f" coordsize="17780,398145" o:gfxdata="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wMPugAAANwA&#10;AAAPAAAAAAAAAAEAIAAAACIAAABkcnMvZG93bnJldi54bWxQSwECFAAUAAAACACHTuJAMy8FnjsA&#10;AAA5AAAAEAAAAAAAAAABACAAAAAJAQAAZHJzL3NoYXBleG1sLnhtbFBLBQYAAAAABgAGAFsBAACz&#10;AwAAAAA=&#10;" path="m17271,0l0,0,0,398017,17271,398017,17271,0xe">
                  <v:fill on="t" focussize="0,0"/>
                  <v:stroke on="f"/>
                  <v:imagedata o:title=""/>
                  <o:lock v:ext="edit" aspectratio="f"/>
                  <v:textbox inset="0mm,0mm,0mm,0mm"/>
                </v:shape>
                <v:shape id="Graphic 339" o:spid="_x0000_s1026" o:spt="100" style="position:absolute;left:889;top:4762880;height:398145;width:17780;" filled="f" stroked="t" coordsize="17780,398145" o:gfxdata="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6mRDvQAA&#10;ANwAAAAPAAAAAAAAAAEAIAAAACIAAABkcnMvZG93bnJldi54bWxQSwECFAAUAAAACACHTuJAMy8F&#10;njsAAAA5AAAAEAAAAAAAAAABACAAAAAMAQAAZHJzL3NoYXBleG1sLnhtbFBLBQYAAAAABgAGAFsB&#10;AAC2AwAAAAA=&#10;" path="m0,398017l17271,398017,17271,0,0,0,0,398017xe">
                  <v:fill on="f" focussize="0,0"/>
                  <v:stroke weight="0.14pt" color="#000000" joinstyle="round"/>
                  <v:imagedata o:title=""/>
                  <o:lock v:ext="edit" aspectratio="f"/>
                  <v:textbox inset="0mm,0mm,0mm,0mm"/>
                </v:shape>
                <v:shape id="Graphic 340" o:spid="_x0000_s1026" o:spt="100" style="position:absolute;left:69468;top:5160645;height:398145;width:102870;" fillcolor="#000080" filled="t" stroked="f" coordsize="102870,398145" o:gfxdata="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vvKnvQAA&#10;ANwAAAAPAAAAAAAAAAEAIAAAACIAAABkcnMvZG93bnJldi54bWxQSwECFAAUAAAACACHTuJAMy8F&#10;njsAAAA5AAAAEAAAAAAAAAABACAAAAAMAQAAZHJzL3NoYXBleG1sLnhtbFBLBQYAAAAABgAGAFsB&#10;AAC2AwAAAAA=&#10;" path="m102870,0l0,0,0,398017,102870,398017,102870,0xe">
                  <v:fill on="t" focussize="0,0"/>
                  <v:stroke on="f"/>
                  <v:imagedata o:title=""/>
                  <o:lock v:ext="edit" aspectratio="f"/>
                  <v:textbox inset="0mm,0mm,0mm,0mm"/>
                </v:shape>
                <v:shape id="Graphic 341" o:spid="_x0000_s1026" o:spt="100" style="position:absolute;left:69468;top:5160645;height:398145;width:102870;" filled="f" stroked="t" coordsize="102870,398145" o:gfxdata="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79U8&#10;wAAAANwAAAAPAAAAAAAAAAEAIAAAACIAAABkcnMvZG93bnJldi54bWxQSwECFAAUAAAACACHTuJA&#10;My8FnjsAAAA5AAAAEAAAAAAAAAABACAAAAAPAQAAZHJzL3NoYXBleG1sLnhtbFBLBQYAAAAABgAG&#10;AFsBAAC5AwAAAAA=&#10;" path="m0,398017l102870,398017,102870,0,0,0,0,398017xe">
                  <v:fill on="f" focussize="0,0"/>
                  <v:stroke weight="0.13992125984252pt" color="#000080" joinstyle="round"/>
                  <v:imagedata o:title=""/>
                  <o:lock v:ext="edit" aspectratio="f"/>
                  <v:textbox inset="0mm,0mm,0mm,0mm"/>
                </v:shape>
                <v:shape id="Graphic 342" o:spid="_x0000_s1026" o:spt="100" style="position:absolute;left:889;top:5160645;height:398145;width:17780;" fillcolor="#000000" filled="t" stroked="f" coordsize="17780,398145" o:gfxdata="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pUeYvQAA&#10;ANwAAAAPAAAAAAAAAAEAIAAAACIAAABkcnMvZG93bnJldi54bWxQSwECFAAUAAAACACHTuJAMy8F&#10;njsAAAA5AAAAEAAAAAAAAAABACAAAAAMAQAAZHJzL3NoYXBleG1sLnhtbFBLBQYAAAAABgAGAFsB&#10;AAC2AwAAAAA=&#10;" path="m17271,0l0,0,0,398017,17271,398017,17271,0xe">
                  <v:fill on="t" focussize="0,0"/>
                  <v:stroke on="f"/>
                  <v:imagedata o:title=""/>
                  <o:lock v:ext="edit" aspectratio="f"/>
                  <v:textbox inset="0mm,0mm,0mm,0mm"/>
                </v:shape>
                <v:shape id="Graphic 343" o:spid="_x0000_s1026" o:spt="100" style="position:absolute;left:889;top:5160645;height:398145;width:17780;" filled="f" stroked="t" coordsize="17780,398145" o:gfxdata="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BCDUvQAA&#10;ANwAAAAPAAAAAAAAAAEAIAAAACIAAABkcnMvZG93bnJldi54bWxQSwECFAAUAAAACACHTuJAMy8F&#10;njsAAAA5AAAAEAAAAAAAAAABACAAAAAMAQAAZHJzL3NoYXBleG1sLnhtbFBLBQYAAAAABgAGAFsB&#10;AAC2AwAAAAA=&#10;" path="m0,398017l17271,398017,17271,0,0,0,0,398017xe">
                  <v:fill on="f" focussize="0,0"/>
                  <v:stroke weight="0.14pt" color="#000000" joinstyle="round"/>
                  <v:imagedata o:title=""/>
                  <o:lock v:ext="edit" aspectratio="f"/>
                  <v:textbox inset="0mm,0mm,0mm,0mm"/>
                </v:shape>
                <v:shape id="Graphic 344" o:spid="_x0000_s1026" o:spt="100" style="position:absolute;left:69468;top:5558663;height:398145;width:102870;" fillcolor="#000080" filled="t" stroked="f" coordsize="102870,398145" o:gfxdata="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hfSk&#10;wAAAANwAAAAPAAAAAAAAAAEAIAAAACIAAABkcnMvZG93bnJldi54bWxQSwECFAAUAAAACACHTuJA&#10;My8FnjsAAAA5AAAAEAAAAAAAAAABACAAAAAPAQAAZHJzL3NoYXBleG1sLnhtbFBLBQYAAAAABgAG&#10;AFsBAAC5AwAAAAA=&#10;" path="m102870,0l0,0,0,397763,102870,397763,102870,0xe">
                  <v:fill on="t" focussize="0,0"/>
                  <v:stroke on="f"/>
                  <v:imagedata o:title=""/>
                  <o:lock v:ext="edit" aspectratio="f"/>
                  <v:textbox inset="0mm,0mm,0mm,0mm"/>
                </v:shape>
                <v:shape id="Graphic 345" o:spid="_x0000_s1026" o:spt="100" style="position:absolute;left:69468;top:5558663;height:398145;width:102870;" filled="f" stroked="t" coordsize="102870,398145" o:gfxdata="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i/o6/&#10;AAAA3AAAAA8AAAAAAAAAAQAgAAAAIgAAAGRycy9kb3ducmV2LnhtbFBLAQIUABQAAAAIAIdO4kAz&#10;LwWeOwAAADkAAAAQAAAAAAAAAAEAIAAAAA4BAABkcnMvc2hhcGV4bWwueG1sUEsFBgAAAAAGAAYA&#10;WwEAALgDAAAAAA==&#10;" path="m0,397763l102870,397763,102870,0,0,0,0,397763xe">
                  <v:fill on="f" focussize="0,0"/>
                  <v:stroke weight="0.14pt" color="#000080" joinstyle="round"/>
                  <v:imagedata o:title=""/>
                  <o:lock v:ext="edit" aspectratio="f"/>
                  <v:textbox inset="0mm,0mm,0mm,0mm"/>
                </v:shape>
                <v:shape id="Graphic 346" o:spid="_x0000_s1026" o:spt="100" style="position:absolute;left:889;top:5558663;height:398145;width:17780;" fillcolor="#000000" filled="t" stroked="f" coordsize="17780,398145" o:gfxdata="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5Bm74A&#10;AADcAAAADwAAAAAAAAABACAAAAAiAAAAZHJzL2Rvd25yZXYueG1sUEsBAhQAFAAAAAgAh07iQDMv&#10;BZ47AAAAOQAAABAAAAAAAAAAAQAgAAAADQEAAGRycy9zaGFwZXhtbC54bWxQSwUGAAAAAAYABgBb&#10;AQAAtwMAAAAA&#10;" path="m17271,0l0,0,0,397763,17271,397763,17271,0xe">
                  <v:fill on="t" focussize="0,0"/>
                  <v:stroke on="f"/>
                  <v:imagedata o:title=""/>
                  <o:lock v:ext="edit" aspectratio="f"/>
                  <v:textbox inset="0mm,0mm,0mm,0mm"/>
                </v:shape>
                <v:shape id="Graphic 347" o:spid="_x0000_s1026" o:spt="100" style="position:absolute;left:889;top:5558663;height:398145;width:17780;" filled="f" stroked="t" coordsize="17780,398145" o:gfxdata="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PybXvQAA&#10;ANwAAAAPAAAAAAAAAAEAIAAAACIAAABkcnMvZG93bnJldi54bWxQSwECFAAUAAAACACHTuJAMy8F&#10;njsAAAA5AAAAEAAAAAAAAAABACAAAAAMAQAAZHJzL3NoYXBleG1sLnhtbFBLBQYAAAAABgAGAFsB&#10;AAC2AwAAAAA=&#10;" path="m0,397763l17271,397763,17271,0,0,0,0,397763xe">
                  <v:fill on="f" focussize="0,0"/>
                  <v:stroke weight="0.14pt" color="#000000" joinstyle="round"/>
                  <v:imagedata o:title=""/>
                  <o:lock v:ext="edit" aspectratio="f"/>
                  <v:textbox inset="0mm,0mm,0mm,0mm"/>
                </v:shape>
                <v:shape id="Graphic 348" o:spid="_x0000_s1026" o:spt="100" style="position:absolute;left:69468;top:5956427;height:398145;width:102870;" fillcolor="#000080" filled="t" stroked="f" coordsize="102870,398145" o:gfxdata="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yP6hvQAA&#10;ANwAAAAPAAAAAAAAAAEAIAAAACIAAABkcnMvZG93bnJldi54bWxQSwECFAAUAAAACACHTuJAMy8F&#10;njsAAAA5AAAAEAAAAAAAAAABACAAAAAMAQAAZHJzL3NoYXBleG1sLnhtbFBLBQYAAAAABgAGAFsB&#10;AAC2AwAAAAA=&#10;" path="m102870,0l0,0,0,397763,102870,397763,102870,0xe">
                  <v:fill on="t" focussize="0,0"/>
                  <v:stroke on="f"/>
                  <v:imagedata o:title=""/>
                  <o:lock v:ext="edit" aspectratio="f"/>
                  <v:textbox inset="0mm,0mm,0mm,0mm"/>
                </v:shape>
                <v:shape id="Graphic 349" o:spid="_x0000_s1026" o:spt="100" style="position:absolute;left:69468;top:5956427;height:398145;width:102870;" filled="f" stroked="t" coordsize="102870,398145" o:gfxdata="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r/SL&#10;wAAAANwAAAAPAAAAAAAAAAEAIAAAACIAAABkcnMvZG93bnJldi54bWxQSwECFAAUAAAACACHTuJA&#10;My8FnjsAAAA5AAAAEAAAAAAAAAABACAAAAAPAQAAZHJzL3NoYXBleG1sLnhtbFBLBQYAAAAABgAG&#10;AFsBAAC5AwAAAAA=&#10;" path="m0,397763l102870,397763,102870,0,0,0,0,397763xe">
                  <v:fill on="f" focussize="0,0"/>
                  <v:stroke weight="0.14pt" color="#000080" joinstyle="round"/>
                  <v:imagedata o:title=""/>
                  <o:lock v:ext="edit" aspectratio="f"/>
                  <v:textbox inset="0mm,0mm,0mm,0mm"/>
                </v:shape>
                <v:shape id="Graphic 350" o:spid="_x0000_s1026" o:spt="100" style="position:absolute;left:889;top:5956427;height:398145;width:17780;" fillcolor="#000000" filled="t" stroked="f" coordsize="17780,398145" o:gfxdata="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4uqpugAAANwA&#10;AAAPAAAAAAAAAAEAIAAAACIAAABkcnMvZG93bnJldi54bWxQSwECFAAUAAAACACHTuJAMy8FnjsA&#10;AAA5AAAAEAAAAAAAAAABACAAAAAJAQAAZHJzL3NoYXBleG1sLnhtbFBLBQYAAAAABgAGAFsBAACz&#10;AwAAAAA=&#10;" path="m17271,0l0,0,0,397763,17271,397763,17271,0xe">
                  <v:fill on="t" focussize="0,0"/>
                  <v:stroke on="f"/>
                  <v:imagedata o:title=""/>
                  <o:lock v:ext="edit" aspectratio="f"/>
                  <v:textbox inset="0mm,0mm,0mm,0mm"/>
                </v:shape>
                <v:shape id="Graphic 351" o:spid="_x0000_s1026" o:spt="100" style="position:absolute;left:889;top:5956427;height:398145;width:17780;" filled="f" stroked="t" coordsize="17780,398145" o:gfxdata="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ON5b4A&#10;AADcAAAADwAAAAAAAAABACAAAAAiAAAAZHJzL2Rvd25yZXYueG1sUEsBAhQAFAAAAAgAh07iQDMv&#10;BZ47AAAAOQAAABAAAAAAAAAAAQAgAAAADQEAAGRycy9zaGFwZXhtbC54bWxQSwUGAAAAAAYABgBb&#10;AQAAtwMAAAAA&#10;" path="m0,397763l17271,397763,17271,0,0,0,0,397763xe">
                  <v:fill on="f" focussize="0,0"/>
                  <v:stroke weight="0.14pt" color="#000000" joinstyle="round"/>
                  <v:imagedata o:title=""/>
                  <o:lock v:ext="edit" aspectratio="f"/>
                  <v:textbox inset="0mm,0mm,0mm,0mm"/>
                </v:shape>
                <v:shape id="Graphic 352" o:spid="_x0000_s1026" o:spt="100" style="position:absolute;left:69468;top:6354190;height:398145;width:102870;" fillcolor="#000080" filled="t" stroked="f" coordsize="102870,398145" o:gfxdata="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V+W&#10;wAAAANwAAAAPAAAAAAAAAAEAIAAAACIAAABkcnMvZG93bnJldi54bWxQSwECFAAUAAAACACHTuJA&#10;My8FnjsAAAA5AAAAEAAAAAAAAAABACAAAAAPAQAAZHJzL3NoYXBleG1sLnhtbFBLBQYAAAAABgAG&#10;AFsBAAC5AwAAAAA=&#10;" path="m102870,0l0,0,0,397763,102870,397763,102870,0xe">
                  <v:fill on="t" focussize="0,0"/>
                  <v:stroke on="f"/>
                  <v:imagedata o:title=""/>
                  <o:lock v:ext="edit" aspectratio="f"/>
                  <v:textbox inset="0mm,0mm,0mm,0mm"/>
                </v:shape>
                <v:shape id="Graphic 353" o:spid="_x0000_s1026" o:spt="100" style="position:absolute;left:69468;top:6354190;height:398145;width:102870;" filled="f" stroked="t" coordsize="102870,398145" o:gfxdata="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nlW8&#10;wAAAANwAAAAPAAAAAAAAAAEAIAAAACIAAABkcnMvZG93bnJldi54bWxQSwECFAAUAAAACACHTuJA&#10;My8FnjsAAAA5AAAAEAAAAAAAAAABACAAAAAPAQAAZHJzL3NoYXBleG1sLnhtbFBLBQYAAAAABgAG&#10;AFsBAAC5AwAAAAA=&#10;" path="m0,397763l102870,397763,102870,0,0,0,0,397763xe">
                  <v:fill on="f" focussize="0,0"/>
                  <v:stroke weight="0.14pt" color="#000080" joinstyle="round"/>
                  <v:imagedata o:title=""/>
                  <o:lock v:ext="edit" aspectratio="f"/>
                  <v:textbox inset="0mm,0mm,0mm,0mm"/>
                </v:shape>
                <v:shape id="Graphic 354" o:spid="_x0000_s1026" o:spt="100" style="position:absolute;left:889;top:6354190;height:398145;width:17780;" fillcolor="#000000" filled="t" stroked="f" coordsize="17780,398145" o:gfxdata="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nsqr4A&#10;AADcAAAADwAAAAAAAAABACAAAAAiAAAAZHJzL2Rvd25yZXYueG1sUEsBAhQAFAAAAAgAh07iQDMv&#10;BZ47AAAAOQAAABAAAAAAAAAAAQAgAAAADQEAAGRycy9zaGFwZXhtbC54bWxQSwUGAAAAAAYABgBb&#10;AQAAtwMAAAAA&#10;" path="m17271,0l0,0,0,397763,17271,397763,17271,0xe">
                  <v:fill on="t" focussize="0,0"/>
                  <v:stroke on="f"/>
                  <v:imagedata o:title=""/>
                  <o:lock v:ext="edit" aspectratio="f"/>
                  <v:textbox inset="0mm,0mm,0mm,0mm"/>
                </v:shape>
                <v:shape id="Graphic 355" o:spid="_x0000_s1026" o:spt="100" style="position:absolute;left:889;top:6354190;height:398145;width:17780;" filled="f" stroked="t" coordsize="17780,398145" o:gfxdata="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eIvmvQAA&#10;ANwAAAAPAAAAAAAAAAEAIAAAACIAAABkcnMvZG93bnJldi54bWxQSwECFAAUAAAACACHTuJAMy8F&#10;njsAAAA5AAAAEAAAAAAAAAABACAAAAAMAQAAZHJzL3NoYXBleG1sLnhtbFBLBQYAAAAABgAGAFsB&#10;AAC2AwAAAAA=&#10;" path="m0,397763l17271,397763,17271,0,0,0,0,397763xe">
                  <v:fill on="f" focussize="0,0"/>
                  <v:stroke weight="0.14pt" color="#000000" joinstyle="round"/>
                  <v:imagedata o:title=""/>
                  <o:lock v:ext="edit" aspectratio="f"/>
                  <v:textbox inset="0mm,0mm,0mm,0mm"/>
                </v:shape>
                <v:shape id="Graphic 356" o:spid="_x0000_s1026" o:spt="100" style="position:absolute;left:69468;top:6751955;height:398145;width:102870;" fillcolor="#000080" filled="t" stroked="f" coordsize="102870,398145" o:gfxdata="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wlmV&#10;wAAAANwAAAAPAAAAAAAAAAEAIAAAACIAAABkcnMvZG93bnJldi54bWxQSwECFAAUAAAACACHTuJA&#10;My8FnjsAAAA5AAAAEAAAAAAAAAABACAAAAAPAQAAZHJzL3NoYXBleG1sLnhtbFBLBQYAAAAABgAG&#10;AFsBAAC5AwAAAAA=&#10;" path="m102870,0l0,0,0,397763,102870,397763,102870,0xe">
                  <v:fill on="t" focussize="0,0"/>
                  <v:stroke on="f"/>
                  <v:imagedata o:title=""/>
                  <o:lock v:ext="edit" aspectratio="f"/>
                  <v:textbox inset="0mm,0mm,0mm,0mm"/>
                </v:shape>
                <v:shape id="Graphic 357" o:spid="_x0000_s1026" o:spt="100" style="position:absolute;left:69468;top:6751955;height:398145;width:102870;" filled="f" stroked="t" coordsize="102870,398145" o:gfxdata="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pVO/&#10;wAAAANwAAAAPAAAAAAAAAAEAIAAAACIAAABkcnMvZG93bnJldi54bWxQSwECFAAUAAAACACHTuJA&#10;My8FnjsAAAA5AAAAEAAAAAAAAAABACAAAAAPAQAAZHJzL3NoYXBleG1sLnhtbFBLBQYAAAAABgAG&#10;AFsBAAC5AwAAAAA=&#10;" path="m0,397763l102870,397763,102870,0,0,0,0,397763xe">
                  <v:fill on="f" focussize="0,0"/>
                  <v:stroke weight="0.14pt" color="#000080" joinstyle="round"/>
                  <v:imagedata o:title=""/>
                  <o:lock v:ext="edit" aspectratio="f"/>
                  <v:textbox inset="0mm,0mm,0mm,0mm"/>
                </v:shape>
                <v:shape id="Graphic 358" o:spid="_x0000_s1026" o:spt="100" style="position:absolute;left:889;top:6751955;height:398145;width:17780;" fillcolor="#000000" filled="t" stroked="f" coordsize="17780,398145" o:gfxdata="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lOavugAAANwA&#10;AAAPAAAAAAAAAAEAIAAAACIAAABkcnMvZG93bnJldi54bWxQSwECFAAUAAAACACHTuJAMy8FnjsA&#10;AAA5AAAAEAAAAAAAAAABACAAAAAJAQAAZHJzL3NoYXBleG1sLnhtbFBLBQYAAAAABgAGAFsBAACz&#10;AwAAAAA=&#10;" path="m17271,0l0,0,0,397763,17271,397763,17271,0xe">
                  <v:fill on="t" focussize="0,0"/>
                  <v:stroke on="f"/>
                  <v:imagedata o:title=""/>
                  <o:lock v:ext="edit" aspectratio="f"/>
                  <v:textbox inset="0mm,0mm,0mm,0mm"/>
                </v:shape>
                <v:shape id="Graphic 359" o:spid="_x0000_s1026" o:spt="100" style="position:absolute;left:889;top:6751955;height:398145;width:17780;" filled="f" stroked="t" coordsize="17780,398145" o:gfxdata="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B474A&#10;AADcAAAADwAAAAAAAAABACAAAAAiAAAAZHJzL2Rvd25yZXYueG1sUEsBAhQAFAAAAAgAh07iQDMv&#10;BZ47AAAAOQAAABAAAAAAAAAAAQAgAAAADQEAAGRycy9zaGFwZXhtbC54bWxQSwUGAAAAAAYABgBb&#10;AQAAtwMAAAAA&#10;" path="m0,397763l17271,397763,17271,0,0,0,0,397763xe">
                  <v:fill on="f" focussize="0,0"/>
                  <v:stroke weight="0.14pt" color="#000000" joinstyle="round"/>
                  <v:imagedata o:title=""/>
                  <o:lock v:ext="edit" aspectratio="f"/>
                  <v:textbox inset="0mm,0mm,0mm,0mm"/>
                </v:shape>
                <v:shape id="Graphic 360" o:spid="_x0000_s1026" o:spt="100" style="position:absolute;left:69468;top:7149718;height:398145;width:102870;" fillcolor="#000080" filled="t" stroked="f" coordsize="102870,398145" o:gfxdata="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C67HvQAA&#10;ANwAAAAPAAAAAAAAAAEAIAAAACIAAABkcnMvZG93bnJldi54bWxQSwECFAAUAAAACACHTuJAMy8F&#10;njsAAAA5AAAAEAAAAAAAAAABACAAAAAMAQAAZHJzL3NoYXBleG1sLnhtbFBLBQYAAAAABgAGAFsB&#10;AAC2AwAAAAA=&#10;" path="m102870,0l0,0,0,397763,102870,397763,102870,0xe">
                  <v:fill on="t" focussize="0,0"/>
                  <v:stroke on="f"/>
                  <v:imagedata o:title=""/>
                  <o:lock v:ext="edit" aspectratio="f"/>
                  <v:textbox inset="0mm,0mm,0mm,0mm"/>
                </v:shape>
                <v:shape id="Graphic 361" o:spid="_x0000_s1026" o:spt="100" style="position:absolute;left:69468;top:7149718;height:398145;width:102870;" filled="f" stroked="t" coordsize="102870,398145" o:gfxdata="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bKTt&#10;wAAAANwAAAAPAAAAAAAAAAEAIAAAACIAAABkcnMvZG93bnJldi54bWxQSwECFAAUAAAACACHTuJA&#10;My8FnjsAAAA5AAAAEAAAAAAAAAABACAAAAAPAQAAZHJzL3NoYXBleG1sLnhtbFBLBQYAAAAABgAG&#10;AFsBAAC5AwAAAAA=&#10;" path="m0,397763l102870,397763,102870,0,0,0,0,397763xe">
                  <v:fill on="f" focussize="0,0"/>
                  <v:stroke weight="0.14pt" color="#000080" joinstyle="round"/>
                  <v:imagedata o:title=""/>
                  <o:lock v:ext="edit" aspectratio="f"/>
                  <v:textbox inset="0mm,0mm,0mm,0mm"/>
                </v:shape>
                <v:shape id="Graphic 362" o:spid="_x0000_s1026" o:spt="100" style="position:absolute;left:889;top:7149718;height:398145;width:17780;" fillcolor="#000000" filled="t" stroked="f" coordsize="17780,398145" o:gfxdata="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EBv4vQAA&#10;ANwAAAAPAAAAAAAAAAEAIAAAACIAAABkcnMvZG93bnJldi54bWxQSwECFAAUAAAACACHTuJAMy8F&#10;njsAAAA5AAAAEAAAAAAAAAABACAAAAAMAQAAZHJzL3NoYXBleG1sLnhtbFBLBQYAAAAABgAGAFsB&#10;AAC2AwAAAAA=&#10;" path="m17271,0l0,0,0,397763,17271,397763,17271,0xe">
                  <v:fill on="t" focussize="0,0"/>
                  <v:stroke on="f"/>
                  <v:imagedata o:title=""/>
                  <o:lock v:ext="edit" aspectratio="f"/>
                  <v:textbox inset="0mm,0mm,0mm,0mm"/>
                </v:shape>
                <v:shape id="Graphic 363" o:spid="_x0000_s1026" o:spt="100" style="position:absolute;left:889;top:7149718;height:398145;width:17780;" filled="f" stroked="t" coordsize="17780,398145" o:gfxdata="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xfLS8AAAA&#10;3AAAAA8AAAAAAAAAAQAgAAAAIgAAAGRycy9kb3ducmV2LnhtbFBLAQIUABQAAAAIAIdO4kAzLwWe&#10;OwAAADkAAAAQAAAAAAAAAAEAIAAAAAsBAABkcnMvc2hhcGV4bWwueG1sUEsFBgAAAAAGAAYAWwEA&#10;ALUDAAAAAA==&#10;" path="m0,397763l17271,397763,17271,0,0,0,0,397763xe">
                  <v:fill on="f" focussize="0,0"/>
                  <v:stroke weight="0.14pt" color="#000000" joinstyle="round"/>
                  <v:imagedata o:title=""/>
                  <o:lock v:ext="edit" aspectratio="f"/>
                  <v:textbox inset="0mm,0mm,0mm,0mm"/>
                </v:shape>
                <v:shape id="Graphic 364" o:spid="_x0000_s1026" o:spt="100" style="position:absolute;left:69468;top:7547482;height:398145;width:102870;" fillcolor="#000080" filled="t" stroked="f" coordsize="102870,398145" o:gfxdata="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MKjE&#10;wAAAANwAAAAPAAAAAAAAAAEAIAAAACIAAABkcnMvZG93bnJldi54bWxQSwECFAAUAAAACACHTuJA&#10;My8FnjsAAAA5AAAAEAAAAAAAAAABACAAAAAPAQAAZHJzL3NoYXBleG1sLnhtbFBLBQYAAAAABgAG&#10;AFsBAAC5AwAAAAA=&#10;" path="m102870,0l0,0,0,397764,102870,397764,102870,0xe">
                  <v:fill on="t" focussize="0,0"/>
                  <v:stroke on="f"/>
                  <v:imagedata o:title=""/>
                  <o:lock v:ext="edit" aspectratio="f"/>
                  <v:textbox inset="0mm,0mm,0mm,0mm"/>
                </v:shape>
                <v:shape id="Graphic 365" o:spid="_x0000_s1026" o:spt="100" style="position:absolute;left:69468;top:7547482;height:398145;width:102870;" filled="f" stroked="t" coordsize="102870,398145" o:gfxdata="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1ei7r4A&#10;AADcAAAADwAAAAAAAAABACAAAAAiAAAAZHJzL2Rvd25yZXYueG1sUEsBAhQAFAAAAAgAh07iQDMv&#10;BZ47AAAAOQAAABAAAAAAAAAAAQAgAAAADQEAAGRycy9zaGFwZXhtbC54bWxQSwUGAAAAAAYABgBb&#10;AQAAtwMAAAAA&#10;" path="m0,397764l102870,397764,102870,0,0,0,0,397764xe">
                  <v:fill on="f" focussize="0,0"/>
                  <v:stroke weight="0.14pt" color="#000080" joinstyle="round"/>
                  <v:imagedata o:title=""/>
                  <o:lock v:ext="edit" aspectratio="f"/>
                  <v:textbox inset="0mm,0mm,0mm,0mm"/>
                </v:shape>
                <v:shape id="Graphic 366" o:spid="_x0000_s1026" o:spt="100" style="position:absolute;left:889;top:7547482;height:398145;width:17780;" fillcolor="#000000" filled="t" stroked="f" coordsize="17780,398145" o:gfxdata="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Kx37vQAA&#10;ANwAAAAPAAAAAAAAAAEAIAAAACIAAABkcnMvZG93bnJldi54bWxQSwECFAAUAAAACACHTuJAMy8F&#10;njsAAAA5AAAAEAAAAAAAAAABACAAAAAMAQAAZHJzL3NoYXBleG1sLnhtbFBLBQYAAAAABgAGAFsB&#10;AAC2AwAAAAA=&#10;" path="m17271,0l0,0,0,397764,17271,397764,17271,0xe">
                  <v:fill on="t" focussize="0,0"/>
                  <v:stroke on="f"/>
                  <v:imagedata o:title=""/>
                  <o:lock v:ext="edit" aspectratio="f"/>
                  <v:textbox inset="0mm,0mm,0mm,0mm"/>
                </v:shape>
                <v:shape id="Graphic 367" o:spid="_x0000_s1026" o:spt="100" style="position:absolute;left:889;top:7547482;height:398145;width:17780;" filled="f" stroked="t" coordsize="17780,398145" o:gfxdata="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4p6t74A&#10;AADcAAAADwAAAAAAAAABACAAAAAiAAAAZHJzL2Rvd25yZXYueG1sUEsBAhQAFAAAAAgAh07iQDMv&#10;BZ47AAAAOQAAABAAAAAAAAAAAQAgAAAADQEAAGRycy9zaGFwZXhtbC54bWxQSwUGAAAAAAYABgBb&#10;AQAAtwMAAAAA&#10;" path="m0,397764l17271,397764,17271,0,0,0,0,397764xe">
                  <v:fill on="f" focussize="0,0"/>
                  <v:stroke weight="0.14pt" color="#000000" joinstyle="round"/>
                  <v:imagedata o:title=""/>
                  <o:lock v:ext="edit" aspectratio="f"/>
                  <v:textbox inset="0mm,0mm,0mm,0mm"/>
                </v:shape>
                <v:shape id="Graphic 368" o:spid="_x0000_s1026" o:spt="100" style="position:absolute;left:69468;top:7945246;height:398145;width:102870;" fillcolor="#000080" filled="t" stroked="f" coordsize="102870,398145" o:gfxdata="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faLBvQAA&#10;ANwAAAAPAAAAAAAAAAEAIAAAACIAAABkcnMvZG93bnJldi54bWxQSwECFAAUAAAACACHTuJAMy8F&#10;njsAAAA5AAAAEAAAAAAAAAABACAAAAAMAQAAZHJzL3NoYXBleG1sLnhtbFBLBQYAAAAABgAGAFsB&#10;AAC2AwAAAAA=&#10;" path="m102870,0l0,0,0,397764,102870,397764,102870,0xe">
                  <v:fill on="t" focussize="0,0"/>
                  <v:stroke on="f"/>
                  <v:imagedata o:title=""/>
                  <o:lock v:ext="edit" aspectratio="f"/>
                  <v:textbox inset="0mm,0mm,0mm,0mm"/>
                </v:shape>
                <v:shape id="Graphic 369" o:spid="_x0000_s1026" o:spt="100" style="position:absolute;left:69468;top:7945246;height:398145;width:102870;" filled="f" stroked="t" coordsize="102870,398145" o:gfxdata="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Gqjr&#10;wAAAANwAAAAPAAAAAAAAAAEAIAAAACIAAABkcnMvZG93bnJldi54bWxQSwECFAAUAAAACACHTuJA&#10;My8FnjsAAAA5AAAAEAAAAAAAAAABACAAAAAPAQAAZHJzL3NoYXBleG1sLnhtbFBLBQYAAAAABgAG&#10;AFsBAAC5AwAAAAA=&#10;" path="m0,397764l102870,397764,102870,0,0,0,0,397764xe">
                  <v:fill on="f" focussize="0,0"/>
                  <v:stroke weight="0.14pt" color="#000080" joinstyle="round"/>
                  <v:imagedata o:title=""/>
                  <o:lock v:ext="edit" aspectratio="f"/>
                  <v:textbox inset="0mm,0mm,0mm,0mm"/>
                </v:shape>
                <v:shape id="Graphic 370" o:spid="_x0000_s1026" o:spt="100" style="position:absolute;left:889;top:7945246;height:398145;width:17780;" fillcolor="#000000" filled="t" stroked="f" coordsize="17780,398145" o:gfxdata="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V7bJugAAANwA&#10;AAAPAAAAAAAAAAEAIAAAACIAAABkcnMvZG93bnJldi54bWxQSwECFAAUAAAACACHTuJAMy8FnjsA&#10;AAA5AAAAEAAAAAAAAAABACAAAAAJAQAAZHJzL3NoYXBleG1sLnhtbFBLBQYAAAAABgAGAFsBAACz&#10;AwAAAAA=&#10;" path="m17271,0l0,0,0,397764,17271,397764,17271,0xe">
                  <v:fill on="t" focussize="0,0"/>
                  <v:stroke on="f"/>
                  <v:imagedata o:title=""/>
                  <o:lock v:ext="edit" aspectratio="f"/>
                  <v:textbox inset="0mm,0mm,0mm,0mm"/>
                </v:shape>
                <v:shape id="Graphic 371" o:spid="_x0000_s1026" o:spt="100" style="position:absolute;left:889;top:7945246;height:398145;width:17780;" filled="f" stroked="t" coordsize="17780,398145" o:gfxdata="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9tGFvQAA&#10;ANwAAAAPAAAAAAAAAAEAIAAAACIAAABkcnMvZG93bnJldi54bWxQSwECFAAUAAAACACHTuJAMy8F&#10;njsAAAA5AAAAEAAAAAAAAAABACAAAAAMAQAAZHJzL3NoYXBleG1sLnhtbFBLBQYAAAAABgAGAFsB&#10;AAC2AwAAAAA=&#10;" path="m0,397764l17271,397764,17271,0,0,0,0,397764xe">
                  <v:fill on="f" focussize="0,0"/>
                  <v:stroke weight="0.14pt" color="#000000" joinstyle="round"/>
                  <v:imagedata o:title=""/>
                  <o:lock v:ext="edit" aspectratio="f"/>
                  <v:textbox inset="0mm,0mm,0mm,0mm"/>
                </v:shape>
                <v:shape id="Graphic 372" o:spid="_x0000_s1026" o:spt="100" style="position:absolute;left:69468;top:8343010;height:398145;width:102870;" fillcolor="#000080" filled="t" stroked="f" coordsize="102870,398145" o:gfxdata="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TAP2&#10;wAAAANwAAAAPAAAAAAAAAAEAIAAAACIAAABkcnMvZG93bnJldi54bWxQSwECFAAUAAAACACHTuJA&#10;My8FnjsAAAA5AAAAEAAAAAAAAAABACAAAAAPAQAAZHJzL3NoYXBleG1sLnhtbFBLBQYAAAAABgAG&#10;AFsBAAC5AwAAAAA=&#10;" path="m102870,0l0,0,0,398017,102870,398017,102870,0xe">
                  <v:fill on="t" focussize="0,0"/>
                  <v:stroke on="f"/>
                  <v:imagedata o:title=""/>
                  <o:lock v:ext="edit" aspectratio="f"/>
                  <v:textbox inset="0mm,0mm,0mm,0mm"/>
                </v:shape>
                <v:shape id="Graphic 373" o:spid="_x0000_s1026" o:spt="100" style="position:absolute;left:69468;top:8343010;height:398145;width:102870;" filled="f" stroked="t" coordsize="102870,398145" o:gfxdata="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0kbb4A&#10;AADcAAAADwAAAAAAAAABACAAAAAiAAAAZHJzL2Rvd25yZXYueG1sUEsBAhQAFAAAAAgAh07iQDMv&#10;BZ47AAAAOQAAABAAAAAAAAAAAQAgAAAADQEAAGRycy9zaGFwZXhtbC54bWxQSwUGAAAAAAYABgBb&#10;AQAAtwMAAAAA&#10;" path="m0,398017l102870,398017,102870,0,0,0,0,398017xe">
                  <v:fill on="f" focussize="0,0"/>
                  <v:stroke weight="0.13992125984252pt" color="#000080" joinstyle="round"/>
                  <v:imagedata o:title=""/>
                  <o:lock v:ext="edit" aspectratio="f"/>
                  <v:textbox inset="0mm,0mm,0mm,0mm"/>
                </v:shape>
                <v:shape id="Graphic 374" o:spid="_x0000_s1026" o:spt="100" style="position:absolute;left:889;top:8343010;height:398145;width:17780;" fillcolor="#000000" filled="t" stroked="f" coordsize="17780,398145" o:gfxdata="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2ywyr4A&#10;AADcAAAADwAAAAAAAAABACAAAAAiAAAAZHJzL2Rvd25yZXYueG1sUEsBAhQAFAAAAAgAh07iQDMv&#10;BZ47AAAAOQAAABAAAAAAAAAAAQAgAAAADQEAAGRycy9zaGFwZXhtbC54bWxQSwUGAAAAAAYABgBb&#10;AQAAtwMAAAAA&#10;" path="m17271,0l0,0,0,398017,17271,398017,17271,0xe">
                  <v:fill on="t" focussize="0,0"/>
                  <v:stroke on="f"/>
                  <v:imagedata o:title=""/>
                  <o:lock v:ext="edit" aspectratio="f"/>
                  <v:textbox inset="0mm,0mm,0mm,0mm"/>
                </v:shape>
                <v:shape id="Graphic 375" o:spid="_x0000_s1026" o:spt="100" style="position:absolute;left:889;top:8343010;height:398145;width:17780;" filled="f" stroked="t" coordsize="17780,398145" o:gfxdata="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deGvQAA&#10;ANwAAAAPAAAAAAAAAAEAIAAAACIAAABkcnMvZG93bnJldi54bWxQSwECFAAUAAAACACHTuJAMy8F&#10;njsAAAA5AAAAEAAAAAAAAAABACAAAAAMAQAAZHJzL3NoYXBleG1sLnhtbFBLBQYAAAAABgAGAFsB&#10;AAC2AwAAAAA=&#10;" path="m0,398017l17271,398017,17271,0,0,0,0,398017xe">
                  <v:fill on="f" focussize="0,0"/>
                  <v:stroke weight="0.14pt" color="#000000" joinstyle="round"/>
                  <v:imagedata o:title=""/>
                  <o:lock v:ext="edit" aspectratio="f"/>
                  <v:textbox inset="0mm,0mm,0mm,0mm"/>
                </v:shape>
                <v:shape id="Graphic 376" o:spid="_x0000_s1026" o:spt="100" style="position:absolute;left:69468;top:8741029;height:398145;width:102870;" fillcolor="#000080" filled="t" stroked="f" coordsize="102870,398145" o:gfxdata="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dwX1&#10;wAAAANwAAAAPAAAAAAAAAAEAIAAAACIAAABkcnMvZG93bnJldi54bWxQSwECFAAUAAAACACHTuJA&#10;My8FnjsAAAA5AAAAEAAAAAAAAAABACAAAAAPAQAAZHJzL3NoYXBleG1sLnhtbFBLBQYAAAAABgAG&#10;AFsBAAC5AwAAAAA=&#10;" path="m102870,0l0,0,0,397764,102870,397764,102870,0xe">
                  <v:fill on="t" focussize="0,0"/>
                  <v:stroke on="f"/>
                  <v:imagedata o:title=""/>
                  <o:lock v:ext="edit" aspectratio="f"/>
                  <v:textbox inset="0mm,0mm,0mm,0mm"/>
                </v:shape>
                <v:shape id="Graphic 377" o:spid="_x0000_s1026" o:spt="100" style="position:absolute;left:69468;top:8741029;height:398145;width:102870;" filled="f" stroked="t" coordsize="102870,398145" o:gfxdata="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AP374A&#10;AADcAAAADwAAAAAAAAABACAAAAAiAAAAZHJzL2Rvd25yZXYueG1sUEsBAhQAFAAAAAgAh07iQDMv&#10;BZ47AAAAOQAAABAAAAAAAAAAAQAgAAAADQEAAGRycy9zaGFwZXhtbC54bWxQSwUGAAAAAAYABgBb&#10;AQAAtwMAAAAA&#10;" path="m0,397764l102870,397764,102870,0,0,0,0,397764xe">
                  <v:fill on="f" focussize="0,0"/>
                  <v:stroke weight="0.14pt" color="#000080" joinstyle="round"/>
                  <v:imagedata o:title=""/>
                  <o:lock v:ext="edit" aspectratio="f"/>
                  <v:textbox inset="0mm,0mm,0mm,0mm"/>
                </v:shape>
                <v:shape id="Graphic 378" o:spid="_x0000_s1026" o:spt="100" style="position:absolute;left:889;top:8741029;height:398145;width:17780;" fillcolor="#000000" filled="t" stroked="f" coordsize="17780,398145" o:gfxdata="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IbrPugAAANwA&#10;AAAPAAAAAAAAAAEAIAAAACIAAABkcnMvZG93bnJldi54bWxQSwECFAAUAAAACACHTuJAMy8FnjsA&#10;AAA5AAAAEAAAAAAAAAABACAAAAAJAQAAZHJzL3NoYXBleG1sLnhtbFBLBQYAAAAABgAGAFsBAACz&#10;AwAAAAA=&#10;" path="m17271,0l0,0,0,397764,17271,397764,17271,0xe">
                  <v:fill on="t" focussize="0,0"/>
                  <v:stroke on="f"/>
                  <v:imagedata o:title=""/>
                  <o:lock v:ext="edit" aspectratio="f"/>
                  <v:textbox inset="0mm,0mm,0mm,0mm"/>
                </v:shape>
                <v:shape id="Graphic 379" o:spid="_x0000_s1026" o:spt="100" style="position:absolute;left:889;top:8741029;height:398145;width:17780;" filled="f" stroked="t" coordsize="17780,398145" o:gfxdata="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gN2DvQAA&#10;ANwAAAAPAAAAAAAAAAEAIAAAACIAAABkcnMvZG93bnJldi54bWxQSwECFAAUAAAACACHTuJAMy8F&#10;njsAAAA5AAAAEAAAAAAAAAABACAAAAAMAQAAZHJzL3NoYXBleG1sLnhtbFBLBQYAAAAABgAGAFsB&#10;AAC2AwAAAAA=&#10;" path="m0,397764l17271,397764,17271,0,0,0,0,397764xe">
                  <v:fill on="f" focussize="0,0"/>
                  <v:stroke weight="0.14pt" color="#000000" joinstyle="round"/>
                  <v:imagedata o:title=""/>
                  <o:lock v:ext="edit" aspectratio="f"/>
                  <v:textbox inset="0mm,0mm,0mm,0mm"/>
                </v:shape>
                <v:shape id="Graphic 380" o:spid="_x0000_s1026" o:spt="100" style="position:absolute;left:69468;top:9138793;height:398145;width:102870;" fillcolor="#000080" filled="t" stroked="f" coordsize="102870,398145" o:gfxdata="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B0g9vQAA&#10;ANwAAAAPAAAAAAAAAAEAIAAAACIAAABkcnMvZG93bnJldi54bWxQSwECFAAUAAAACACHTuJAMy8F&#10;njsAAAA5AAAAEAAAAAAAAAABACAAAAAMAQAAZHJzL3NoYXBleG1sLnhtbFBLBQYAAAAABgAGAFsB&#10;AAC2AwAAAAA=&#10;" path="m102870,0l0,0,0,397763,102870,397763,102870,0xe">
                  <v:fill on="t" focussize="0,0"/>
                  <v:stroke on="f"/>
                  <v:imagedata o:title=""/>
                  <o:lock v:ext="edit" aspectratio="f"/>
                  <v:textbox inset="0mm,0mm,0mm,0mm"/>
                </v:shape>
                <v:shape id="Graphic 381" o:spid="_x0000_s1026" o:spt="100" style="position:absolute;left:69468;top:9138793;height:398145;width:102870;" filled="f" stroked="t" coordsize="102870,398145" o:gfxdata="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YEIX&#10;wAAAANwAAAAPAAAAAAAAAAEAIAAAACIAAABkcnMvZG93bnJldi54bWxQSwECFAAUAAAACACHTuJA&#10;My8FnjsAAAA5AAAAEAAAAAAAAAABACAAAAAPAQAAZHJzL3NoYXBleG1sLnhtbFBLBQYAAAAABgAG&#10;AFsBAAC5AwAAAAA=&#10;" path="m0,397763l102870,397763,102870,0,0,0,0,397763xe">
                  <v:fill on="f" focussize="0,0"/>
                  <v:stroke weight="0.14pt" color="#000080" joinstyle="round"/>
                  <v:imagedata o:title=""/>
                  <o:lock v:ext="edit" aspectratio="f"/>
                  <v:textbox inset="0mm,0mm,0mm,0mm"/>
                </v:shape>
                <v:shape id="Graphic 382" o:spid="_x0000_s1026" o:spt="100" style="position:absolute;left:889;top:9138793;height:398145;width:17780;" fillcolor="#000000" filled="t" stroked="f" coordsize="17780,398145" o:gfxdata="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P0CvQAA&#10;ANwAAAAPAAAAAAAAAAEAIAAAACIAAABkcnMvZG93bnJldi54bWxQSwECFAAUAAAACACHTuJAMy8F&#10;njsAAAA5AAAAEAAAAAAAAAABACAAAAAMAQAAZHJzL3NoYXBleG1sLnhtbFBLBQYAAAAABgAGAFsB&#10;AAC2AwAAAAA=&#10;" path="m17271,0l0,0,0,397763,17271,397763,17271,0xe">
                  <v:fill on="t" focussize="0,0"/>
                  <v:stroke on="f"/>
                  <v:imagedata o:title=""/>
                  <o:lock v:ext="edit" aspectratio="f"/>
                  <v:textbox inset="0mm,0mm,0mm,0mm"/>
                </v:shape>
                <v:shape id="Graphic 383" o:spid="_x0000_s1026" o:spt="100" style="position:absolute;left:889;top:9138793;height:398145;width:17780;" filled="f" stroked="t" coordsize="17780,398145" o:gfxdata="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9mk68AAAA&#10;3AAAAA8AAAAAAAAAAQAgAAAAIgAAAGRycy9kb3ducmV2LnhtbFBLAQIUABQAAAAIAIdO4kAzLwWe&#10;OwAAADkAAAAQAAAAAAAAAAEAIAAAAAsBAABkcnMvc2hhcGV4bWwueG1sUEsFBgAAAAAGAAYAWwEA&#10;ALUDAAAAAA==&#10;" path="m0,397763l17271,397763,17271,0,0,0,0,397763xe">
                  <v:fill on="f" focussize="0,0"/>
                  <v:stroke weight="0.14pt" color="#000000" joinstyle="round"/>
                  <v:imagedata o:title=""/>
                  <o:lock v:ext="edit" aspectratio="f"/>
                  <v:textbox inset="0mm,0mm,0mm,0mm"/>
                </v:shape>
                <v:shape id="Graphic 384" o:spid="_x0000_s1026" o:spt="100" style="position:absolute;left:69468;top:9536556;height:398145;width:102870;" fillcolor="#000080" filled="t" stroked="f" coordsize="102870,398145" o:gfxdata="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PE4+&#10;wAAAANwAAAAPAAAAAAAAAAEAIAAAACIAAABkcnMvZG93bnJldi54bWxQSwECFAAUAAAACACHTuJA&#10;My8FnjsAAAA5AAAAEAAAAAAAAAABACAAAAAPAQAAZHJzL3NoYXBleG1sLnhtbFBLBQYAAAAABgAG&#10;AFsBAAC5AwAAAAA=&#10;" path="m102870,0l0,0,0,397763,102870,397763,102870,0xe">
                  <v:fill on="t" focussize="0,0"/>
                  <v:stroke on="f"/>
                  <v:imagedata o:title=""/>
                  <o:lock v:ext="edit" aspectratio="f"/>
                  <v:textbox inset="0mm,0mm,0mm,0mm"/>
                </v:shape>
                <v:shape id="Graphic 385" o:spid="_x0000_s1026" o:spt="100" style="position:absolute;left:69468;top:9536556;height:398145;width:102870;" filled="f" stroked="t" coordsize="102870,398145" o:gfxdata="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EFL4A&#10;AADcAAAADwAAAAAAAAABACAAAAAiAAAAZHJzL2Rvd25yZXYueG1sUEsBAhQAFAAAAAgAh07iQDMv&#10;BZ47AAAAOQAAABAAAAAAAAAAAQAgAAAADQEAAGRycy9zaGFwZXhtbC54bWxQSwUGAAAAAAYABgBb&#10;AQAAtwMAAAAA&#10;" path="m0,397763l102870,397763,102870,0,0,0,0,397763xe">
                  <v:fill on="f" focussize="0,0"/>
                  <v:stroke weight="0.14pt" color="#000080" joinstyle="round"/>
                  <v:imagedata o:title=""/>
                  <o:lock v:ext="edit" aspectratio="f"/>
                  <v:textbox inset="0mm,0mm,0mm,0mm"/>
                </v:shape>
                <v:shape id="Graphic 386" o:spid="_x0000_s1026" o:spt="100" style="position:absolute;left:889;top:9536556;height:398145;width:17780;" fillcolor="#000000" filled="t" stroked="f" coordsize="17780,398145" o:gfxdata="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J/sBvQAA&#10;ANwAAAAPAAAAAAAAAAEAIAAAACIAAABkcnMvZG93bnJldi54bWxQSwECFAAUAAAACACHTuJAMy8F&#10;njsAAAA5AAAAEAAAAAAAAAABACAAAAAMAQAAZHJzL3NoYXBleG1sLnhtbFBLBQYAAAAABgAGAFsB&#10;AAC2AwAAAAA=&#10;" path="m17271,0l0,0,0,397763,17271,397763,17271,0xe">
                  <v:fill on="t" focussize="0,0"/>
                  <v:stroke on="f"/>
                  <v:imagedata o:title=""/>
                  <o:lock v:ext="edit" aspectratio="f"/>
                  <v:textbox inset="0mm,0mm,0mm,0mm"/>
                </v:shape>
                <v:shape id="Graphic 387" o:spid="_x0000_s1026" o:spt="100" style="position:absolute;left:889;top:9536556;height:398145;width:17780;" filled="f" stroked="t" coordsize="17780,398145" o:gfxdata="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GnE28AAAA&#10;3AAAAA8AAAAAAAAAAQAgAAAAIgAAAGRycy9kb3ducmV2LnhtbFBLAQIUABQAAAAIAIdO4kAzLwWe&#10;OwAAADkAAAAQAAAAAAAAAAEAIAAAAAsBAABkcnMvc2hhcGV4bWwueG1sUEsFBgAAAAAGAAYAWwEA&#10;ALUDAAAAAA==&#10;" path="m0,397763l17271,397763,17271,0,0,0,0,397763xe">
                  <v:fill on="f" focussize="0,0"/>
                  <v:stroke weight="0.14pt" color="#000000" joinstyle="round"/>
                  <v:imagedata o:title=""/>
                  <o:lock v:ext="edit" aspectratio="f"/>
                  <v:textbox inset="0mm,0mm,0mm,0mm"/>
                </v:shape>
              </v:group>
            </w:pict>
          </mc:Fallback>
        </mc:AlternateContent>
      </w:r>
    </w:p>
    <w:p w14:paraId="4AACC85C">
      <w:pPr>
        <w:pStyle w:val="6"/>
        <w:rPr>
          <w:sz w:val="20"/>
        </w:rPr>
      </w:pPr>
    </w:p>
    <w:p w14:paraId="2A115945">
      <w:pPr>
        <w:pStyle w:val="6"/>
        <w:rPr>
          <w:sz w:val="20"/>
        </w:rPr>
      </w:pPr>
    </w:p>
    <w:p w14:paraId="4FD97E51">
      <w:pPr>
        <w:pStyle w:val="6"/>
        <w:spacing w:before="13"/>
        <w:rPr>
          <w:sz w:val="20"/>
        </w:rPr>
      </w:pPr>
    </w:p>
    <w:p w14:paraId="16EADB92">
      <w:pPr>
        <w:spacing w:line="240" w:lineRule="auto"/>
        <w:ind w:left="2071" w:right="0" w:firstLine="0"/>
        <w:rPr>
          <w:sz w:val="20"/>
        </w:rPr>
      </w:pPr>
      <w:r>
        <w:rPr>
          <w:sz w:val="20"/>
        </w:rPr>
        <w:drawing>
          <wp:inline distT="0" distB="0" distL="0" distR="0">
            <wp:extent cx="3266440" cy="1780540"/>
            <wp:effectExtent l="0" t="0" r="0" b="0"/>
            <wp:docPr id="388" name="Image 388"/>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38" cstate="print"/>
                    <a:stretch>
                      <a:fillRect/>
                    </a:stretch>
                  </pic:blipFill>
                  <pic:spPr>
                    <a:xfrm>
                      <a:off x="0" y="0"/>
                      <a:ext cx="3266964" cy="1780794"/>
                    </a:xfrm>
                    <a:prstGeom prst="rect">
                      <a:avLst/>
                    </a:prstGeom>
                  </pic:spPr>
                </pic:pic>
              </a:graphicData>
            </a:graphic>
          </wp:inline>
        </w:drawing>
      </w:r>
    </w:p>
    <w:p w14:paraId="7D97002F">
      <w:pPr>
        <w:pStyle w:val="7"/>
      </w:pPr>
      <w:r>
        <w:t>ĐỒ</w:t>
      </w:r>
      <w:r>
        <w:rPr>
          <w:spacing w:val="-17"/>
        </w:rPr>
        <w:t xml:space="preserve"> </w:t>
      </w:r>
      <w:r>
        <w:t>ÁN</w:t>
      </w:r>
      <w:r>
        <w:rPr>
          <w:spacing w:val="-17"/>
        </w:rPr>
        <w:t xml:space="preserve"> </w:t>
      </w:r>
      <w:r>
        <w:t>CHUYÊN</w:t>
      </w:r>
      <w:r>
        <w:rPr>
          <w:spacing w:val="-17"/>
        </w:rPr>
        <w:t xml:space="preserve"> </w:t>
      </w:r>
      <w:r>
        <w:t>NGÀNH</w:t>
      </w:r>
      <w:r>
        <w:rPr>
          <w:spacing w:val="-16"/>
        </w:rPr>
        <w:t xml:space="preserve"> </w:t>
      </w:r>
      <w:r>
        <w:rPr>
          <w:spacing w:val="-10"/>
        </w:rPr>
        <w:t>3</w:t>
      </w:r>
    </w:p>
    <w:p w14:paraId="3AAC836D">
      <w:pPr>
        <w:pStyle w:val="2"/>
        <w:spacing w:before="300"/>
        <w:ind w:left="171" w:right="310"/>
      </w:pPr>
      <w:r>
        <w:t>THIẾT</w:t>
      </w:r>
      <w:r>
        <w:rPr>
          <w:spacing w:val="-5"/>
        </w:rPr>
        <w:t xml:space="preserve"> </w:t>
      </w:r>
      <w:r>
        <w:t>KẾ</w:t>
      </w:r>
      <w:r>
        <w:rPr>
          <w:spacing w:val="-5"/>
        </w:rPr>
        <w:t xml:space="preserve"> </w:t>
      </w:r>
      <w:r>
        <w:t>VÀ</w:t>
      </w:r>
      <w:r>
        <w:rPr>
          <w:spacing w:val="-5"/>
        </w:rPr>
        <w:t xml:space="preserve"> </w:t>
      </w:r>
      <w:r>
        <w:t>XÂY</w:t>
      </w:r>
      <w:r>
        <w:rPr>
          <w:spacing w:val="-5"/>
        </w:rPr>
        <w:t xml:space="preserve"> </w:t>
      </w:r>
      <w:r>
        <w:t>DỰNG</w:t>
      </w:r>
      <w:r>
        <w:rPr>
          <w:spacing w:val="-4"/>
        </w:rPr>
        <w:t xml:space="preserve"> </w:t>
      </w:r>
      <w:r>
        <w:t>ROBOT</w:t>
      </w:r>
      <w:r>
        <w:rPr>
          <w:spacing w:val="-4"/>
        </w:rPr>
        <w:t xml:space="preserve"> </w:t>
      </w:r>
      <w:r>
        <w:t>HAI</w:t>
      </w:r>
      <w:r>
        <w:rPr>
          <w:spacing w:val="-4"/>
        </w:rPr>
        <w:t xml:space="preserve"> </w:t>
      </w:r>
      <w:r>
        <w:t>BÁNH</w:t>
      </w:r>
      <w:r>
        <w:rPr>
          <w:spacing w:val="-4"/>
        </w:rPr>
        <w:t xml:space="preserve"> </w:t>
      </w:r>
      <w:r>
        <w:t>TỰ CÂN BẰNG SỬ DỤNG THUẬT TOÁN PID</w:t>
      </w:r>
    </w:p>
    <w:p w14:paraId="130140B1">
      <w:pPr>
        <w:pStyle w:val="6"/>
        <w:rPr>
          <w:b/>
          <w:sz w:val="36"/>
        </w:rPr>
      </w:pPr>
    </w:p>
    <w:p w14:paraId="5693B800">
      <w:pPr>
        <w:pStyle w:val="6"/>
        <w:spacing w:before="68"/>
        <w:rPr>
          <w:b/>
          <w:sz w:val="36"/>
        </w:rPr>
      </w:pPr>
    </w:p>
    <w:p w14:paraId="5D60D1FC">
      <w:pPr>
        <w:tabs>
          <w:tab w:val="left" w:pos="2834"/>
        </w:tabs>
        <w:spacing w:before="0"/>
        <w:ind w:left="0" w:right="2970" w:firstLine="0"/>
        <w:jc w:val="right"/>
        <w:rPr>
          <w:b/>
          <w:sz w:val="26"/>
        </w:rPr>
      </w:pPr>
      <w:r>
        <w:rPr>
          <w:sz w:val="26"/>
        </w:rPr>
        <w:t>Sinh</w:t>
      </w:r>
      <w:r>
        <w:rPr>
          <w:spacing w:val="-1"/>
          <w:sz w:val="26"/>
        </w:rPr>
        <w:t xml:space="preserve"> </w:t>
      </w:r>
      <w:r>
        <w:rPr>
          <w:sz w:val="26"/>
        </w:rPr>
        <w:t>viên</w:t>
      </w:r>
      <w:r>
        <w:rPr>
          <w:spacing w:val="-1"/>
          <w:sz w:val="26"/>
        </w:rPr>
        <w:t xml:space="preserve"> </w:t>
      </w:r>
      <w:r>
        <w:rPr>
          <w:sz w:val="26"/>
        </w:rPr>
        <w:t>thực</w:t>
      </w:r>
      <w:r>
        <w:rPr>
          <w:spacing w:val="-2"/>
          <w:sz w:val="26"/>
        </w:rPr>
        <w:t xml:space="preserve"> hiện:</w:t>
      </w:r>
      <w:r>
        <w:rPr>
          <w:sz w:val="26"/>
        </w:rPr>
        <w:tab/>
      </w:r>
      <w:r>
        <w:rPr>
          <w:b/>
          <w:sz w:val="26"/>
        </w:rPr>
        <w:t>NGUYỄN</w:t>
      </w:r>
      <w:r>
        <w:rPr>
          <w:b/>
          <w:spacing w:val="-6"/>
          <w:sz w:val="26"/>
        </w:rPr>
        <w:t xml:space="preserve"> </w:t>
      </w:r>
      <w:r>
        <w:rPr>
          <w:b/>
          <w:sz w:val="26"/>
        </w:rPr>
        <w:t>NGỌC</w:t>
      </w:r>
      <w:r>
        <w:rPr>
          <w:b/>
          <w:spacing w:val="-2"/>
          <w:sz w:val="26"/>
        </w:rPr>
        <w:t xml:space="preserve"> </w:t>
      </w:r>
      <w:r>
        <w:rPr>
          <w:b/>
          <w:spacing w:val="-5"/>
          <w:sz w:val="26"/>
        </w:rPr>
        <w:t>CA</w:t>
      </w:r>
    </w:p>
    <w:p w14:paraId="1FAC9321">
      <w:pPr>
        <w:pStyle w:val="3"/>
        <w:spacing w:before="90"/>
        <w:ind w:left="0" w:right="2884" w:firstLine="0"/>
        <w:jc w:val="right"/>
      </w:pPr>
      <w:r>
        <w:t>HOÀNG</w:t>
      </w:r>
      <w:r>
        <w:rPr>
          <w:spacing w:val="-4"/>
        </w:rPr>
        <w:t xml:space="preserve"> </w:t>
      </w:r>
      <w:r>
        <w:t>TUẤN</w:t>
      </w:r>
      <w:r>
        <w:rPr>
          <w:spacing w:val="-4"/>
        </w:rPr>
        <w:t xml:space="preserve"> KIỆT</w:t>
      </w:r>
    </w:p>
    <w:p w14:paraId="38A07AE5">
      <w:pPr>
        <w:tabs>
          <w:tab w:val="left" w:pos="4111"/>
        </w:tabs>
        <w:spacing w:before="90" w:line="312" w:lineRule="auto"/>
        <w:ind w:left="4111" w:right="4371" w:hanging="2835"/>
        <w:jc w:val="left"/>
        <w:rPr>
          <w:b/>
          <w:sz w:val="26"/>
        </w:rPr>
      </w:pPr>
      <w:r>
        <w:rPr>
          <w:sz w:val="26"/>
        </w:rPr>
        <w:t>Mã sinh viên:</w:t>
      </w:r>
      <w:r>
        <w:rPr>
          <w:sz w:val="26"/>
        </w:rPr>
        <w:tab/>
      </w:r>
      <w:r>
        <w:rPr>
          <w:b/>
          <w:spacing w:val="-2"/>
          <w:sz w:val="26"/>
        </w:rPr>
        <w:t>22CE047 22CE006</w:t>
      </w:r>
    </w:p>
    <w:p w14:paraId="4487CEF0">
      <w:pPr>
        <w:tabs>
          <w:tab w:val="left" w:pos="4111"/>
        </w:tabs>
        <w:spacing w:before="0"/>
        <w:ind w:left="1277" w:right="0" w:firstLine="0"/>
        <w:jc w:val="left"/>
        <w:rPr>
          <w:b/>
          <w:sz w:val="26"/>
        </w:rPr>
      </w:pPr>
      <w:r>
        <w:rPr>
          <w:sz w:val="26"/>
        </w:rPr>
        <w:t>Giảng</w:t>
      </w:r>
      <w:r>
        <w:rPr>
          <w:spacing w:val="-2"/>
          <w:sz w:val="26"/>
        </w:rPr>
        <w:t xml:space="preserve"> </w:t>
      </w:r>
      <w:r>
        <w:rPr>
          <w:sz w:val="26"/>
        </w:rPr>
        <w:t>viên</w:t>
      </w:r>
      <w:r>
        <w:rPr>
          <w:spacing w:val="-2"/>
          <w:sz w:val="26"/>
        </w:rPr>
        <w:t xml:space="preserve"> </w:t>
      </w:r>
      <w:r>
        <w:rPr>
          <w:sz w:val="26"/>
        </w:rPr>
        <w:t>hướng</w:t>
      </w:r>
      <w:r>
        <w:rPr>
          <w:spacing w:val="-2"/>
          <w:sz w:val="26"/>
        </w:rPr>
        <w:t xml:space="preserve"> </w:t>
      </w:r>
      <w:r>
        <w:rPr>
          <w:spacing w:val="-4"/>
          <w:sz w:val="26"/>
        </w:rPr>
        <w:t>dẫn:</w:t>
      </w:r>
      <w:r>
        <w:rPr>
          <w:sz w:val="26"/>
        </w:rPr>
        <w:tab/>
      </w:r>
      <w:r>
        <w:rPr>
          <w:b/>
          <w:sz w:val="26"/>
        </w:rPr>
        <w:t>TS.</w:t>
      </w:r>
      <w:r>
        <w:rPr>
          <w:b/>
          <w:spacing w:val="-5"/>
          <w:sz w:val="26"/>
        </w:rPr>
        <w:t xml:space="preserve"> </w:t>
      </w:r>
      <w:r>
        <w:rPr>
          <w:b/>
          <w:sz w:val="26"/>
        </w:rPr>
        <w:t>NGUYỄN</w:t>
      </w:r>
      <w:r>
        <w:rPr>
          <w:b/>
          <w:spacing w:val="-2"/>
          <w:sz w:val="26"/>
        </w:rPr>
        <w:t xml:space="preserve"> </w:t>
      </w:r>
      <w:r>
        <w:rPr>
          <w:b/>
          <w:sz w:val="26"/>
        </w:rPr>
        <w:t>VŨ</w:t>
      </w:r>
      <w:r>
        <w:rPr>
          <w:b/>
          <w:spacing w:val="-2"/>
          <w:sz w:val="26"/>
        </w:rPr>
        <w:t xml:space="preserve"> </w:t>
      </w:r>
      <w:r>
        <w:rPr>
          <w:b/>
          <w:sz w:val="26"/>
        </w:rPr>
        <w:t>ANH</w:t>
      </w:r>
      <w:r>
        <w:rPr>
          <w:b/>
          <w:spacing w:val="-2"/>
          <w:sz w:val="26"/>
        </w:rPr>
        <w:t xml:space="preserve"> QUANG</w:t>
      </w:r>
    </w:p>
    <w:p w14:paraId="56F58E7C">
      <w:pPr>
        <w:tabs>
          <w:tab w:val="left" w:pos="4111"/>
        </w:tabs>
        <w:spacing w:before="90"/>
        <w:ind w:left="1277" w:right="0" w:firstLine="0"/>
        <w:jc w:val="left"/>
        <w:rPr>
          <w:b/>
          <w:sz w:val="26"/>
        </w:rPr>
      </w:pPr>
      <w:r>
        <w:rPr>
          <w:spacing w:val="-4"/>
          <w:sz w:val="26"/>
        </w:rPr>
        <w:t>Lớp:</w:t>
      </w:r>
      <w:r>
        <w:rPr>
          <w:sz w:val="26"/>
        </w:rPr>
        <w:tab/>
      </w:r>
      <w:r>
        <w:rPr>
          <w:b/>
          <w:spacing w:val="-4"/>
          <w:sz w:val="26"/>
        </w:rPr>
        <w:t>22ES</w:t>
      </w:r>
    </w:p>
    <w:p w14:paraId="1449AD26">
      <w:pPr>
        <w:spacing w:after="0"/>
        <w:jc w:val="left"/>
        <w:rPr>
          <w:b/>
          <w:sz w:val="26"/>
        </w:rPr>
        <w:sectPr>
          <w:headerReference r:id="rId5" w:type="default"/>
          <w:footerReference r:id="rId6" w:type="default"/>
          <w:type w:val="continuous"/>
          <w:pgSz w:w="11910" w:h="16840"/>
          <w:pgMar w:top="3340" w:right="850" w:bottom="2100" w:left="1559" w:header="1147" w:footer="1903" w:gutter="0"/>
          <w:pgNumType w:start="1"/>
          <w:cols w:space="720" w:num="1"/>
        </w:sectPr>
      </w:pPr>
    </w:p>
    <w:p w14:paraId="03DD3C29">
      <w:pPr>
        <w:pStyle w:val="6"/>
        <w:rPr>
          <w:b/>
          <w:sz w:val="20"/>
        </w:rPr>
      </w:pPr>
    </w:p>
    <w:p w14:paraId="7CA40EAE">
      <w:pPr>
        <w:pStyle w:val="6"/>
        <w:rPr>
          <w:b/>
          <w:sz w:val="20"/>
        </w:rPr>
      </w:pPr>
    </w:p>
    <w:p w14:paraId="5AD994B3">
      <w:pPr>
        <w:pStyle w:val="6"/>
        <w:rPr>
          <w:b/>
          <w:sz w:val="20"/>
        </w:rPr>
      </w:pPr>
    </w:p>
    <w:p w14:paraId="3F691AAE">
      <w:pPr>
        <w:pStyle w:val="6"/>
        <w:spacing w:before="13"/>
        <w:rPr>
          <w:b/>
          <w:sz w:val="20"/>
        </w:rPr>
      </w:pPr>
    </w:p>
    <w:p w14:paraId="3CEBA1DC">
      <w:pPr>
        <w:spacing w:line="240" w:lineRule="auto"/>
        <w:ind w:left="2071" w:right="0" w:firstLine="0"/>
        <w:rPr>
          <w:sz w:val="20"/>
        </w:rPr>
      </w:pPr>
      <w:r>
        <w:rPr>
          <w:sz w:val="20"/>
        </w:rPr>
        <w:drawing>
          <wp:inline distT="0" distB="0" distL="0" distR="0">
            <wp:extent cx="3266440" cy="1780540"/>
            <wp:effectExtent l="0" t="0" r="0" b="0"/>
            <wp:docPr id="389" name="Image 389"/>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38" cstate="print"/>
                    <a:stretch>
                      <a:fillRect/>
                    </a:stretch>
                  </pic:blipFill>
                  <pic:spPr>
                    <a:xfrm>
                      <a:off x="0" y="0"/>
                      <a:ext cx="3266964" cy="1780794"/>
                    </a:xfrm>
                    <a:prstGeom prst="rect">
                      <a:avLst/>
                    </a:prstGeom>
                  </pic:spPr>
                </pic:pic>
              </a:graphicData>
            </a:graphic>
          </wp:inline>
        </w:drawing>
      </w:r>
    </w:p>
    <w:p w14:paraId="08D0520D">
      <w:pPr>
        <w:pStyle w:val="7"/>
      </w:pPr>
      <w:r>
        <w:t>ĐỒ</w:t>
      </w:r>
      <w:r>
        <w:rPr>
          <w:spacing w:val="-17"/>
        </w:rPr>
        <w:t xml:space="preserve"> </w:t>
      </w:r>
      <w:r>
        <w:t>ÁN</w:t>
      </w:r>
      <w:r>
        <w:rPr>
          <w:spacing w:val="-17"/>
        </w:rPr>
        <w:t xml:space="preserve"> </w:t>
      </w:r>
      <w:r>
        <w:t>CHUYÊN</w:t>
      </w:r>
      <w:r>
        <w:rPr>
          <w:spacing w:val="-17"/>
        </w:rPr>
        <w:t xml:space="preserve"> </w:t>
      </w:r>
      <w:r>
        <w:t>NGÀNH</w:t>
      </w:r>
      <w:r>
        <w:rPr>
          <w:spacing w:val="-16"/>
        </w:rPr>
        <w:t xml:space="preserve"> </w:t>
      </w:r>
      <w:r>
        <w:rPr>
          <w:spacing w:val="-10"/>
        </w:rPr>
        <w:t>3</w:t>
      </w:r>
    </w:p>
    <w:p w14:paraId="3EF12D2F">
      <w:pPr>
        <w:pStyle w:val="2"/>
        <w:spacing w:before="300"/>
        <w:ind w:left="171" w:right="310"/>
      </w:pPr>
      <w:r>
        <w:t>THIẾT</w:t>
      </w:r>
      <w:r>
        <w:rPr>
          <w:spacing w:val="-5"/>
        </w:rPr>
        <w:t xml:space="preserve"> </w:t>
      </w:r>
      <w:r>
        <w:t>KẾ</w:t>
      </w:r>
      <w:r>
        <w:rPr>
          <w:spacing w:val="-5"/>
        </w:rPr>
        <w:t xml:space="preserve"> </w:t>
      </w:r>
      <w:r>
        <w:t>VÀ</w:t>
      </w:r>
      <w:r>
        <w:rPr>
          <w:spacing w:val="-5"/>
        </w:rPr>
        <w:t xml:space="preserve"> </w:t>
      </w:r>
      <w:r>
        <w:t>XÂY</w:t>
      </w:r>
      <w:r>
        <w:rPr>
          <w:spacing w:val="-5"/>
        </w:rPr>
        <w:t xml:space="preserve"> </w:t>
      </w:r>
      <w:r>
        <w:t>DỰNG</w:t>
      </w:r>
      <w:r>
        <w:rPr>
          <w:spacing w:val="-4"/>
        </w:rPr>
        <w:t xml:space="preserve"> </w:t>
      </w:r>
      <w:r>
        <w:t>ROBOT</w:t>
      </w:r>
      <w:r>
        <w:rPr>
          <w:spacing w:val="-4"/>
        </w:rPr>
        <w:t xml:space="preserve"> </w:t>
      </w:r>
      <w:r>
        <w:t>HAI</w:t>
      </w:r>
      <w:r>
        <w:rPr>
          <w:spacing w:val="-4"/>
        </w:rPr>
        <w:t xml:space="preserve"> </w:t>
      </w:r>
      <w:r>
        <w:t>BÁNH</w:t>
      </w:r>
      <w:r>
        <w:rPr>
          <w:spacing w:val="-4"/>
        </w:rPr>
        <w:t xml:space="preserve"> </w:t>
      </w:r>
      <w:r>
        <w:t>TỰ CÂN BẰNG SỬ DỤNG THUẬT TOÁN PID</w:t>
      </w:r>
    </w:p>
    <w:p w14:paraId="1CA575CF">
      <w:pPr>
        <w:tabs>
          <w:tab w:val="left" w:pos="2834"/>
        </w:tabs>
        <w:spacing w:before="413"/>
        <w:ind w:left="0" w:right="2970" w:firstLine="0"/>
        <w:jc w:val="right"/>
        <w:rPr>
          <w:b/>
          <w:sz w:val="26"/>
        </w:rPr>
      </w:pPr>
      <w:r>
        <w:rPr>
          <w:sz w:val="26"/>
        </w:rPr>
        <w:t>Sinh</w:t>
      </w:r>
      <w:r>
        <w:rPr>
          <w:spacing w:val="-1"/>
          <w:sz w:val="26"/>
        </w:rPr>
        <w:t xml:space="preserve"> </w:t>
      </w:r>
      <w:r>
        <w:rPr>
          <w:sz w:val="26"/>
        </w:rPr>
        <w:t>viên</w:t>
      </w:r>
      <w:r>
        <w:rPr>
          <w:spacing w:val="-1"/>
          <w:sz w:val="26"/>
        </w:rPr>
        <w:t xml:space="preserve"> </w:t>
      </w:r>
      <w:r>
        <w:rPr>
          <w:sz w:val="26"/>
        </w:rPr>
        <w:t>thực</w:t>
      </w:r>
      <w:r>
        <w:rPr>
          <w:spacing w:val="-2"/>
          <w:sz w:val="26"/>
        </w:rPr>
        <w:t xml:space="preserve"> hiện:</w:t>
      </w:r>
      <w:r>
        <w:rPr>
          <w:sz w:val="26"/>
        </w:rPr>
        <w:tab/>
      </w:r>
      <w:r>
        <w:rPr>
          <w:b/>
          <w:sz w:val="26"/>
        </w:rPr>
        <w:t>NGUYỄN</w:t>
      </w:r>
      <w:r>
        <w:rPr>
          <w:b/>
          <w:spacing w:val="-6"/>
          <w:sz w:val="26"/>
        </w:rPr>
        <w:t xml:space="preserve"> </w:t>
      </w:r>
      <w:r>
        <w:rPr>
          <w:b/>
          <w:sz w:val="26"/>
        </w:rPr>
        <w:t>NGỌC</w:t>
      </w:r>
      <w:r>
        <w:rPr>
          <w:b/>
          <w:spacing w:val="-2"/>
          <w:sz w:val="26"/>
        </w:rPr>
        <w:t xml:space="preserve"> </w:t>
      </w:r>
      <w:r>
        <w:rPr>
          <w:b/>
          <w:spacing w:val="-5"/>
          <w:sz w:val="26"/>
        </w:rPr>
        <w:t>CA</w:t>
      </w:r>
    </w:p>
    <w:p w14:paraId="38E3EDDD">
      <w:pPr>
        <w:pStyle w:val="3"/>
        <w:spacing w:before="89"/>
        <w:ind w:left="0" w:right="2884" w:firstLine="0"/>
        <w:jc w:val="right"/>
      </w:pPr>
      <w:r>
        <w:t>HOÀNG</w:t>
      </w:r>
      <w:r>
        <w:rPr>
          <w:spacing w:val="-4"/>
        </w:rPr>
        <w:t xml:space="preserve"> </w:t>
      </w:r>
      <w:r>
        <w:t>TUẤN</w:t>
      </w:r>
      <w:r>
        <w:rPr>
          <w:spacing w:val="-4"/>
        </w:rPr>
        <w:t xml:space="preserve"> KIỆT</w:t>
      </w:r>
    </w:p>
    <w:p w14:paraId="63EE72B9">
      <w:pPr>
        <w:tabs>
          <w:tab w:val="left" w:pos="4111"/>
        </w:tabs>
        <w:spacing w:before="90" w:line="312" w:lineRule="auto"/>
        <w:ind w:left="4111" w:right="4371" w:hanging="2835"/>
        <w:jc w:val="left"/>
        <w:rPr>
          <w:b/>
          <w:sz w:val="26"/>
        </w:rPr>
      </w:pPr>
      <w:r>
        <w:rPr>
          <w:sz w:val="26"/>
        </w:rPr>
        <w:t>Mã sinh viên:</w:t>
      </w:r>
      <w:r>
        <w:rPr>
          <w:sz w:val="26"/>
        </w:rPr>
        <w:tab/>
      </w:r>
      <w:r>
        <w:rPr>
          <w:b/>
          <w:spacing w:val="-2"/>
          <w:sz w:val="26"/>
        </w:rPr>
        <w:t>22CE047 22CE006</w:t>
      </w:r>
    </w:p>
    <w:p w14:paraId="5B5A7650">
      <w:pPr>
        <w:tabs>
          <w:tab w:val="left" w:pos="4111"/>
        </w:tabs>
        <w:spacing w:before="0"/>
        <w:ind w:left="1277" w:right="0" w:firstLine="0"/>
        <w:jc w:val="left"/>
        <w:rPr>
          <w:b/>
          <w:sz w:val="26"/>
        </w:rPr>
      </w:pPr>
      <w:r>
        <w:rPr>
          <w:sz w:val="26"/>
        </w:rPr>
        <w:t>Giảng</w:t>
      </w:r>
      <w:r>
        <w:rPr>
          <w:spacing w:val="-2"/>
          <w:sz w:val="26"/>
        </w:rPr>
        <w:t xml:space="preserve"> </w:t>
      </w:r>
      <w:r>
        <w:rPr>
          <w:sz w:val="26"/>
        </w:rPr>
        <w:t>viên</w:t>
      </w:r>
      <w:r>
        <w:rPr>
          <w:spacing w:val="-2"/>
          <w:sz w:val="26"/>
        </w:rPr>
        <w:t xml:space="preserve"> </w:t>
      </w:r>
      <w:r>
        <w:rPr>
          <w:sz w:val="26"/>
        </w:rPr>
        <w:t>hướng</w:t>
      </w:r>
      <w:r>
        <w:rPr>
          <w:spacing w:val="-2"/>
          <w:sz w:val="26"/>
        </w:rPr>
        <w:t xml:space="preserve"> </w:t>
      </w:r>
      <w:r>
        <w:rPr>
          <w:spacing w:val="-4"/>
          <w:sz w:val="26"/>
        </w:rPr>
        <w:t>dẫn:</w:t>
      </w:r>
      <w:r>
        <w:rPr>
          <w:sz w:val="26"/>
        </w:rPr>
        <w:tab/>
      </w:r>
      <w:r>
        <w:rPr>
          <w:b/>
          <w:sz w:val="26"/>
        </w:rPr>
        <w:t>TS.</w:t>
      </w:r>
      <w:r>
        <w:rPr>
          <w:b/>
          <w:spacing w:val="-5"/>
          <w:sz w:val="26"/>
        </w:rPr>
        <w:t xml:space="preserve"> </w:t>
      </w:r>
      <w:r>
        <w:rPr>
          <w:b/>
          <w:sz w:val="26"/>
        </w:rPr>
        <w:t>NGUYỄN</w:t>
      </w:r>
      <w:r>
        <w:rPr>
          <w:b/>
          <w:spacing w:val="-2"/>
          <w:sz w:val="26"/>
        </w:rPr>
        <w:t xml:space="preserve"> </w:t>
      </w:r>
      <w:r>
        <w:rPr>
          <w:b/>
          <w:sz w:val="26"/>
        </w:rPr>
        <w:t>VŨ</w:t>
      </w:r>
      <w:r>
        <w:rPr>
          <w:b/>
          <w:spacing w:val="-2"/>
          <w:sz w:val="26"/>
        </w:rPr>
        <w:t xml:space="preserve"> </w:t>
      </w:r>
      <w:r>
        <w:rPr>
          <w:b/>
          <w:sz w:val="26"/>
        </w:rPr>
        <w:t>ANH</w:t>
      </w:r>
      <w:r>
        <w:rPr>
          <w:b/>
          <w:spacing w:val="-2"/>
          <w:sz w:val="26"/>
        </w:rPr>
        <w:t xml:space="preserve"> QUANG</w:t>
      </w:r>
    </w:p>
    <w:p w14:paraId="2DA9076F">
      <w:pPr>
        <w:tabs>
          <w:tab w:val="left" w:pos="4111"/>
        </w:tabs>
        <w:spacing w:before="90"/>
        <w:ind w:left="1277" w:right="0" w:firstLine="0"/>
        <w:jc w:val="left"/>
        <w:rPr>
          <w:b/>
          <w:sz w:val="26"/>
        </w:rPr>
      </w:pPr>
      <w:r>
        <w:rPr>
          <w:spacing w:val="-4"/>
          <w:sz w:val="26"/>
        </w:rPr>
        <w:t>Lớp:</w:t>
      </w:r>
      <w:r>
        <w:rPr>
          <w:sz w:val="26"/>
        </w:rPr>
        <w:tab/>
      </w:r>
      <w:r>
        <w:rPr>
          <w:b/>
          <w:spacing w:val="-4"/>
          <w:sz w:val="26"/>
        </w:rPr>
        <w:t>22ES</w:t>
      </w:r>
    </w:p>
    <w:p w14:paraId="6D28FD3A">
      <w:pPr>
        <w:spacing w:after="0"/>
        <w:jc w:val="left"/>
        <w:rPr>
          <w:b/>
          <w:sz w:val="26"/>
        </w:rPr>
        <w:sectPr>
          <w:pgSz w:w="11910" w:h="16840"/>
          <w:pgMar w:top="3340" w:right="850" w:bottom="2180" w:left="1559" w:header="1147" w:footer="1903" w:gutter="0"/>
          <w:cols w:space="720" w:num="1"/>
        </w:sectPr>
      </w:pPr>
    </w:p>
    <w:p w14:paraId="2EE29827">
      <w:pPr>
        <w:pStyle w:val="2"/>
        <w:spacing w:before="60"/>
        <w:ind w:right="142"/>
      </w:pPr>
      <w:bookmarkStart w:id="0" w:name="_bookmark0"/>
      <w:bookmarkEnd w:id="0"/>
      <w:bookmarkStart w:id="1" w:name="LỜI CẢM ƠN"/>
      <w:bookmarkEnd w:id="1"/>
      <w:r>
        <w:t>LỜI</w:t>
      </w:r>
      <w:r>
        <w:rPr>
          <w:spacing w:val="-4"/>
        </w:rPr>
        <w:t xml:space="preserve"> </w:t>
      </w:r>
      <w:r>
        <w:t>CẢM</w:t>
      </w:r>
      <w:r>
        <w:rPr>
          <w:spacing w:val="-1"/>
        </w:rPr>
        <w:t xml:space="preserve"> </w:t>
      </w:r>
      <w:r>
        <w:rPr>
          <w:spacing w:val="-5"/>
        </w:rPr>
        <w:t>ƠN</w:t>
      </w:r>
    </w:p>
    <w:p w14:paraId="3155F690">
      <w:pPr>
        <w:pStyle w:val="6"/>
        <w:spacing w:before="99" w:line="360" w:lineRule="auto"/>
        <w:ind w:left="142" w:right="287" w:firstLine="720"/>
        <w:jc w:val="both"/>
      </w:pPr>
      <w:r>
        <w:t>Chúng em xin gửi lời cảm ơn Trường Đại học Công nghệ thông tin và Truyền thông</w:t>
      </w:r>
      <w:r>
        <w:rPr>
          <w:spacing w:val="-1"/>
        </w:rPr>
        <w:t xml:space="preserve"> </w:t>
      </w:r>
      <w:r>
        <w:t>Việt</w:t>
      </w:r>
      <w:r>
        <w:rPr>
          <w:spacing w:val="-2"/>
        </w:rPr>
        <w:t xml:space="preserve"> </w:t>
      </w:r>
      <w:r>
        <w:t>Hàn trong</w:t>
      </w:r>
      <w:r>
        <w:rPr>
          <w:spacing w:val="-1"/>
        </w:rPr>
        <w:t xml:space="preserve"> </w:t>
      </w:r>
      <w:r>
        <w:t>báo cáo</w:t>
      </w:r>
      <w:r>
        <w:rPr>
          <w:spacing w:val="-1"/>
        </w:rPr>
        <w:t xml:space="preserve"> </w:t>
      </w:r>
      <w:r>
        <w:t>đồ</w:t>
      </w:r>
      <w:r>
        <w:rPr>
          <w:spacing w:val="-1"/>
        </w:rPr>
        <w:t xml:space="preserve"> </w:t>
      </w:r>
      <w:r>
        <w:t>án</w:t>
      </w:r>
      <w:r>
        <w:rPr>
          <w:spacing w:val="-1"/>
        </w:rPr>
        <w:t xml:space="preserve"> </w:t>
      </w:r>
      <w:r>
        <w:t>này. Chúng em</w:t>
      </w:r>
      <w:r>
        <w:rPr>
          <w:spacing w:val="-2"/>
        </w:rPr>
        <w:t xml:space="preserve"> </w:t>
      </w:r>
      <w:r>
        <w:t>xin</w:t>
      </w:r>
      <w:r>
        <w:rPr>
          <w:spacing w:val="-1"/>
        </w:rPr>
        <w:t xml:space="preserve"> </w:t>
      </w:r>
      <w:r>
        <w:t>bày</w:t>
      </w:r>
      <w:r>
        <w:rPr>
          <w:spacing w:val="-1"/>
        </w:rPr>
        <w:t xml:space="preserve"> </w:t>
      </w:r>
      <w:r>
        <w:t>tỏ</w:t>
      </w:r>
      <w:r>
        <w:rPr>
          <w:spacing w:val="-1"/>
        </w:rPr>
        <w:t xml:space="preserve"> </w:t>
      </w:r>
      <w:r>
        <w:t>lòng biết</w:t>
      </w:r>
      <w:r>
        <w:rPr>
          <w:spacing w:val="-1"/>
        </w:rPr>
        <w:t xml:space="preserve"> </w:t>
      </w:r>
      <w:r>
        <w:t>ơn</w:t>
      </w:r>
      <w:r>
        <w:rPr>
          <w:spacing w:val="-1"/>
        </w:rPr>
        <w:t xml:space="preserve"> </w:t>
      </w:r>
      <w:r>
        <w:t>vì</w:t>
      </w:r>
      <w:r>
        <w:rPr>
          <w:spacing w:val="-2"/>
        </w:rPr>
        <w:t xml:space="preserve"> </w:t>
      </w:r>
      <w:r>
        <w:t>sự</w:t>
      </w:r>
      <w:r>
        <w:rPr>
          <w:spacing w:val="-1"/>
        </w:rPr>
        <w:t xml:space="preserve"> </w:t>
      </w:r>
      <w:r>
        <w:t>hỗ trợ và cung cấp một môi trường học tập và nghiên cứu tuyệt vời, giúp em phát triển và vươn lên trong lĩnh vực công nghệ thông tin và truyền thông.</w:t>
      </w:r>
    </w:p>
    <w:p w14:paraId="31700FDD">
      <w:pPr>
        <w:pStyle w:val="6"/>
        <w:spacing w:before="1" w:line="360" w:lineRule="auto"/>
        <w:ind w:left="142" w:right="285" w:firstLine="720"/>
        <w:jc w:val="right"/>
      </w:pPr>
      <w:r>
        <w:t>Không chỉ về mặt học tập, trường còn cung cấp cho em một cơ sở vật chất hiện đại</w:t>
      </w:r>
      <w:r>
        <w:rPr>
          <w:spacing w:val="18"/>
        </w:rPr>
        <w:t xml:space="preserve"> </w:t>
      </w:r>
      <w:r>
        <w:t>và</w:t>
      </w:r>
      <w:r>
        <w:rPr>
          <w:spacing w:val="19"/>
        </w:rPr>
        <w:t xml:space="preserve"> </w:t>
      </w:r>
      <w:r>
        <w:t>thân</w:t>
      </w:r>
      <w:r>
        <w:rPr>
          <w:spacing w:val="18"/>
        </w:rPr>
        <w:t xml:space="preserve"> </w:t>
      </w:r>
      <w:r>
        <w:t>thiện</w:t>
      </w:r>
      <w:r>
        <w:rPr>
          <w:spacing w:val="18"/>
        </w:rPr>
        <w:t xml:space="preserve"> </w:t>
      </w:r>
      <w:r>
        <w:t>với</w:t>
      </w:r>
      <w:r>
        <w:rPr>
          <w:spacing w:val="18"/>
        </w:rPr>
        <w:t xml:space="preserve"> </w:t>
      </w:r>
      <w:r>
        <w:t>sinh</w:t>
      </w:r>
      <w:r>
        <w:rPr>
          <w:spacing w:val="19"/>
        </w:rPr>
        <w:t xml:space="preserve"> </w:t>
      </w:r>
      <w:r>
        <w:t>viên.</w:t>
      </w:r>
      <w:r>
        <w:rPr>
          <w:spacing w:val="19"/>
        </w:rPr>
        <w:t xml:space="preserve"> </w:t>
      </w:r>
      <w:r>
        <w:t>Em</w:t>
      </w:r>
      <w:r>
        <w:rPr>
          <w:spacing w:val="17"/>
        </w:rPr>
        <w:t xml:space="preserve"> </w:t>
      </w:r>
      <w:r>
        <w:t>đã</w:t>
      </w:r>
      <w:r>
        <w:rPr>
          <w:spacing w:val="19"/>
        </w:rPr>
        <w:t xml:space="preserve"> </w:t>
      </w:r>
      <w:r>
        <w:t>có</w:t>
      </w:r>
      <w:r>
        <w:rPr>
          <w:spacing w:val="19"/>
        </w:rPr>
        <w:t xml:space="preserve"> </w:t>
      </w:r>
      <w:r>
        <w:t>cơ</w:t>
      </w:r>
      <w:r>
        <w:rPr>
          <w:spacing w:val="19"/>
        </w:rPr>
        <w:t xml:space="preserve"> </w:t>
      </w:r>
      <w:r>
        <w:t>hội</w:t>
      </w:r>
      <w:r>
        <w:rPr>
          <w:spacing w:val="18"/>
        </w:rPr>
        <w:t xml:space="preserve"> </w:t>
      </w:r>
      <w:r>
        <w:t>tiếp</w:t>
      </w:r>
      <w:r>
        <w:rPr>
          <w:spacing w:val="19"/>
        </w:rPr>
        <w:t xml:space="preserve"> </w:t>
      </w:r>
      <w:r>
        <w:t>cận</w:t>
      </w:r>
      <w:r>
        <w:rPr>
          <w:spacing w:val="19"/>
        </w:rPr>
        <w:t xml:space="preserve"> </w:t>
      </w:r>
      <w:r>
        <w:t>với</w:t>
      </w:r>
      <w:r>
        <w:rPr>
          <w:spacing w:val="18"/>
        </w:rPr>
        <w:t xml:space="preserve"> </w:t>
      </w:r>
      <w:r>
        <w:t>phòng</w:t>
      </w:r>
      <w:r>
        <w:rPr>
          <w:spacing w:val="19"/>
        </w:rPr>
        <w:t xml:space="preserve"> </w:t>
      </w:r>
      <w:r>
        <w:t>máy</w:t>
      </w:r>
      <w:r>
        <w:rPr>
          <w:spacing w:val="19"/>
        </w:rPr>
        <w:t xml:space="preserve"> </w:t>
      </w:r>
      <w:r>
        <w:t>tính</w:t>
      </w:r>
      <w:r>
        <w:rPr>
          <w:spacing w:val="18"/>
        </w:rPr>
        <w:t xml:space="preserve"> </w:t>
      </w:r>
      <w:r>
        <w:t>và</w:t>
      </w:r>
      <w:r>
        <w:rPr>
          <w:spacing w:val="19"/>
        </w:rPr>
        <w:t xml:space="preserve"> </w:t>
      </w:r>
      <w:r>
        <w:t>các nguồn</w:t>
      </w:r>
      <w:r>
        <w:rPr>
          <w:spacing w:val="-1"/>
        </w:rPr>
        <w:t xml:space="preserve"> </w:t>
      </w:r>
      <w:r>
        <w:t>tài</w:t>
      </w:r>
      <w:r>
        <w:rPr>
          <w:spacing w:val="-3"/>
        </w:rPr>
        <w:t xml:space="preserve"> </w:t>
      </w:r>
      <w:r>
        <w:t>liệu phong</w:t>
      </w:r>
      <w:r>
        <w:rPr>
          <w:spacing w:val="-1"/>
        </w:rPr>
        <w:t xml:space="preserve"> </w:t>
      </w:r>
      <w:r>
        <w:t>phú,</w:t>
      </w:r>
      <w:r>
        <w:rPr>
          <w:spacing w:val="-1"/>
        </w:rPr>
        <w:t xml:space="preserve"> </w:t>
      </w:r>
      <w:r>
        <w:t>tạo</w:t>
      </w:r>
      <w:r>
        <w:rPr>
          <w:spacing w:val="-2"/>
        </w:rPr>
        <w:t xml:space="preserve"> </w:t>
      </w:r>
      <w:r>
        <w:t>điều</w:t>
      </w:r>
      <w:r>
        <w:rPr>
          <w:spacing w:val="-2"/>
        </w:rPr>
        <w:t xml:space="preserve"> </w:t>
      </w:r>
      <w:r>
        <w:t>kiện</w:t>
      </w:r>
      <w:r>
        <w:rPr>
          <w:spacing w:val="-1"/>
        </w:rPr>
        <w:t xml:space="preserve"> </w:t>
      </w:r>
      <w:r>
        <w:t>thuận</w:t>
      </w:r>
      <w:r>
        <w:rPr>
          <w:spacing w:val="-1"/>
        </w:rPr>
        <w:t xml:space="preserve"> </w:t>
      </w:r>
      <w:r>
        <w:t>lợi</w:t>
      </w:r>
      <w:r>
        <w:rPr>
          <w:spacing w:val="-2"/>
        </w:rPr>
        <w:t xml:space="preserve"> </w:t>
      </w:r>
      <w:r>
        <w:t>cho</w:t>
      </w:r>
      <w:r>
        <w:rPr>
          <w:spacing w:val="-1"/>
        </w:rPr>
        <w:t xml:space="preserve"> </w:t>
      </w:r>
      <w:r>
        <w:t>sự</w:t>
      </w:r>
      <w:r>
        <w:rPr>
          <w:spacing w:val="-1"/>
        </w:rPr>
        <w:t xml:space="preserve"> </w:t>
      </w:r>
      <w:r>
        <w:t>nghiên</w:t>
      </w:r>
      <w:r>
        <w:rPr>
          <w:spacing w:val="-1"/>
        </w:rPr>
        <w:t xml:space="preserve"> </w:t>
      </w:r>
      <w:r>
        <w:t>cứu</w:t>
      </w:r>
      <w:r>
        <w:rPr>
          <w:spacing w:val="-1"/>
        </w:rPr>
        <w:t xml:space="preserve"> </w:t>
      </w:r>
      <w:r>
        <w:t>và</w:t>
      </w:r>
      <w:r>
        <w:rPr>
          <w:spacing w:val="-1"/>
        </w:rPr>
        <w:t xml:space="preserve"> </w:t>
      </w:r>
      <w:r>
        <w:t>học</w:t>
      </w:r>
      <w:r>
        <w:rPr>
          <w:spacing w:val="-1"/>
        </w:rPr>
        <w:t xml:space="preserve"> </w:t>
      </w:r>
      <w:r>
        <w:t>tập</w:t>
      </w:r>
      <w:r>
        <w:rPr>
          <w:spacing w:val="-1"/>
        </w:rPr>
        <w:t xml:space="preserve"> </w:t>
      </w:r>
      <w:r>
        <w:t xml:space="preserve">của </w:t>
      </w:r>
      <w:r>
        <w:rPr>
          <w:spacing w:val="-5"/>
        </w:rPr>
        <w:t>em.</w:t>
      </w:r>
    </w:p>
    <w:p w14:paraId="389CFB80">
      <w:pPr>
        <w:pStyle w:val="6"/>
        <w:spacing w:line="360" w:lineRule="auto"/>
        <w:ind w:left="142" w:right="290" w:firstLine="720"/>
        <w:jc w:val="both"/>
      </w:pPr>
      <w:r>
        <w:t xml:space="preserve">Cuối cùng, em muốn bày tỏ lòng biết ơn chân thành đến Trường Đại học Công nghệ thông tin và Truyền thông Việt Hàn vì những cơ hội tuyệt vời và sự hỗ trợ không ngừng nghỉ mà em đã nhận được trong suốt thời gian học tập tại trường. Trường đã giúp em trở thành một sinh viên tự tin và sẵn sàng đối mặt với thách thức trong tương </w:t>
      </w:r>
      <w:r>
        <w:rPr>
          <w:spacing w:val="-4"/>
        </w:rPr>
        <w:t>lai.</w:t>
      </w:r>
    </w:p>
    <w:p w14:paraId="0761DDE0">
      <w:pPr>
        <w:pStyle w:val="6"/>
        <w:spacing w:line="360" w:lineRule="auto"/>
        <w:ind w:left="142" w:right="289" w:firstLine="720"/>
        <w:jc w:val="both"/>
      </w:pPr>
      <w:r>
        <w:t>Em xin chân thành cảm ơn và mong rằng Trường Đại học Công nghệ thông tin và Truyền thông Việt Hàn sẽ tiếp tục phát triển và mang lại những thành công tuyệt</w:t>
      </w:r>
      <w:r>
        <w:rPr>
          <w:spacing w:val="40"/>
        </w:rPr>
        <w:t xml:space="preserve"> </w:t>
      </w:r>
      <w:r>
        <w:t>vời cho những thế hệ sinh viên tiếp theo.</w:t>
      </w:r>
    </w:p>
    <w:p w14:paraId="51CFDD2D">
      <w:pPr>
        <w:pStyle w:val="6"/>
        <w:spacing w:line="360" w:lineRule="auto"/>
        <w:ind w:left="142" w:right="284" w:firstLine="720"/>
        <w:jc w:val="both"/>
      </w:pPr>
      <w:r>
        <w:t>Để hoàn thành đồ án chuyên ngành 3, bên cạnh sự nỗ lực của bản thân, em đã nhận được</w:t>
      </w:r>
      <w:r>
        <w:rPr>
          <w:spacing w:val="-1"/>
        </w:rPr>
        <w:t xml:space="preserve"> </w:t>
      </w:r>
      <w:r>
        <w:t>nhiều sự</w:t>
      </w:r>
      <w:r>
        <w:rPr>
          <w:spacing w:val="-1"/>
        </w:rPr>
        <w:t xml:space="preserve"> </w:t>
      </w:r>
      <w:r>
        <w:t>chỉ</w:t>
      </w:r>
      <w:r>
        <w:rPr>
          <w:spacing w:val="-1"/>
        </w:rPr>
        <w:t xml:space="preserve"> </w:t>
      </w:r>
      <w:r>
        <w:t>dẫn,</w:t>
      </w:r>
      <w:r>
        <w:rPr>
          <w:spacing w:val="-1"/>
        </w:rPr>
        <w:t xml:space="preserve"> </w:t>
      </w:r>
      <w:r>
        <w:t>giúp</w:t>
      </w:r>
      <w:r>
        <w:rPr>
          <w:spacing w:val="-1"/>
        </w:rPr>
        <w:t xml:space="preserve"> </w:t>
      </w:r>
      <w:r>
        <w:t>đỡ</w:t>
      </w:r>
      <w:r>
        <w:rPr>
          <w:spacing w:val="-1"/>
        </w:rPr>
        <w:t xml:space="preserve"> </w:t>
      </w:r>
      <w:r>
        <w:t>của</w:t>
      </w:r>
      <w:r>
        <w:rPr>
          <w:spacing w:val="-1"/>
        </w:rPr>
        <w:t xml:space="preserve"> </w:t>
      </w:r>
      <w:r>
        <w:t>các thầy cô</w:t>
      </w:r>
      <w:r>
        <w:rPr>
          <w:spacing w:val="-1"/>
        </w:rPr>
        <w:t xml:space="preserve"> </w:t>
      </w:r>
      <w:r>
        <w:t>trường</w:t>
      </w:r>
      <w:r>
        <w:rPr>
          <w:spacing w:val="-1"/>
        </w:rPr>
        <w:t xml:space="preserve"> </w:t>
      </w:r>
      <w:r>
        <w:t>Đại</w:t>
      </w:r>
      <w:r>
        <w:rPr>
          <w:spacing w:val="-1"/>
        </w:rPr>
        <w:t xml:space="preserve"> </w:t>
      </w:r>
      <w:r>
        <w:t>học</w:t>
      </w:r>
      <w:r>
        <w:rPr>
          <w:spacing w:val="-2"/>
        </w:rPr>
        <w:t xml:space="preserve"> </w:t>
      </w:r>
      <w:r>
        <w:t>Công</w:t>
      </w:r>
      <w:r>
        <w:rPr>
          <w:spacing w:val="-1"/>
        </w:rPr>
        <w:t xml:space="preserve"> </w:t>
      </w:r>
      <w:r>
        <w:t>nghệ</w:t>
      </w:r>
      <w:r>
        <w:rPr>
          <w:spacing w:val="-2"/>
        </w:rPr>
        <w:t xml:space="preserve"> </w:t>
      </w:r>
      <w:r>
        <w:t>Thông tin và Truyền thông Việt-Hàn, đặc biệt là sự hướng dẫn tận tình của TS. Nguyễn Vũ Anh Quang . Thầy đã tận tình hướng dẫn trong suốt quá trình chúng em thực hiện báo cáo</w:t>
      </w:r>
      <w:r>
        <w:rPr>
          <w:spacing w:val="80"/>
        </w:rPr>
        <w:t xml:space="preserve"> </w:t>
      </w:r>
      <w:r>
        <w:t>này. Chúng em xin chân thành cảm ơn thầy đã hết lòng hướng dẫn chúng em.</w:t>
      </w:r>
    </w:p>
    <w:p w14:paraId="2852C47E">
      <w:pPr>
        <w:pStyle w:val="6"/>
        <w:spacing w:after="0" w:line="360" w:lineRule="auto"/>
        <w:jc w:val="both"/>
        <w:sectPr>
          <w:headerReference r:id="rId7" w:type="default"/>
          <w:footerReference r:id="rId8" w:type="default"/>
          <w:pgSz w:w="11910" w:h="16840"/>
          <w:pgMar w:top="1160" w:right="850" w:bottom="900" w:left="1559" w:header="0" w:footer="714" w:gutter="0"/>
          <w:pgNumType w:start="1"/>
          <w:cols w:space="720" w:num="1"/>
        </w:sectPr>
      </w:pPr>
    </w:p>
    <w:p w14:paraId="27C439AF">
      <w:pPr>
        <w:pStyle w:val="6"/>
        <w:spacing w:before="99"/>
        <w:ind w:right="398"/>
        <w:jc w:val="center"/>
      </w:pPr>
      <w:bookmarkStart w:id="2" w:name="_bookmark1"/>
      <w:bookmarkEnd w:id="2"/>
      <w:bookmarkStart w:id="3" w:name="NHẬN XÉT"/>
      <w:bookmarkEnd w:id="3"/>
      <w:r>
        <w:t>(</w:t>
      </w:r>
      <w:r>
        <w:rPr>
          <w:spacing w:val="-3"/>
        </w:rPr>
        <w:t xml:space="preserve"> </w:t>
      </w:r>
      <w:r>
        <w:t>Của</w:t>
      </w:r>
      <w:r>
        <w:rPr>
          <w:spacing w:val="-1"/>
        </w:rPr>
        <w:t xml:space="preserve"> </w:t>
      </w:r>
      <w:r>
        <w:t>giảng</w:t>
      </w:r>
      <w:r>
        <w:rPr>
          <w:spacing w:val="-1"/>
        </w:rPr>
        <w:t xml:space="preserve"> </w:t>
      </w:r>
      <w:r>
        <w:t>viên</w:t>
      </w:r>
      <w:r>
        <w:rPr>
          <w:spacing w:val="-1"/>
        </w:rPr>
        <w:t xml:space="preserve"> </w:t>
      </w:r>
      <w:r>
        <w:t>hướng</w:t>
      </w:r>
      <w:r>
        <w:rPr>
          <w:spacing w:val="-1"/>
        </w:rPr>
        <w:t xml:space="preserve"> </w:t>
      </w:r>
      <w:r>
        <w:t>dẫn</w:t>
      </w:r>
      <w:r>
        <w:rPr>
          <w:spacing w:val="-1"/>
        </w:rPr>
        <w:t xml:space="preserve"> </w:t>
      </w:r>
      <w:r>
        <w:rPr>
          <w:spacing w:val="-10"/>
        </w:rPr>
        <w:t>)</w:t>
      </w:r>
    </w:p>
    <w:p w14:paraId="546723BE">
      <w:pPr>
        <w:pStyle w:val="6"/>
      </w:pPr>
    </w:p>
    <w:p w14:paraId="135A6785">
      <w:pPr>
        <w:spacing w:before="0"/>
        <w:ind w:left="190" w:right="0" w:firstLine="0"/>
        <w:jc w:val="left"/>
        <w:rPr>
          <w:sz w:val="26"/>
        </w:rPr>
      </w:pPr>
      <w:r>
        <w:rPr>
          <w:spacing w:val="-2"/>
          <w:sz w:val="26"/>
        </w:rPr>
        <w:t>...............................................................................................................................................</w:t>
      </w:r>
    </w:p>
    <w:p w14:paraId="04C87935">
      <w:pPr>
        <w:spacing w:before="150"/>
        <w:ind w:left="190" w:right="0" w:firstLine="0"/>
        <w:jc w:val="left"/>
        <w:rPr>
          <w:sz w:val="26"/>
        </w:rPr>
      </w:pPr>
      <w:r>
        <w:rPr>
          <w:spacing w:val="-2"/>
          <w:sz w:val="26"/>
        </w:rPr>
        <w:t>...............................................................................................................................................</w:t>
      </w:r>
    </w:p>
    <w:p w14:paraId="5F855E8C">
      <w:pPr>
        <w:spacing w:before="149"/>
        <w:ind w:left="190" w:right="0" w:firstLine="0"/>
        <w:jc w:val="left"/>
        <w:rPr>
          <w:sz w:val="26"/>
        </w:rPr>
      </w:pPr>
      <w:r>
        <w:rPr>
          <w:spacing w:val="-2"/>
          <w:sz w:val="26"/>
        </w:rPr>
        <w:t>...............................................................................................................................................</w:t>
      </w:r>
    </w:p>
    <w:p w14:paraId="620A6545">
      <w:pPr>
        <w:spacing w:before="149"/>
        <w:ind w:left="190" w:right="0" w:firstLine="0"/>
        <w:jc w:val="left"/>
        <w:rPr>
          <w:sz w:val="26"/>
        </w:rPr>
      </w:pPr>
      <w:r>
        <w:rPr>
          <w:spacing w:val="-2"/>
          <w:sz w:val="26"/>
        </w:rPr>
        <w:t>...............................................................................................................................................</w:t>
      </w:r>
    </w:p>
    <w:p w14:paraId="125CE58D">
      <w:pPr>
        <w:spacing w:before="150"/>
        <w:ind w:left="190" w:right="0" w:firstLine="0"/>
        <w:jc w:val="left"/>
        <w:rPr>
          <w:sz w:val="26"/>
        </w:rPr>
      </w:pPr>
      <w:r>
        <w:rPr>
          <w:spacing w:val="-2"/>
          <w:sz w:val="26"/>
        </w:rPr>
        <w:t>...............................................................................................................................................</w:t>
      </w:r>
    </w:p>
    <w:p w14:paraId="6B52D59A">
      <w:pPr>
        <w:spacing w:before="150"/>
        <w:ind w:left="190" w:right="0" w:firstLine="0"/>
        <w:jc w:val="left"/>
        <w:rPr>
          <w:sz w:val="26"/>
        </w:rPr>
      </w:pPr>
      <w:r>
        <w:rPr>
          <w:spacing w:val="-2"/>
          <w:sz w:val="26"/>
        </w:rPr>
        <w:t>...............................................................................................................................................</w:t>
      </w:r>
    </w:p>
    <w:p w14:paraId="195F5E5B">
      <w:pPr>
        <w:spacing w:before="149"/>
        <w:ind w:left="190" w:right="0" w:firstLine="0"/>
        <w:jc w:val="left"/>
        <w:rPr>
          <w:sz w:val="26"/>
        </w:rPr>
      </w:pPr>
      <w:r>
        <w:rPr>
          <w:spacing w:val="-2"/>
          <w:sz w:val="26"/>
        </w:rPr>
        <w:t>...............................................................................................................................................</w:t>
      </w:r>
    </w:p>
    <w:p w14:paraId="38F9EDFC">
      <w:pPr>
        <w:spacing w:before="150"/>
        <w:ind w:left="190" w:right="0" w:firstLine="0"/>
        <w:jc w:val="left"/>
        <w:rPr>
          <w:sz w:val="26"/>
        </w:rPr>
      </w:pPr>
      <w:r>
        <w:rPr>
          <w:spacing w:val="-2"/>
          <w:sz w:val="26"/>
        </w:rPr>
        <w:t>...............................................................................................................................................</w:t>
      </w:r>
    </w:p>
    <w:p w14:paraId="420278A6">
      <w:pPr>
        <w:spacing w:before="149"/>
        <w:ind w:left="190" w:right="0" w:firstLine="0"/>
        <w:jc w:val="left"/>
        <w:rPr>
          <w:sz w:val="26"/>
        </w:rPr>
      </w:pPr>
      <w:r>
        <w:rPr>
          <w:spacing w:val="-2"/>
          <w:sz w:val="26"/>
        </w:rPr>
        <w:t>...............................................................................................................................................</w:t>
      </w:r>
    </w:p>
    <w:p w14:paraId="1B4AFEEA">
      <w:pPr>
        <w:spacing w:before="149"/>
        <w:ind w:left="190" w:right="0" w:firstLine="0"/>
        <w:jc w:val="left"/>
        <w:rPr>
          <w:sz w:val="26"/>
        </w:rPr>
      </w:pPr>
      <w:r>
        <w:rPr>
          <w:spacing w:val="-2"/>
          <w:sz w:val="26"/>
        </w:rPr>
        <w:t>...............................................................................................................................................</w:t>
      </w:r>
    </w:p>
    <w:p w14:paraId="0534E161">
      <w:pPr>
        <w:spacing w:before="150"/>
        <w:ind w:left="190" w:right="0" w:firstLine="0"/>
        <w:jc w:val="left"/>
        <w:rPr>
          <w:sz w:val="26"/>
        </w:rPr>
      </w:pPr>
      <w:r>
        <w:rPr>
          <w:spacing w:val="-2"/>
          <w:sz w:val="26"/>
        </w:rPr>
        <w:t>...............................................................................................................................................</w:t>
      </w:r>
    </w:p>
    <w:p w14:paraId="37D43064">
      <w:pPr>
        <w:spacing w:before="150"/>
        <w:ind w:left="190" w:right="0" w:firstLine="0"/>
        <w:jc w:val="left"/>
        <w:rPr>
          <w:sz w:val="26"/>
        </w:rPr>
      </w:pPr>
      <w:r>
        <w:rPr>
          <w:spacing w:val="-2"/>
          <w:sz w:val="26"/>
        </w:rPr>
        <w:t>...............................................................................................................................................</w:t>
      </w:r>
    </w:p>
    <w:p w14:paraId="6920A2D8">
      <w:pPr>
        <w:spacing w:before="149"/>
        <w:ind w:left="190" w:right="0" w:firstLine="0"/>
        <w:jc w:val="left"/>
        <w:rPr>
          <w:sz w:val="26"/>
        </w:rPr>
      </w:pPr>
      <w:r>
        <w:rPr>
          <w:spacing w:val="-2"/>
          <w:sz w:val="26"/>
        </w:rPr>
        <w:t>...............................................................................................................................................</w:t>
      </w:r>
    </w:p>
    <w:p w14:paraId="53A88716">
      <w:pPr>
        <w:spacing w:before="149"/>
        <w:ind w:left="190" w:right="0" w:firstLine="0"/>
        <w:jc w:val="left"/>
        <w:rPr>
          <w:sz w:val="26"/>
        </w:rPr>
      </w:pPr>
      <w:r>
        <w:rPr>
          <w:spacing w:val="-2"/>
          <w:sz w:val="26"/>
        </w:rPr>
        <w:t>...............................................................................................................................................</w:t>
      </w:r>
    </w:p>
    <w:p w14:paraId="2739EAE5">
      <w:pPr>
        <w:spacing w:before="150"/>
        <w:ind w:left="190" w:right="0" w:firstLine="0"/>
        <w:jc w:val="left"/>
        <w:rPr>
          <w:sz w:val="26"/>
        </w:rPr>
      </w:pPr>
      <w:r>
        <w:rPr>
          <w:spacing w:val="-2"/>
          <w:sz w:val="26"/>
        </w:rPr>
        <w:t>...............................................................................................................................................</w:t>
      </w:r>
    </w:p>
    <w:p w14:paraId="2A985267">
      <w:pPr>
        <w:pStyle w:val="6"/>
      </w:pPr>
    </w:p>
    <w:p w14:paraId="09B1488F">
      <w:pPr>
        <w:pStyle w:val="6"/>
      </w:pPr>
    </w:p>
    <w:p w14:paraId="447C9C5F">
      <w:pPr>
        <w:pStyle w:val="6"/>
      </w:pPr>
    </w:p>
    <w:p w14:paraId="7DD82010">
      <w:pPr>
        <w:pStyle w:val="6"/>
      </w:pPr>
    </w:p>
    <w:p w14:paraId="7290FCA2">
      <w:pPr>
        <w:pStyle w:val="6"/>
      </w:pPr>
    </w:p>
    <w:p w14:paraId="0DE1EAF0">
      <w:pPr>
        <w:pStyle w:val="6"/>
      </w:pPr>
    </w:p>
    <w:p w14:paraId="71422AA4">
      <w:pPr>
        <w:pStyle w:val="6"/>
      </w:pPr>
    </w:p>
    <w:p w14:paraId="1E45D9E3">
      <w:pPr>
        <w:pStyle w:val="6"/>
      </w:pPr>
    </w:p>
    <w:p w14:paraId="4883FE51">
      <w:pPr>
        <w:pStyle w:val="6"/>
      </w:pPr>
    </w:p>
    <w:p w14:paraId="072D0B9C">
      <w:pPr>
        <w:pStyle w:val="6"/>
        <w:ind w:left="3947" w:right="398"/>
        <w:jc w:val="center"/>
      </w:pPr>
      <w:r>
        <w:t>Giảng</w:t>
      </w:r>
      <w:r>
        <w:rPr>
          <w:spacing w:val="-1"/>
        </w:rPr>
        <w:t xml:space="preserve"> </w:t>
      </w:r>
      <w:r>
        <w:t>Viên</w:t>
      </w:r>
      <w:r>
        <w:rPr>
          <w:spacing w:val="-2"/>
        </w:rPr>
        <w:t xml:space="preserve"> </w:t>
      </w:r>
      <w:r>
        <w:t>Hướng</w:t>
      </w:r>
      <w:r>
        <w:rPr>
          <w:spacing w:val="-1"/>
        </w:rPr>
        <w:t xml:space="preserve"> </w:t>
      </w:r>
      <w:r>
        <w:rPr>
          <w:spacing w:val="-5"/>
        </w:rPr>
        <w:t>Dẫn</w:t>
      </w:r>
    </w:p>
    <w:p w14:paraId="7385CD9C">
      <w:pPr>
        <w:spacing w:before="150"/>
        <w:ind w:left="3858" w:right="310" w:firstLine="0"/>
        <w:jc w:val="center"/>
        <w:rPr>
          <w:i/>
          <w:sz w:val="26"/>
        </w:rPr>
      </w:pPr>
      <w:r>
        <w:rPr>
          <w:i/>
          <w:sz w:val="26"/>
        </w:rPr>
        <w:t>(Ký</w:t>
      </w:r>
      <w:r>
        <w:rPr>
          <w:i/>
          <w:spacing w:val="-3"/>
          <w:sz w:val="26"/>
        </w:rPr>
        <w:t xml:space="preserve"> </w:t>
      </w:r>
      <w:r>
        <w:rPr>
          <w:i/>
          <w:sz w:val="26"/>
        </w:rPr>
        <w:t>rõ</w:t>
      </w:r>
      <w:r>
        <w:rPr>
          <w:i/>
          <w:spacing w:val="-1"/>
          <w:sz w:val="26"/>
        </w:rPr>
        <w:t xml:space="preserve"> </w:t>
      </w:r>
      <w:r>
        <w:rPr>
          <w:i/>
          <w:sz w:val="26"/>
        </w:rPr>
        <w:t>họ</w:t>
      </w:r>
      <w:r>
        <w:rPr>
          <w:i/>
          <w:spacing w:val="-1"/>
          <w:sz w:val="26"/>
        </w:rPr>
        <w:t xml:space="preserve"> </w:t>
      </w:r>
      <w:r>
        <w:rPr>
          <w:i/>
          <w:sz w:val="26"/>
        </w:rPr>
        <w:t xml:space="preserve">và </w:t>
      </w:r>
      <w:r>
        <w:rPr>
          <w:i/>
          <w:spacing w:val="-4"/>
          <w:sz w:val="26"/>
        </w:rPr>
        <w:t>tên)</w:t>
      </w:r>
    </w:p>
    <w:p w14:paraId="3290D506">
      <w:pPr>
        <w:pStyle w:val="6"/>
        <w:rPr>
          <w:i/>
        </w:rPr>
      </w:pPr>
    </w:p>
    <w:p w14:paraId="12200974">
      <w:pPr>
        <w:pStyle w:val="6"/>
        <w:rPr>
          <w:i/>
        </w:rPr>
      </w:pPr>
    </w:p>
    <w:p w14:paraId="4BD6289D">
      <w:pPr>
        <w:pStyle w:val="6"/>
        <w:spacing w:before="269"/>
        <w:rPr>
          <w:i/>
        </w:rPr>
      </w:pPr>
    </w:p>
    <w:p w14:paraId="2ED9DD53">
      <w:pPr>
        <w:spacing w:before="0"/>
        <w:ind w:left="3858" w:right="310" w:firstLine="0"/>
        <w:jc w:val="center"/>
        <w:rPr>
          <w:b/>
          <w:sz w:val="26"/>
        </w:rPr>
      </w:pPr>
      <w:r>
        <w:rPr>
          <w:b/>
          <w:sz w:val="26"/>
        </w:rPr>
        <w:t>TS.</w:t>
      </w:r>
      <w:r>
        <w:rPr>
          <w:b/>
          <w:spacing w:val="-2"/>
          <w:sz w:val="26"/>
        </w:rPr>
        <w:t xml:space="preserve"> </w:t>
      </w:r>
      <w:r>
        <w:rPr>
          <w:b/>
          <w:sz w:val="26"/>
        </w:rPr>
        <w:t>Nguyễn</w:t>
      </w:r>
      <w:r>
        <w:rPr>
          <w:b/>
          <w:spacing w:val="-2"/>
          <w:sz w:val="26"/>
        </w:rPr>
        <w:t xml:space="preserve"> </w:t>
      </w:r>
      <w:r>
        <w:rPr>
          <w:b/>
          <w:sz w:val="26"/>
        </w:rPr>
        <w:t>Vũ</w:t>
      </w:r>
      <w:r>
        <w:rPr>
          <w:b/>
          <w:spacing w:val="-3"/>
          <w:sz w:val="26"/>
        </w:rPr>
        <w:t xml:space="preserve"> </w:t>
      </w:r>
      <w:r>
        <w:rPr>
          <w:b/>
          <w:sz w:val="26"/>
        </w:rPr>
        <w:t>Anh</w:t>
      </w:r>
      <w:r>
        <w:rPr>
          <w:b/>
          <w:spacing w:val="-3"/>
          <w:sz w:val="26"/>
        </w:rPr>
        <w:t xml:space="preserve"> </w:t>
      </w:r>
      <w:r>
        <w:rPr>
          <w:b/>
          <w:spacing w:val="-2"/>
          <w:sz w:val="26"/>
        </w:rPr>
        <w:t>Quang</w:t>
      </w:r>
    </w:p>
    <w:p w14:paraId="65B71F81">
      <w:pPr>
        <w:spacing w:after="0"/>
        <w:jc w:val="center"/>
        <w:rPr>
          <w:b/>
          <w:sz w:val="26"/>
        </w:rPr>
        <w:sectPr>
          <w:headerReference r:id="rId9" w:type="default"/>
          <w:footerReference r:id="rId10" w:type="default"/>
          <w:pgSz w:w="11910" w:h="16840"/>
          <w:pgMar w:top="1540" w:right="850" w:bottom="900" w:left="1559" w:header="1154" w:footer="714" w:gutter="0"/>
          <w:cols w:space="720" w:num="1"/>
        </w:sectPr>
      </w:pPr>
    </w:p>
    <w:sdt>
      <w:sdtPr>
        <w:id w:val="147463177"/>
        <w:docPartObj>
          <w:docPartGallery w:val="Table of Contents"/>
          <w:docPartUnique/>
        </w:docPartObj>
      </w:sdtPr>
      <w:sdtContent>
        <w:p w14:paraId="12B80A08">
          <w:pPr>
            <w:pStyle w:val="8"/>
            <w:tabs>
              <w:tab w:val="right" w:leader="dot" w:pos="9211"/>
            </w:tabs>
            <w:spacing w:before="99"/>
          </w:pPr>
          <w:bookmarkStart w:id="4" w:name="MỤC LỤC"/>
          <w:bookmarkEnd w:id="4"/>
          <w:bookmarkStart w:id="5" w:name="_bookmark2"/>
          <w:bookmarkEnd w:id="5"/>
          <w:r>
            <w:fldChar w:fldCharType="begin"/>
          </w:r>
          <w:r>
            <w:instrText xml:space="preserve"> HYPERLINK \l "_bookmark0" </w:instrText>
          </w:r>
          <w:r>
            <w:fldChar w:fldCharType="separate"/>
          </w:r>
          <w:r>
            <w:t>LỜI</w:t>
          </w:r>
          <w:r>
            <w:rPr>
              <w:spacing w:val="-2"/>
            </w:rPr>
            <w:t xml:space="preserve"> </w:t>
          </w:r>
          <w:r>
            <w:t>CẢM</w:t>
          </w:r>
          <w:r>
            <w:rPr>
              <w:spacing w:val="-2"/>
            </w:rPr>
            <w:t xml:space="preserve"> </w:t>
          </w:r>
          <w:r>
            <w:rPr>
              <w:spacing w:val="-5"/>
            </w:rPr>
            <w:t>ƠN</w:t>
          </w:r>
          <w:r>
            <w:rPr>
              <w:b w:val="0"/>
            </w:rPr>
            <w:tab/>
          </w:r>
          <w:r>
            <w:rPr>
              <w:spacing w:val="-10"/>
            </w:rPr>
            <w:t>I</w:t>
          </w:r>
          <w:r>
            <w:rPr>
              <w:spacing w:val="-10"/>
            </w:rPr>
            <w:fldChar w:fldCharType="end"/>
          </w:r>
        </w:p>
        <w:p w14:paraId="70DB101D">
          <w:pPr>
            <w:pStyle w:val="8"/>
            <w:tabs>
              <w:tab w:val="right" w:leader="dot" w:pos="9209"/>
            </w:tabs>
            <w:spacing w:before="149"/>
          </w:pPr>
          <w:r>
            <w:fldChar w:fldCharType="begin"/>
          </w:r>
          <w:r>
            <w:instrText xml:space="preserve"> HYPERLINK \l "_bookmark1" </w:instrText>
          </w:r>
          <w:r>
            <w:fldChar w:fldCharType="separate"/>
          </w:r>
          <w:r>
            <w:t>NHẬN</w:t>
          </w:r>
          <w:r>
            <w:rPr>
              <w:spacing w:val="-2"/>
            </w:rPr>
            <w:t xml:space="preserve"> </w:t>
          </w:r>
          <w:r>
            <w:rPr>
              <w:spacing w:val="-5"/>
            </w:rPr>
            <w:t>XÉT</w:t>
          </w:r>
          <w:r>
            <w:tab/>
          </w:r>
          <w:r>
            <w:rPr>
              <w:spacing w:val="-5"/>
            </w:rPr>
            <w:t>II</w:t>
          </w:r>
          <w:r>
            <w:rPr>
              <w:spacing w:val="-5"/>
            </w:rPr>
            <w:fldChar w:fldCharType="end"/>
          </w:r>
        </w:p>
        <w:p w14:paraId="6E5FBE17">
          <w:pPr>
            <w:pStyle w:val="8"/>
            <w:tabs>
              <w:tab w:val="right" w:leader="dot" w:pos="9209"/>
            </w:tabs>
          </w:pPr>
          <w:r>
            <w:fldChar w:fldCharType="begin"/>
          </w:r>
          <w:r>
            <w:instrText xml:space="preserve"> HYPERLINK \l "_bookmark2" </w:instrText>
          </w:r>
          <w:r>
            <w:fldChar w:fldCharType="separate"/>
          </w:r>
          <w:r>
            <w:t>MỤC</w:t>
          </w:r>
          <w:r>
            <w:rPr>
              <w:spacing w:val="-1"/>
            </w:rPr>
            <w:t xml:space="preserve"> </w:t>
          </w:r>
          <w:r>
            <w:rPr>
              <w:spacing w:val="-5"/>
            </w:rPr>
            <w:t>LỤC</w:t>
          </w:r>
          <w:r>
            <w:tab/>
          </w:r>
          <w:r>
            <w:rPr>
              <w:spacing w:val="-5"/>
            </w:rPr>
            <w:t>III</w:t>
          </w:r>
          <w:r>
            <w:rPr>
              <w:spacing w:val="-5"/>
            </w:rPr>
            <w:fldChar w:fldCharType="end"/>
          </w:r>
        </w:p>
        <w:p w14:paraId="30D894DB">
          <w:pPr>
            <w:pStyle w:val="8"/>
            <w:tabs>
              <w:tab w:val="right" w:leader="dot" w:pos="9211"/>
            </w:tabs>
          </w:pPr>
          <w:r>
            <w:fldChar w:fldCharType="begin"/>
          </w:r>
          <w:r>
            <w:instrText xml:space="preserve"> HYPERLINK \l "_bookmark3" </w:instrText>
          </w:r>
          <w:r>
            <w:fldChar w:fldCharType="separate"/>
          </w:r>
          <w:r>
            <w:t>DANH</w:t>
          </w:r>
          <w:r>
            <w:rPr>
              <w:spacing w:val="-2"/>
            </w:rPr>
            <w:t xml:space="preserve"> </w:t>
          </w:r>
          <w:r>
            <w:t>MỤC</w:t>
          </w:r>
          <w:r>
            <w:rPr>
              <w:spacing w:val="-2"/>
            </w:rPr>
            <w:t xml:space="preserve"> </w:t>
          </w:r>
          <w:r>
            <w:t>HÌNH</w:t>
          </w:r>
          <w:r>
            <w:rPr>
              <w:spacing w:val="-2"/>
            </w:rPr>
            <w:t xml:space="preserve"> </w:t>
          </w:r>
          <w:r>
            <w:rPr>
              <w:spacing w:val="-5"/>
            </w:rPr>
            <w:t>ẢNH</w:t>
          </w:r>
          <w:r>
            <w:tab/>
          </w:r>
          <w:r>
            <w:rPr>
              <w:spacing w:val="-12"/>
            </w:rPr>
            <w:t>V</w:t>
          </w:r>
          <w:r>
            <w:rPr>
              <w:spacing w:val="-12"/>
            </w:rPr>
            <w:fldChar w:fldCharType="end"/>
          </w:r>
        </w:p>
        <w:p w14:paraId="778EB18D">
          <w:pPr>
            <w:pStyle w:val="8"/>
            <w:tabs>
              <w:tab w:val="right" w:leader="dot" w:pos="9211"/>
            </w:tabs>
          </w:pPr>
          <w:r>
            <w:fldChar w:fldCharType="begin"/>
          </w:r>
          <w:r>
            <w:instrText xml:space="preserve"> HYPERLINK \l "_bookmark4" </w:instrText>
          </w:r>
          <w:r>
            <w:fldChar w:fldCharType="separate"/>
          </w:r>
          <w:r>
            <w:t>DANH</w:t>
          </w:r>
          <w:r>
            <w:rPr>
              <w:spacing w:val="-4"/>
            </w:rPr>
            <w:t xml:space="preserve"> </w:t>
          </w:r>
          <w:r>
            <w:t>MỤC</w:t>
          </w:r>
          <w:r>
            <w:rPr>
              <w:spacing w:val="-1"/>
            </w:rPr>
            <w:t xml:space="preserve"> </w:t>
          </w:r>
          <w:r>
            <w:t>BẢNG</w:t>
          </w:r>
          <w:r>
            <w:rPr>
              <w:spacing w:val="-2"/>
            </w:rPr>
            <w:t xml:space="preserve"> </w:t>
          </w:r>
          <w:r>
            <w:rPr>
              <w:spacing w:val="-4"/>
            </w:rPr>
            <w:t>BIỂU</w:t>
          </w:r>
          <w:r>
            <w:tab/>
          </w:r>
          <w:r>
            <w:rPr>
              <w:spacing w:val="-5"/>
            </w:rPr>
            <w:t>VI</w:t>
          </w:r>
          <w:r>
            <w:rPr>
              <w:spacing w:val="-5"/>
            </w:rPr>
            <w:fldChar w:fldCharType="end"/>
          </w:r>
        </w:p>
        <w:p w14:paraId="1C5BED63">
          <w:pPr>
            <w:pStyle w:val="8"/>
            <w:tabs>
              <w:tab w:val="right" w:leader="dot" w:pos="9211"/>
            </w:tabs>
            <w:spacing w:before="148"/>
          </w:pPr>
          <w:r>
            <w:fldChar w:fldCharType="begin"/>
          </w:r>
          <w:r>
            <w:instrText xml:space="preserve"> HYPERLINK \l "_bookmark5" </w:instrText>
          </w:r>
          <w:r>
            <w:fldChar w:fldCharType="separate"/>
          </w:r>
          <w:r>
            <w:t xml:space="preserve">MỞ </w:t>
          </w:r>
          <w:r>
            <w:rPr>
              <w:spacing w:val="-5"/>
            </w:rPr>
            <w:t>ĐẦU</w:t>
          </w:r>
          <w:r>
            <w:tab/>
          </w:r>
          <w:r>
            <w:rPr>
              <w:spacing w:val="-5"/>
            </w:rPr>
            <w:t>VII</w:t>
          </w:r>
          <w:r>
            <w:rPr>
              <w:spacing w:val="-5"/>
            </w:rPr>
            <w:fldChar w:fldCharType="end"/>
          </w:r>
        </w:p>
        <w:p w14:paraId="330CEA22">
          <w:pPr>
            <w:pStyle w:val="8"/>
            <w:tabs>
              <w:tab w:val="right" w:leader="dot" w:pos="9211"/>
            </w:tabs>
          </w:pPr>
          <w:r>
            <w:fldChar w:fldCharType="begin"/>
          </w:r>
          <w:r>
            <w:instrText xml:space="preserve"> HYPERLINK \l "_bookmark6" </w:instrText>
          </w:r>
          <w:r>
            <w:fldChar w:fldCharType="separate"/>
          </w:r>
          <w:r>
            <w:t>CHƯƠNG</w:t>
          </w:r>
          <w:r>
            <w:rPr>
              <w:spacing w:val="-2"/>
            </w:rPr>
            <w:t xml:space="preserve"> </w:t>
          </w:r>
          <w:r>
            <w:t>1</w:t>
          </w:r>
          <w:r>
            <w:rPr>
              <w:spacing w:val="-1"/>
            </w:rPr>
            <w:t xml:space="preserve"> </w:t>
          </w:r>
          <w:r>
            <w:t>:</w:t>
          </w:r>
          <w:r>
            <w:rPr>
              <w:spacing w:val="-1"/>
            </w:rPr>
            <w:t xml:space="preserve"> </w:t>
          </w:r>
          <w:r>
            <w:t>CƠ</w:t>
          </w:r>
          <w:r>
            <w:rPr>
              <w:spacing w:val="-1"/>
            </w:rPr>
            <w:t xml:space="preserve"> </w:t>
          </w:r>
          <w:r>
            <w:t>SỞ</w:t>
          </w:r>
          <w:r>
            <w:rPr>
              <w:spacing w:val="-3"/>
            </w:rPr>
            <w:t xml:space="preserve"> </w:t>
          </w:r>
          <w:r>
            <w:t xml:space="preserve">LÝ </w:t>
          </w:r>
          <w:r>
            <w:rPr>
              <w:spacing w:val="-2"/>
            </w:rPr>
            <w:t>THUYẾT</w:t>
          </w:r>
          <w:r>
            <w:tab/>
          </w:r>
          <w:r>
            <w:rPr>
              <w:spacing w:val="-10"/>
            </w:rPr>
            <w:t>1</w:t>
          </w:r>
          <w:r>
            <w:rPr>
              <w:spacing w:val="-10"/>
            </w:rPr>
            <w:fldChar w:fldCharType="end"/>
          </w:r>
        </w:p>
        <w:p w14:paraId="0DE78271">
          <w:pPr>
            <w:pStyle w:val="9"/>
            <w:numPr>
              <w:ilvl w:val="1"/>
              <w:numId w:val="1"/>
            </w:numPr>
            <w:tabs>
              <w:tab w:val="left" w:pos="1117"/>
              <w:tab w:val="right" w:leader="dot" w:pos="9211"/>
            </w:tabs>
            <w:spacing w:before="150" w:after="0" w:line="240" w:lineRule="auto"/>
            <w:ind w:left="1117" w:right="0" w:hanging="455"/>
            <w:jc w:val="left"/>
          </w:pPr>
          <w:r>
            <w:fldChar w:fldCharType="begin"/>
          </w:r>
          <w:r>
            <w:instrText xml:space="preserve"> HYPERLINK \l "_bookmark7" </w:instrText>
          </w:r>
          <w:r>
            <w:fldChar w:fldCharType="separate"/>
          </w:r>
          <w:r>
            <w:t>Tổng</w:t>
          </w:r>
          <w:r>
            <w:rPr>
              <w:spacing w:val="-3"/>
            </w:rPr>
            <w:t xml:space="preserve"> </w:t>
          </w:r>
          <w:r>
            <w:t>quan</w:t>
          </w:r>
          <w:r>
            <w:rPr>
              <w:spacing w:val="-3"/>
            </w:rPr>
            <w:t xml:space="preserve"> </w:t>
          </w:r>
          <w:r>
            <w:t>về</w:t>
          </w:r>
          <w:r>
            <w:rPr>
              <w:spacing w:val="-3"/>
            </w:rPr>
            <w:t xml:space="preserve"> </w:t>
          </w:r>
          <w:r>
            <w:t>robot</w:t>
          </w:r>
          <w:r>
            <w:rPr>
              <w:spacing w:val="-2"/>
            </w:rPr>
            <w:t xml:space="preserve"> </w:t>
          </w:r>
          <w:r>
            <w:t>cân</w:t>
          </w:r>
          <w:r>
            <w:rPr>
              <w:spacing w:val="-1"/>
            </w:rPr>
            <w:t xml:space="preserve"> </w:t>
          </w:r>
          <w:r>
            <w:rPr>
              <w:spacing w:val="-4"/>
            </w:rPr>
            <w:t>bằng</w:t>
          </w:r>
          <w:r>
            <w:tab/>
          </w:r>
          <w:r>
            <w:rPr>
              <w:spacing w:val="-10"/>
            </w:rPr>
            <w:t>1</w:t>
          </w:r>
          <w:r>
            <w:rPr>
              <w:spacing w:val="-10"/>
            </w:rPr>
            <w:fldChar w:fldCharType="end"/>
          </w:r>
        </w:p>
        <w:p w14:paraId="0E796F76">
          <w:pPr>
            <w:pStyle w:val="9"/>
            <w:numPr>
              <w:ilvl w:val="1"/>
              <w:numId w:val="1"/>
            </w:numPr>
            <w:tabs>
              <w:tab w:val="left" w:pos="1117"/>
              <w:tab w:val="right" w:leader="dot" w:pos="9211"/>
            </w:tabs>
            <w:spacing w:before="148" w:after="0" w:line="240" w:lineRule="auto"/>
            <w:ind w:left="1117" w:right="0" w:hanging="455"/>
            <w:jc w:val="left"/>
          </w:pPr>
          <w:r>
            <w:fldChar w:fldCharType="begin"/>
          </w:r>
          <w:r>
            <w:instrText xml:space="preserve"> HYPERLINK \l "_bookmark8" </w:instrText>
          </w:r>
          <w:r>
            <w:fldChar w:fldCharType="separate"/>
          </w:r>
          <w:r>
            <w:t>Tổng</w:t>
          </w:r>
          <w:r>
            <w:rPr>
              <w:spacing w:val="-4"/>
            </w:rPr>
            <w:t xml:space="preserve"> </w:t>
          </w:r>
          <w:r>
            <w:t>quan</w:t>
          </w:r>
          <w:r>
            <w:rPr>
              <w:spacing w:val="-4"/>
            </w:rPr>
            <w:t xml:space="preserve"> </w:t>
          </w:r>
          <w:r>
            <w:t>về</w:t>
          </w:r>
          <w:r>
            <w:rPr>
              <w:spacing w:val="-3"/>
            </w:rPr>
            <w:t xml:space="preserve"> </w:t>
          </w:r>
          <w:r>
            <w:t>thuật</w:t>
          </w:r>
          <w:r>
            <w:rPr>
              <w:spacing w:val="-3"/>
            </w:rPr>
            <w:t xml:space="preserve"> </w:t>
          </w:r>
          <w:r>
            <w:t>toán</w:t>
          </w:r>
          <w:r>
            <w:rPr>
              <w:spacing w:val="-2"/>
            </w:rPr>
            <w:t xml:space="preserve"> </w:t>
          </w:r>
          <w:r>
            <w:rPr>
              <w:spacing w:val="-5"/>
            </w:rPr>
            <w:t>PID</w:t>
          </w:r>
          <w:r>
            <w:tab/>
          </w:r>
          <w:r>
            <w:rPr>
              <w:spacing w:val="-10"/>
            </w:rPr>
            <w:t>2</w:t>
          </w:r>
          <w:r>
            <w:rPr>
              <w:spacing w:val="-10"/>
            </w:rPr>
            <w:fldChar w:fldCharType="end"/>
          </w:r>
        </w:p>
        <w:p w14:paraId="78DCF099">
          <w:pPr>
            <w:pStyle w:val="10"/>
            <w:numPr>
              <w:ilvl w:val="2"/>
              <w:numId w:val="1"/>
            </w:numPr>
            <w:tabs>
              <w:tab w:val="left" w:pos="1831"/>
              <w:tab w:val="right" w:leader="dot" w:pos="9211"/>
            </w:tabs>
            <w:spacing w:before="150" w:after="0" w:line="240" w:lineRule="auto"/>
            <w:ind w:left="1831" w:right="0" w:hanging="648"/>
            <w:jc w:val="left"/>
          </w:pPr>
          <w:r>
            <w:fldChar w:fldCharType="begin"/>
          </w:r>
          <w:r>
            <w:instrText xml:space="preserve"> HYPERLINK \l "_bookmark9" </w:instrText>
          </w:r>
          <w:r>
            <w:fldChar w:fldCharType="separate"/>
          </w:r>
          <w:r>
            <w:t>Khái</w:t>
          </w:r>
          <w:r>
            <w:rPr>
              <w:spacing w:val="-2"/>
            </w:rPr>
            <w:t xml:space="preserve"> </w:t>
          </w:r>
          <w:r>
            <w:rPr>
              <w:spacing w:val="-4"/>
            </w:rPr>
            <w:t>niệm</w:t>
          </w:r>
          <w:r>
            <w:tab/>
          </w:r>
          <w:r>
            <w:rPr>
              <w:spacing w:val="-10"/>
            </w:rPr>
            <w:t>2</w:t>
          </w:r>
          <w:r>
            <w:rPr>
              <w:spacing w:val="-10"/>
            </w:rPr>
            <w:fldChar w:fldCharType="end"/>
          </w:r>
        </w:p>
        <w:p w14:paraId="03FA311A">
          <w:pPr>
            <w:pStyle w:val="10"/>
            <w:numPr>
              <w:ilvl w:val="2"/>
              <w:numId w:val="1"/>
            </w:numPr>
            <w:tabs>
              <w:tab w:val="left" w:pos="1831"/>
              <w:tab w:val="right" w:leader="dot" w:pos="9211"/>
            </w:tabs>
            <w:spacing w:before="150" w:after="0" w:line="240" w:lineRule="auto"/>
            <w:ind w:left="1831" w:right="0" w:hanging="648"/>
            <w:jc w:val="left"/>
          </w:pPr>
          <w:r>
            <w:fldChar w:fldCharType="begin"/>
          </w:r>
          <w:r>
            <w:instrText xml:space="preserve"> HYPERLINK \l "_bookmark11" </w:instrText>
          </w:r>
          <w:r>
            <w:fldChar w:fldCharType="separate"/>
          </w:r>
          <w:r>
            <w:t>Nguyên</w:t>
          </w:r>
          <w:r>
            <w:rPr>
              <w:spacing w:val="-2"/>
            </w:rPr>
            <w:t xml:space="preserve"> </w:t>
          </w:r>
          <w:r>
            <w:t>lý</w:t>
          </w:r>
          <w:r>
            <w:rPr>
              <w:spacing w:val="-4"/>
            </w:rPr>
            <w:t xml:space="preserve"> </w:t>
          </w:r>
          <w:r>
            <w:t>hoạt</w:t>
          </w:r>
          <w:r>
            <w:rPr>
              <w:spacing w:val="-4"/>
            </w:rPr>
            <w:t xml:space="preserve"> </w:t>
          </w:r>
          <w:r>
            <w:t>động</w:t>
          </w:r>
          <w:r>
            <w:rPr>
              <w:spacing w:val="-2"/>
            </w:rPr>
            <w:t xml:space="preserve"> </w:t>
          </w:r>
          <w:r>
            <w:t>của</w:t>
          </w:r>
          <w:r>
            <w:rPr>
              <w:spacing w:val="-3"/>
            </w:rPr>
            <w:t xml:space="preserve"> </w:t>
          </w:r>
          <w:r>
            <w:t>bộ</w:t>
          </w:r>
          <w:r>
            <w:rPr>
              <w:spacing w:val="-3"/>
            </w:rPr>
            <w:t xml:space="preserve"> </w:t>
          </w:r>
          <w:r>
            <w:t>điều</w:t>
          </w:r>
          <w:r>
            <w:rPr>
              <w:spacing w:val="-2"/>
            </w:rPr>
            <w:t xml:space="preserve"> </w:t>
          </w:r>
          <w:r>
            <w:t>khiển</w:t>
          </w:r>
          <w:r>
            <w:rPr>
              <w:spacing w:val="-1"/>
            </w:rPr>
            <w:t xml:space="preserve"> </w:t>
          </w:r>
          <w:r>
            <w:rPr>
              <w:spacing w:val="-5"/>
            </w:rPr>
            <w:t>PID</w:t>
          </w:r>
          <w:r>
            <w:tab/>
          </w:r>
          <w:r>
            <w:rPr>
              <w:spacing w:val="-10"/>
            </w:rPr>
            <w:t>3</w:t>
          </w:r>
          <w:r>
            <w:rPr>
              <w:spacing w:val="-10"/>
            </w:rPr>
            <w:fldChar w:fldCharType="end"/>
          </w:r>
        </w:p>
        <w:p w14:paraId="3F12B1C0">
          <w:pPr>
            <w:pStyle w:val="10"/>
            <w:numPr>
              <w:ilvl w:val="2"/>
              <w:numId w:val="1"/>
            </w:numPr>
            <w:tabs>
              <w:tab w:val="left" w:pos="1831"/>
              <w:tab w:val="right" w:leader="dot" w:pos="9211"/>
            </w:tabs>
            <w:spacing w:before="150" w:after="0" w:line="240" w:lineRule="auto"/>
            <w:ind w:left="1831" w:right="0" w:hanging="648"/>
            <w:jc w:val="left"/>
          </w:pPr>
          <w:r>
            <w:fldChar w:fldCharType="begin"/>
          </w:r>
          <w:r>
            <w:instrText xml:space="preserve"> HYPERLINK \l "_bookmark13" </w:instrText>
          </w:r>
          <w:r>
            <w:fldChar w:fldCharType="separate"/>
          </w:r>
          <w:r>
            <w:t>Ưu</w:t>
          </w:r>
          <w:r>
            <w:rPr>
              <w:spacing w:val="-2"/>
            </w:rPr>
            <w:t xml:space="preserve"> </w:t>
          </w:r>
          <w:r>
            <w:t>điểm</w:t>
          </w:r>
          <w:r>
            <w:rPr>
              <w:spacing w:val="-2"/>
            </w:rPr>
            <w:t xml:space="preserve"> </w:t>
          </w:r>
          <w:r>
            <w:t>của</w:t>
          </w:r>
          <w:r>
            <w:rPr>
              <w:spacing w:val="-2"/>
            </w:rPr>
            <w:t xml:space="preserve"> </w:t>
          </w:r>
          <w:r>
            <w:t>bộ</w:t>
          </w:r>
          <w:r>
            <w:rPr>
              <w:spacing w:val="-3"/>
            </w:rPr>
            <w:t xml:space="preserve"> </w:t>
          </w:r>
          <w:r>
            <w:t>điều</w:t>
          </w:r>
          <w:r>
            <w:rPr>
              <w:spacing w:val="-2"/>
            </w:rPr>
            <w:t xml:space="preserve"> </w:t>
          </w:r>
          <w:r>
            <w:t>khiển</w:t>
          </w:r>
          <w:r>
            <w:rPr>
              <w:spacing w:val="-1"/>
            </w:rPr>
            <w:t xml:space="preserve"> </w:t>
          </w:r>
          <w:r>
            <w:rPr>
              <w:spacing w:val="-5"/>
            </w:rPr>
            <w:t>PID</w:t>
          </w:r>
          <w:r>
            <w:tab/>
          </w:r>
          <w:r>
            <w:rPr>
              <w:spacing w:val="-10"/>
            </w:rPr>
            <w:t>5</w:t>
          </w:r>
          <w:r>
            <w:rPr>
              <w:spacing w:val="-10"/>
            </w:rPr>
            <w:fldChar w:fldCharType="end"/>
          </w:r>
        </w:p>
        <w:p w14:paraId="4F687604">
          <w:pPr>
            <w:pStyle w:val="10"/>
            <w:numPr>
              <w:ilvl w:val="2"/>
              <w:numId w:val="1"/>
            </w:numPr>
            <w:tabs>
              <w:tab w:val="left" w:pos="1831"/>
              <w:tab w:val="right" w:leader="dot" w:pos="9211"/>
            </w:tabs>
            <w:spacing w:before="149" w:after="0" w:line="240" w:lineRule="auto"/>
            <w:ind w:left="1831" w:right="0" w:hanging="648"/>
            <w:jc w:val="left"/>
          </w:pPr>
          <w:r>
            <w:fldChar w:fldCharType="begin"/>
          </w:r>
          <w:r>
            <w:instrText xml:space="preserve"> HYPERLINK \l "_bookmark14" </w:instrText>
          </w:r>
          <w:r>
            <w:fldChar w:fldCharType="separate"/>
          </w:r>
          <w:r>
            <w:t>Nhược</w:t>
          </w:r>
          <w:r>
            <w:rPr>
              <w:spacing w:val="-3"/>
            </w:rPr>
            <w:t xml:space="preserve"> </w:t>
          </w:r>
          <w:r>
            <w:t>điểm</w:t>
          </w:r>
          <w:r>
            <w:rPr>
              <w:spacing w:val="-2"/>
            </w:rPr>
            <w:t xml:space="preserve"> </w:t>
          </w:r>
          <w:r>
            <w:t>của</w:t>
          </w:r>
          <w:r>
            <w:rPr>
              <w:spacing w:val="-2"/>
            </w:rPr>
            <w:t xml:space="preserve"> </w:t>
          </w:r>
          <w:r>
            <w:t>bộ</w:t>
          </w:r>
          <w:r>
            <w:rPr>
              <w:spacing w:val="-2"/>
            </w:rPr>
            <w:t xml:space="preserve"> </w:t>
          </w:r>
          <w:r>
            <w:t>điều</w:t>
          </w:r>
          <w:r>
            <w:rPr>
              <w:spacing w:val="-2"/>
            </w:rPr>
            <w:t xml:space="preserve"> </w:t>
          </w:r>
          <w:r>
            <w:t>khiển</w:t>
          </w:r>
          <w:r>
            <w:rPr>
              <w:spacing w:val="-2"/>
            </w:rPr>
            <w:t xml:space="preserve"> </w:t>
          </w:r>
          <w:r>
            <w:rPr>
              <w:spacing w:val="-5"/>
            </w:rPr>
            <w:t>PID</w:t>
          </w:r>
          <w:r>
            <w:tab/>
          </w:r>
          <w:r>
            <w:rPr>
              <w:spacing w:val="-10"/>
            </w:rPr>
            <w:t>5</w:t>
          </w:r>
          <w:r>
            <w:rPr>
              <w:spacing w:val="-10"/>
            </w:rPr>
            <w:fldChar w:fldCharType="end"/>
          </w:r>
        </w:p>
        <w:p w14:paraId="7FD0F57C">
          <w:pPr>
            <w:pStyle w:val="9"/>
            <w:numPr>
              <w:ilvl w:val="1"/>
              <w:numId w:val="1"/>
            </w:numPr>
            <w:tabs>
              <w:tab w:val="left" w:pos="1117"/>
              <w:tab w:val="right" w:leader="dot" w:pos="9211"/>
            </w:tabs>
            <w:spacing w:before="149" w:after="0" w:line="240" w:lineRule="auto"/>
            <w:ind w:left="1117" w:right="0" w:hanging="455"/>
            <w:jc w:val="left"/>
          </w:pPr>
          <w:r>
            <w:fldChar w:fldCharType="begin"/>
          </w:r>
          <w:r>
            <w:instrText xml:space="preserve"> HYPERLINK \l "_bookmark15" </w:instrText>
          </w:r>
          <w:r>
            <w:fldChar w:fldCharType="separate"/>
          </w:r>
          <w:r>
            <w:t>Các</w:t>
          </w:r>
          <w:r>
            <w:rPr>
              <w:spacing w:val="-2"/>
            </w:rPr>
            <w:t xml:space="preserve"> </w:t>
          </w:r>
          <w:r>
            <w:t>giao</w:t>
          </w:r>
          <w:r>
            <w:rPr>
              <w:spacing w:val="-1"/>
            </w:rPr>
            <w:t xml:space="preserve"> </w:t>
          </w:r>
          <w:r>
            <w:t>thức</w:t>
          </w:r>
          <w:r>
            <w:rPr>
              <w:spacing w:val="-3"/>
            </w:rPr>
            <w:t xml:space="preserve"> </w:t>
          </w:r>
          <w:r>
            <w:t>sử</w:t>
          </w:r>
          <w:r>
            <w:rPr>
              <w:spacing w:val="-2"/>
            </w:rPr>
            <w:t xml:space="preserve"> </w:t>
          </w:r>
          <w:r>
            <w:rPr>
              <w:spacing w:val="-4"/>
            </w:rPr>
            <w:t>dụng</w:t>
          </w:r>
          <w:r>
            <w:tab/>
          </w:r>
          <w:r>
            <w:rPr>
              <w:spacing w:val="-10"/>
            </w:rPr>
            <w:t>5</w:t>
          </w:r>
          <w:r>
            <w:rPr>
              <w:spacing w:val="-10"/>
            </w:rPr>
            <w:fldChar w:fldCharType="end"/>
          </w:r>
        </w:p>
        <w:p w14:paraId="40EBD743">
          <w:pPr>
            <w:pStyle w:val="10"/>
            <w:numPr>
              <w:ilvl w:val="2"/>
              <w:numId w:val="1"/>
            </w:numPr>
            <w:tabs>
              <w:tab w:val="left" w:pos="1831"/>
              <w:tab w:val="right" w:leader="dot" w:pos="9211"/>
            </w:tabs>
            <w:spacing w:before="150" w:after="0" w:line="240" w:lineRule="auto"/>
            <w:ind w:left="1831" w:right="0" w:hanging="648"/>
            <w:jc w:val="left"/>
          </w:pPr>
          <w:r>
            <w:fldChar w:fldCharType="begin"/>
          </w:r>
          <w:r>
            <w:instrText xml:space="preserve"> HYPERLINK \l "_bookmark16" </w:instrText>
          </w:r>
          <w:r>
            <w:fldChar w:fldCharType="separate"/>
          </w:r>
          <w:r>
            <w:t>Giao</w:t>
          </w:r>
          <w:r>
            <w:rPr>
              <w:spacing w:val="-3"/>
            </w:rPr>
            <w:t xml:space="preserve"> </w:t>
          </w:r>
          <w:r>
            <w:t>thức</w:t>
          </w:r>
          <w:r>
            <w:rPr>
              <w:spacing w:val="-1"/>
            </w:rPr>
            <w:t xml:space="preserve"> </w:t>
          </w:r>
          <w:r>
            <w:rPr>
              <w:spacing w:val="-5"/>
            </w:rPr>
            <w:t>I2C</w:t>
          </w:r>
          <w:r>
            <w:tab/>
          </w:r>
          <w:r>
            <w:rPr>
              <w:spacing w:val="-10"/>
            </w:rPr>
            <w:t>5</w:t>
          </w:r>
          <w:r>
            <w:rPr>
              <w:spacing w:val="-10"/>
            </w:rPr>
            <w:fldChar w:fldCharType="end"/>
          </w:r>
        </w:p>
        <w:p w14:paraId="5761D6A8">
          <w:pPr>
            <w:pStyle w:val="10"/>
            <w:numPr>
              <w:ilvl w:val="2"/>
              <w:numId w:val="1"/>
            </w:numPr>
            <w:tabs>
              <w:tab w:val="left" w:pos="1831"/>
              <w:tab w:val="right" w:leader="dot" w:pos="9211"/>
            </w:tabs>
            <w:spacing w:before="149" w:after="0" w:line="240" w:lineRule="auto"/>
            <w:ind w:left="1831" w:right="0" w:hanging="648"/>
            <w:jc w:val="left"/>
          </w:pPr>
          <w:r>
            <w:fldChar w:fldCharType="begin"/>
          </w:r>
          <w:r>
            <w:instrText xml:space="preserve"> HYPERLINK \l "_bookmark19" </w:instrText>
          </w:r>
          <w:r>
            <w:fldChar w:fldCharType="separate"/>
          </w:r>
          <w:r>
            <w:t>Tín</w:t>
          </w:r>
          <w:r>
            <w:rPr>
              <w:spacing w:val="-3"/>
            </w:rPr>
            <w:t xml:space="preserve"> </w:t>
          </w:r>
          <w:r>
            <w:t>hiệu</w:t>
          </w:r>
          <w:r>
            <w:rPr>
              <w:spacing w:val="-1"/>
            </w:rPr>
            <w:t xml:space="preserve"> </w:t>
          </w:r>
          <w:r>
            <w:t>điều</w:t>
          </w:r>
          <w:r>
            <w:rPr>
              <w:spacing w:val="-3"/>
            </w:rPr>
            <w:t xml:space="preserve"> </w:t>
          </w:r>
          <w:r>
            <w:t>khiển</w:t>
          </w:r>
          <w:r>
            <w:rPr>
              <w:spacing w:val="-1"/>
            </w:rPr>
            <w:t xml:space="preserve"> </w:t>
          </w:r>
          <w:r>
            <w:rPr>
              <w:spacing w:val="-2"/>
            </w:rPr>
            <w:t>STEP/DIR</w:t>
          </w:r>
          <w:r>
            <w:tab/>
          </w:r>
          <w:r>
            <w:rPr>
              <w:spacing w:val="-10"/>
            </w:rPr>
            <w:t>7</w:t>
          </w:r>
          <w:r>
            <w:rPr>
              <w:spacing w:val="-10"/>
            </w:rPr>
            <w:fldChar w:fldCharType="end"/>
          </w:r>
        </w:p>
        <w:p w14:paraId="29F4B3A2">
          <w:pPr>
            <w:pStyle w:val="9"/>
            <w:numPr>
              <w:ilvl w:val="1"/>
              <w:numId w:val="1"/>
            </w:numPr>
            <w:tabs>
              <w:tab w:val="left" w:pos="1117"/>
              <w:tab w:val="right" w:leader="dot" w:pos="9211"/>
            </w:tabs>
            <w:spacing w:before="150" w:after="0" w:line="240" w:lineRule="auto"/>
            <w:ind w:left="1117" w:right="0" w:hanging="455"/>
            <w:jc w:val="left"/>
          </w:pPr>
          <w:r>
            <w:fldChar w:fldCharType="begin"/>
          </w:r>
          <w:r>
            <w:instrText xml:space="preserve"> HYPERLINK \l "_bookmark20" </w:instrText>
          </w:r>
          <w:r>
            <w:fldChar w:fldCharType="separate"/>
          </w:r>
          <w:r>
            <w:t>Các</w:t>
          </w:r>
          <w:r>
            <w:rPr>
              <w:spacing w:val="-4"/>
            </w:rPr>
            <w:t xml:space="preserve"> </w:t>
          </w:r>
          <w:r>
            <w:t>linh</w:t>
          </w:r>
          <w:r>
            <w:rPr>
              <w:spacing w:val="-3"/>
            </w:rPr>
            <w:t xml:space="preserve"> </w:t>
          </w:r>
          <w:r>
            <w:t>kiện</w:t>
          </w:r>
          <w:r>
            <w:rPr>
              <w:spacing w:val="-2"/>
            </w:rPr>
            <w:t xml:space="preserve"> </w:t>
          </w:r>
          <w:r>
            <w:t>sử</w:t>
          </w:r>
          <w:r>
            <w:rPr>
              <w:spacing w:val="-2"/>
            </w:rPr>
            <w:t xml:space="preserve"> </w:t>
          </w:r>
          <w:r>
            <w:rPr>
              <w:spacing w:val="-4"/>
            </w:rPr>
            <w:t>dụng</w:t>
          </w:r>
          <w:r>
            <w:tab/>
          </w:r>
          <w:r>
            <w:rPr>
              <w:spacing w:val="-10"/>
            </w:rPr>
            <w:t>8</w:t>
          </w:r>
          <w:r>
            <w:rPr>
              <w:spacing w:val="-10"/>
            </w:rPr>
            <w:fldChar w:fldCharType="end"/>
          </w:r>
        </w:p>
        <w:p w14:paraId="34DA2E7C">
          <w:pPr>
            <w:pStyle w:val="10"/>
            <w:numPr>
              <w:ilvl w:val="2"/>
              <w:numId w:val="1"/>
            </w:numPr>
            <w:tabs>
              <w:tab w:val="left" w:pos="1831"/>
              <w:tab w:val="right" w:leader="dot" w:pos="9211"/>
            </w:tabs>
            <w:spacing w:before="150" w:after="0" w:line="240" w:lineRule="auto"/>
            <w:ind w:left="1831" w:right="0" w:hanging="648"/>
            <w:jc w:val="left"/>
          </w:pPr>
          <w:r>
            <w:fldChar w:fldCharType="begin"/>
          </w:r>
          <w:r>
            <w:instrText xml:space="preserve"> HYPERLINK \l "_bookmark21" </w:instrText>
          </w:r>
          <w:r>
            <w:fldChar w:fldCharType="separate"/>
          </w:r>
          <w:r>
            <w:t>Vi</w:t>
          </w:r>
          <w:r>
            <w:rPr>
              <w:spacing w:val="-2"/>
            </w:rPr>
            <w:t xml:space="preserve"> </w:t>
          </w:r>
          <w:r>
            <w:t>điều</w:t>
          </w:r>
          <w:r>
            <w:rPr>
              <w:spacing w:val="-2"/>
            </w:rPr>
            <w:t xml:space="preserve"> </w:t>
          </w:r>
          <w:r>
            <w:t>khiển</w:t>
          </w:r>
          <w:r>
            <w:rPr>
              <w:spacing w:val="-1"/>
            </w:rPr>
            <w:t xml:space="preserve"> </w:t>
          </w:r>
          <w:r>
            <w:rPr>
              <w:spacing w:val="-2"/>
            </w:rPr>
            <w:t>ESP32</w:t>
          </w:r>
          <w:r>
            <w:tab/>
          </w:r>
          <w:r>
            <w:rPr>
              <w:spacing w:val="-10"/>
            </w:rPr>
            <w:t>8</w:t>
          </w:r>
          <w:r>
            <w:rPr>
              <w:spacing w:val="-10"/>
            </w:rPr>
            <w:fldChar w:fldCharType="end"/>
          </w:r>
        </w:p>
        <w:p w14:paraId="6D029F4D">
          <w:pPr>
            <w:pStyle w:val="10"/>
            <w:numPr>
              <w:ilvl w:val="2"/>
              <w:numId w:val="1"/>
            </w:numPr>
            <w:tabs>
              <w:tab w:val="left" w:pos="1831"/>
              <w:tab w:val="right" w:leader="dot" w:pos="9212"/>
            </w:tabs>
            <w:spacing w:before="150" w:after="0" w:line="240" w:lineRule="auto"/>
            <w:ind w:left="1831" w:right="0" w:hanging="648"/>
            <w:jc w:val="left"/>
          </w:pPr>
          <w:r>
            <w:fldChar w:fldCharType="begin"/>
          </w:r>
          <w:r>
            <w:instrText xml:space="preserve"> HYPERLINK \l "_bookmark23" </w:instrText>
          </w:r>
          <w:r>
            <w:fldChar w:fldCharType="separate"/>
          </w:r>
          <w:r>
            <w:t>Cảm</w:t>
          </w:r>
          <w:r>
            <w:rPr>
              <w:spacing w:val="-3"/>
            </w:rPr>
            <w:t xml:space="preserve"> </w:t>
          </w:r>
          <w:r>
            <w:t>biển</w:t>
          </w:r>
          <w:r>
            <w:rPr>
              <w:spacing w:val="-2"/>
            </w:rPr>
            <w:t xml:space="preserve"> </w:t>
          </w:r>
          <w:r>
            <w:t>góc</w:t>
          </w:r>
          <w:r>
            <w:rPr>
              <w:spacing w:val="-2"/>
            </w:rPr>
            <w:t xml:space="preserve"> </w:t>
          </w:r>
          <w:r>
            <w:t>nghiên</w:t>
          </w:r>
          <w:r>
            <w:rPr>
              <w:spacing w:val="-2"/>
            </w:rPr>
            <w:t xml:space="preserve"> MPU6050</w:t>
          </w:r>
          <w:r>
            <w:tab/>
          </w:r>
          <w:r>
            <w:rPr>
              <w:spacing w:val="-5"/>
            </w:rPr>
            <w:t>10</w:t>
          </w:r>
          <w:r>
            <w:rPr>
              <w:spacing w:val="-5"/>
            </w:rPr>
            <w:fldChar w:fldCharType="end"/>
          </w:r>
        </w:p>
        <w:p w14:paraId="143CF2CC">
          <w:pPr>
            <w:pStyle w:val="10"/>
            <w:numPr>
              <w:ilvl w:val="2"/>
              <w:numId w:val="1"/>
            </w:numPr>
            <w:tabs>
              <w:tab w:val="left" w:pos="1831"/>
              <w:tab w:val="right" w:leader="dot" w:pos="9212"/>
            </w:tabs>
            <w:spacing w:before="148" w:after="0" w:line="240" w:lineRule="auto"/>
            <w:ind w:left="1831" w:right="0" w:hanging="648"/>
            <w:jc w:val="left"/>
          </w:pPr>
          <w:r>
            <w:fldChar w:fldCharType="begin"/>
          </w:r>
          <w:r>
            <w:instrText xml:space="preserve"> HYPERLINK \l "_bookmark25" </w:instrText>
          </w:r>
          <w:r>
            <w:fldChar w:fldCharType="separate"/>
          </w:r>
          <w:r>
            <w:t>Module</w:t>
          </w:r>
          <w:r>
            <w:rPr>
              <w:spacing w:val="-2"/>
            </w:rPr>
            <w:t xml:space="preserve"> A4988</w:t>
          </w:r>
          <w:r>
            <w:tab/>
          </w:r>
          <w:r>
            <w:rPr>
              <w:spacing w:val="-5"/>
            </w:rPr>
            <w:t>10</w:t>
          </w:r>
          <w:r>
            <w:rPr>
              <w:spacing w:val="-5"/>
            </w:rPr>
            <w:fldChar w:fldCharType="end"/>
          </w:r>
        </w:p>
        <w:p w14:paraId="5EE9B885">
          <w:pPr>
            <w:pStyle w:val="10"/>
            <w:numPr>
              <w:ilvl w:val="2"/>
              <w:numId w:val="1"/>
            </w:numPr>
            <w:tabs>
              <w:tab w:val="left" w:pos="1831"/>
              <w:tab w:val="right" w:leader="dot" w:pos="9212"/>
            </w:tabs>
            <w:spacing w:before="150" w:after="0" w:line="240" w:lineRule="auto"/>
            <w:ind w:left="1831" w:right="0" w:hanging="648"/>
            <w:jc w:val="left"/>
          </w:pPr>
          <w:r>
            <w:fldChar w:fldCharType="begin"/>
          </w:r>
          <w:r>
            <w:instrText xml:space="preserve"> HYPERLINK \l "_bookmark27" </w:instrText>
          </w:r>
          <w:r>
            <w:fldChar w:fldCharType="separate"/>
          </w:r>
          <w:r>
            <w:t>Động</w:t>
          </w:r>
          <w:r>
            <w:rPr>
              <w:spacing w:val="-6"/>
            </w:rPr>
            <w:t xml:space="preserve"> </w:t>
          </w:r>
          <w:r>
            <w:t>cơ</w:t>
          </w:r>
          <w:r>
            <w:rPr>
              <w:spacing w:val="-5"/>
            </w:rPr>
            <w:t xml:space="preserve"> </w:t>
          </w:r>
          <w:r>
            <w:t>bước</w:t>
          </w:r>
          <w:r>
            <w:rPr>
              <w:spacing w:val="-5"/>
            </w:rPr>
            <w:t xml:space="preserve"> </w:t>
          </w:r>
          <w:r>
            <w:t>Step</w:t>
          </w:r>
          <w:r>
            <w:rPr>
              <w:spacing w:val="-4"/>
            </w:rPr>
            <w:t xml:space="preserve"> </w:t>
          </w:r>
          <w:r>
            <w:t>Nema</w:t>
          </w:r>
          <w:r>
            <w:rPr>
              <w:spacing w:val="-2"/>
            </w:rPr>
            <w:t xml:space="preserve"> </w:t>
          </w:r>
          <w:r>
            <w:rPr>
              <w:spacing w:val="-5"/>
            </w:rPr>
            <w:t>17</w:t>
          </w:r>
          <w:r>
            <w:tab/>
          </w:r>
          <w:r>
            <w:rPr>
              <w:spacing w:val="-5"/>
            </w:rPr>
            <w:t>11</w:t>
          </w:r>
          <w:r>
            <w:rPr>
              <w:spacing w:val="-5"/>
            </w:rPr>
            <w:fldChar w:fldCharType="end"/>
          </w:r>
        </w:p>
        <w:p w14:paraId="17C0906A">
          <w:pPr>
            <w:pStyle w:val="10"/>
            <w:numPr>
              <w:ilvl w:val="2"/>
              <w:numId w:val="1"/>
            </w:numPr>
            <w:tabs>
              <w:tab w:val="left" w:pos="1831"/>
              <w:tab w:val="right" w:leader="dot" w:pos="9212"/>
            </w:tabs>
            <w:spacing w:before="150" w:after="0" w:line="240" w:lineRule="auto"/>
            <w:ind w:left="1831" w:right="0" w:hanging="648"/>
            <w:jc w:val="left"/>
          </w:pPr>
          <w:r>
            <w:fldChar w:fldCharType="begin"/>
          </w:r>
          <w:r>
            <w:instrText xml:space="preserve"> HYPERLINK \l "_bookmark29" </w:instrText>
          </w:r>
          <w:r>
            <w:fldChar w:fldCharType="separate"/>
          </w:r>
          <w:r>
            <w:t>Mạch</w:t>
          </w:r>
          <w:r>
            <w:rPr>
              <w:spacing w:val="-5"/>
            </w:rPr>
            <w:t xml:space="preserve"> </w:t>
          </w:r>
          <w:r>
            <w:t>Chuyển</w:t>
          </w:r>
          <w:r>
            <w:rPr>
              <w:spacing w:val="-2"/>
            </w:rPr>
            <w:t xml:space="preserve"> </w:t>
          </w:r>
          <w:r>
            <w:t>Đổi</w:t>
          </w:r>
          <w:r>
            <w:rPr>
              <w:spacing w:val="-2"/>
            </w:rPr>
            <w:t xml:space="preserve"> </w:t>
          </w:r>
          <w:r>
            <w:t>Điện</w:t>
          </w:r>
          <w:r>
            <w:rPr>
              <w:spacing w:val="-3"/>
            </w:rPr>
            <w:t xml:space="preserve"> </w:t>
          </w:r>
          <w:r>
            <w:t>Áp</w:t>
          </w:r>
          <w:r>
            <w:rPr>
              <w:spacing w:val="-2"/>
            </w:rPr>
            <w:t xml:space="preserve"> AMS1117</w:t>
          </w:r>
          <w:r>
            <w:tab/>
          </w:r>
          <w:r>
            <w:rPr>
              <w:spacing w:val="-5"/>
            </w:rPr>
            <w:t>11</w:t>
          </w:r>
          <w:r>
            <w:rPr>
              <w:spacing w:val="-5"/>
            </w:rPr>
            <w:fldChar w:fldCharType="end"/>
          </w:r>
        </w:p>
        <w:p w14:paraId="6DCA8239">
          <w:pPr>
            <w:pStyle w:val="10"/>
            <w:numPr>
              <w:ilvl w:val="2"/>
              <w:numId w:val="1"/>
            </w:numPr>
            <w:tabs>
              <w:tab w:val="left" w:pos="1831"/>
              <w:tab w:val="right" w:leader="dot" w:pos="9212"/>
            </w:tabs>
            <w:spacing w:before="149" w:after="0" w:line="240" w:lineRule="auto"/>
            <w:ind w:left="1831" w:right="0" w:hanging="648"/>
            <w:jc w:val="left"/>
          </w:pPr>
          <w:r>
            <w:fldChar w:fldCharType="begin"/>
          </w:r>
          <w:r>
            <w:instrText xml:space="preserve"> HYPERLINK \l "_bookmark31" </w:instrText>
          </w:r>
          <w:r>
            <w:fldChar w:fldCharType="separate"/>
          </w:r>
          <w:r>
            <w:t>Vai</w:t>
          </w:r>
          <w:r>
            <w:rPr>
              <w:spacing w:val="-2"/>
            </w:rPr>
            <w:t xml:space="preserve"> </w:t>
          </w:r>
          <w:r>
            <w:t>trò</w:t>
          </w:r>
          <w:r>
            <w:rPr>
              <w:spacing w:val="-2"/>
            </w:rPr>
            <w:t xml:space="preserve"> </w:t>
          </w:r>
          <w:r>
            <w:t>của</w:t>
          </w:r>
          <w:r>
            <w:rPr>
              <w:spacing w:val="-1"/>
            </w:rPr>
            <w:t xml:space="preserve"> </w:t>
          </w:r>
          <w:r>
            <w:t>từng</w:t>
          </w:r>
          <w:r>
            <w:rPr>
              <w:spacing w:val="-2"/>
            </w:rPr>
            <w:t xml:space="preserve"> </w:t>
          </w:r>
          <w:r>
            <w:t>linh</w:t>
          </w:r>
          <w:r>
            <w:rPr>
              <w:spacing w:val="-2"/>
            </w:rPr>
            <w:t xml:space="preserve"> </w:t>
          </w:r>
          <w:r>
            <w:t>kiện</w:t>
          </w:r>
          <w:r>
            <w:rPr>
              <w:spacing w:val="-2"/>
            </w:rPr>
            <w:t xml:space="preserve"> </w:t>
          </w:r>
          <w:r>
            <w:t>trong</w:t>
          </w:r>
          <w:r>
            <w:rPr>
              <w:spacing w:val="-3"/>
            </w:rPr>
            <w:t xml:space="preserve"> </w:t>
          </w:r>
          <w:r>
            <w:t>hệ</w:t>
          </w:r>
          <w:r>
            <w:rPr>
              <w:spacing w:val="-2"/>
            </w:rPr>
            <w:t xml:space="preserve"> </w:t>
          </w:r>
          <w:r>
            <w:rPr>
              <w:spacing w:val="-4"/>
            </w:rPr>
            <w:t>thống</w:t>
          </w:r>
          <w:r>
            <w:tab/>
          </w:r>
          <w:r>
            <w:rPr>
              <w:spacing w:val="-5"/>
            </w:rPr>
            <w:t>12</w:t>
          </w:r>
          <w:r>
            <w:rPr>
              <w:spacing w:val="-5"/>
            </w:rPr>
            <w:fldChar w:fldCharType="end"/>
          </w:r>
        </w:p>
        <w:p w14:paraId="5B03CF77">
          <w:pPr>
            <w:pStyle w:val="9"/>
            <w:numPr>
              <w:ilvl w:val="1"/>
              <w:numId w:val="1"/>
            </w:numPr>
            <w:tabs>
              <w:tab w:val="left" w:pos="1117"/>
              <w:tab w:val="right" w:leader="dot" w:pos="9212"/>
            </w:tabs>
            <w:spacing w:before="149" w:after="0" w:line="240" w:lineRule="auto"/>
            <w:ind w:left="1117" w:right="0" w:hanging="455"/>
            <w:jc w:val="left"/>
          </w:pPr>
          <w:r>
            <w:fldChar w:fldCharType="begin"/>
          </w:r>
          <w:r>
            <w:instrText xml:space="preserve"> HYPERLINK \l "_bookmark32" </w:instrText>
          </w:r>
          <w:r>
            <w:fldChar w:fldCharType="separate"/>
          </w:r>
          <w:r>
            <w:t>Giới</w:t>
          </w:r>
          <w:r>
            <w:rPr>
              <w:spacing w:val="-3"/>
            </w:rPr>
            <w:t xml:space="preserve"> </w:t>
          </w:r>
          <w:r>
            <w:t>thiệu</w:t>
          </w:r>
          <w:r>
            <w:rPr>
              <w:spacing w:val="-2"/>
            </w:rPr>
            <w:t xml:space="preserve"> </w:t>
          </w:r>
          <w:r>
            <w:t>công</w:t>
          </w:r>
          <w:r>
            <w:rPr>
              <w:spacing w:val="-2"/>
            </w:rPr>
            <w:t xml:space="preserve"> </w:t>
          </w:r>
          <w:r>
            <w:t>cụ</w:t>
          </w:r>
          <w:r>
            <w:rPr>
              <w:spacing w:val="-3"/>
            </w:rPr>
            <w:t xml:space="preserve"> </w:t>
          </w:r>
          <w:r>
            <w:t>sử</w:t>
          </w:r>
          <w:r>
            <w:rPr>
              <w:spacing w:val="-2"/>
            </w:rPr>
            <w:t xml:space="preserve"> </w:t>
          </w:r>
          <w:r>
            <w:rPr>
              <w:spacing w:val="-4"/>
            </w:rPr>
            <w:t>dụng</w:t>
          </w:r>
          <w:r>
            <w:tab/>
          </w:r>
          <w:r>
            <w:rPr>
              <w:spacing w:val="-5"/>
            </w:rPr>
            <w:t>12</w:t>
          </w:r>
          <w:r>
            <w:rPr>
              <w:spacing w:val="-5"/>
            </w:rPr>
            <w:fldChar w:fldCharType="end"/>
          </w:r>
        </w:p>
        <w:p w14:paraId="71B2C546">
          <w:pPr>
            <w:pStyle w:val="10"/>
            <w:numPr>
              <w:ilvl w:val="2"/>
              <w:numId w:val="1"/>
            </w:numPr>
            <w:tabs>
              <w:tab w:val="left" w:pos="1831"/>
              <w:tab w:val="right" w:leader="dot" w:pos="9212"/>
            </w:tabs>
            <w:spacing w:before="150" w:after="0" w:line="240" w:lineRule="auto"/>
            <w:ind w:left="1831" w:right="0" w:hanging="648"/>
            <w:jc w:val="left"/>
          </w:pPr>
          <w:r>
            <w:fldChar w:fldCharType="begin"/>
          </w:r>
          <w:r>
            <w:instrText xml:space="preserve"> HYPERLINK \l "_bookmark33" </w:instrText>
          </w:r>
          <w:r>
            <w:fldChar w:fldCharType="separate"/>
          </w:r>
          <w:r>
            <w:t>Arduino</w:t>
          </w:r>
          <w:r>
            <w:rPr>
              <w:spacing w:val="-3"/>
            </w:rPr>
            <w:t xml:space="preserve"> </w:t>
          </w:r>
          <w:r>
            <w:rPr>
              <w:spacing w:val="-5"/>
            </w:rPr>
            <w:t>IDE</w:t>
          </w:r>
          <w:r>
            <w:tab/>
          </w:r>
          <w:r>
            <w:rPr>
              <w:spacing w:val="-7"/>
            </w:rPr>
            <w:t>12</w:t>
          </w:r>
          <w:r>
            <w:rPr>
              <w:spacing w:val="-7"/>
            </w:rPr>
            <w:fldChar w:fldCharType="end"/>
          </w:r>
        </w:p>
        <w:p w14:paraId="63D409F5">
          <w:pPr>
            <w:pStyle w:val="10"/>
            <w:numPr>
              <w:ilvl w:val="2"/>
              <w:numId w:val="1"/>
            </w:numPr>
            <w:tabs>
              <w:tab w:val="left" w:pos="1831"/>
              <w:tab w:val="right" w:leader="dot" w:pos="9212"/>
            </w:tabs>
            <w:spacing w:before="150" w:after="0" w:line="240" w:lineRule="auto"/>
            <w:ind w:left="1831" w:right="0" w:hanging="648"/>
            <w:jc w:val="left"/>
          </w:pPr>
          <w:r>
            <w:fldChar w:fldCharType="begin"/>
          </w:r>
          <w:r>
            <w:instrText xml:space="preserve"> HYPERLINK \l "_bookmark35" </w:instrText>
          </w:r>
          <w:r>
            <w:fldChar w:fldCharType="separate"/>
          </w:r>
          <w:r>
            <w:rPr>
              <w:spacing w:val="-2"/>
            </w:rPr>
            <w:t>Altium</w:t>
          </w:r>
          <w:r>
            <w:tab/>
          </w:r>
          <w:r>
            <w:rPr>
              <w:spacing w:val="-5"/>
            </w:rPr>
            <w:t>13</w:t>
          </w:r>
          <w:r>
            <w:rPr>
              <w:spacing w:val="-5"/>
            </w:rPr>
            <w:fldChar w:fldCharType="end"/>
          </w:r>
        </w:p>
        <w:p w14:paraId="033DE90A">
          <w:pPr>
            <w:pStyle w:val="8"/>
            <w:tabs>
              <w:tab w:val="right" w:leader="dot" w:pos="9212"/>
            </w:tabs>
            <w:spacing w:before="149"/>
          </w:pPr>
          <w:r>
            <w:fldChar w:fldCharType="begin"/>
          </w:r>
          <w:r>
            <w:instrText xml:space="preserve"> HYPERLINK \l "_bookmark37" </w:instrText>
          </w:r>
          <w:r>
            <w:fldChar w:fldCharType="separate"/>
          </w:r>
          <w:r>
            <w:t>CHƯƠNG</w:t>
          </w:r>
          <w:r>
            <w:rPr>
              <w:spacing w:val="-4"/>
            </w:rPr>
            <w:t xml:space="preserve"> </w:t>
          </w:r>
          <w:r>
            <w:t>2</w:t>
          </w:r>
          <w:r>
            <w:rPr>
              <w:spacing w:val="-2"/>
            </w:rPr>
            <w:t xml:space="preserve"> </w:t>
          </w:r>
          <w:r>
            <w:t>:</w:t>
          </w:r>
          <w:r>
            <w:rPr>
              <w:spacing w:val="-1"/>
            </w:rPr>
            <w:t xml:space="preserve"> </w:t>
          </w:r>
          <w:r>
            <w:t>THIẾT</w:t>
          </w:r>
          <w:r>
            <w:rPr>
              <w:spacing w:val="-1"/>
            </w:rPr>
            <w:t xml:space="preserve"> </w:t>
          </w:r>
          <w:r>
            <w:t>KẾ</w:t>
          </w:r>
          <w:r>
            <w:rPr>
              <w:spacing w:val="-3"/>
            </w:rPr>
            <w:t xml:space="preserve"> </w:t>
          </w:r>
          <w:r>
            <w:t>HỆ</w:t>
          </w:r>
          <w:r>
            <w:rPr>
              <w:spacing w:val="-2"/>
            </w:rPr>
            <w:t xml:space="preserve"> </w:t>
          </w:r>
          <w:r>
            <w:rPr>
              <w:spacing w:val="-4"/>
            </w:rPr>
            <w:t>THỐNG</w:t>
          </w:r>
          <w:r>
            <w:tab/>
          </w:r>
          <w:r>
            <w:rPr>
              <w:spacing w:val="-5"/>
            </w:rPr>
            <w:t>15</w:t>
          </w:r>
          <w:r>
            <w:rPr>
              <w:spacing w:val="-5"/>
            </w:rPr>
            <w:fldChar w:fldCharType="end"/>
          </w:r>
        </w:p>
        <w:p w14:paraId="10B76268">
          <w:pPr>
            <w:pStyle w:val="9"/>
            <w:numPr>
              <w:ilvl w:val="1"/>
              <w:numId w:val="2"/>
            </w:numPr>
            <w:tabs>
              <w:tab w:val="left" w:pos="1117"/>
              <w:tab w:val="right" w:leader="dot" w:pos="9212"/>
            </w:tabs>
            <w:spacing w:before="150" w:after="0" w:line="240" w:lineRule="auto"/>
            <w:ind w:left="1117" w:right="0" w:hanging="455"/>
            <w:jc w:val="left"/>
          </w:pPr>
          <w:r>
            <w:fldChar w:fldCharType="begin"/>
          </w:r>
          <w:r>
            <w:instrText xml:space="preserve"> HYPERLINK \l "_bookmark38" </w:instrText>
          </w:r>
          <w:r>
            <w:fldChar w:fldCharType="separate"/>
          </w:r>
          <w:r>
            <w:t>Yêu</w:t>
          </w:r>
          <w:r>
            <w:rPr>
              <w:spacing w:val="-4"/>
            </w:rPr>
            <w:t xml:space="preserve"> </w:t>
          </w:r>
          <w:r>
            <w:t>cầu</w:t>
          </w:r>
          <w:r>
            <w:rPr>
              <w:spacing w:val="-2"/>
            </w:rPr>
            <w:t xml:space="preserve"> </w:t>
          </w:r>
          <w:r>
            <w:t>chức</w:t>
          </w:r>
          <w:r>
            <w:rPr>
              <w:spacing w:val="-1"/>
            </w:rPr>
            <w:t xml:space="preserve"> </w:t>
          </w:r>
          <w:r>
            <w:rPr>
              <w:spacing w:val="-4"/>
            </w:rPr>
            <w:t>năng</w:t>
          </w:r>
          <w:r>
            <w:tab/>
          </w:r>
          <w:r>
            <w:rPr>
              <w:spacing w:val="-5"/>
            </w:rPr>
            <w:t>15</w:t>
          </w:r>
          <w:r>
            <w:rPr>
              <w:spacing w:val="-5"/>
            </w:rPr>
            <w:fldChar w:fldCharType="end"/>
          </w:r>
        </w:p>
        <w:p w14:paraId="43A000EB">
          <w:pPr>
            <w:pStyle w:val="9"/>
            <w:numPr>
              <w:ilvl w:val="1"/>
              <w:numId w:val="2"/>
            </w:numPr>
            <w:tabs>
              <w:tab w:val="left" w:pos="1117"/>
              <w:tab w:val="right" w:leader="dot" w:pos="9212"/>
            </w:tabs>
            <w:spacing w:before="150" w:after="0" w:line="240" w:lineRule="auto"/>
            <w:ind w:left="1117" w:right="0" w:hanging="455"/>
            <w:jc w:val="left"/>
          </w:pPr>
          <w:r>
            <w:fldChar w:fldCharType="begin"/>
          </w:r>
          <w:r>
            <w:instrText xml:space="preserve"> HYPERLINK \l "_bookmark39" </w:instrText>
          </w:r>
          <w:r>
            <w:fldChar w:fldCharType="separate"/>
          </w:r>
          <w:r>
            <w:t>Sơ</w:t>
          </w:r>
          <w:r>
            <w:rPr>
              <w:spacing w:val="-2"/>
            </w:rPr>
            <w:t xml:space="preserve"> </w:t>
          </w:r>
          <w:r>
            <w:t>đồ</w:t>
          </w:r>
          <w:r>
            <w:rPr>
              <w:spacing w:val="-1"/>
            </w:rPr>
            <w:t xml:space="preserve"> </w:t>
          </w:r>
          <w:r>
            <w:rPr>
              <w:spacing w:val="-4"/>
            </w:rPr>
            <w:t>khối</w:t>
          </w:r>
          <w:r>
            <w:tab/>
          </w:r>
          <w:r>
            <w:rPr>
              <w:spacing w:val="-5"/>
            </w:rPr>
            <w:t>16</w:t>
          </w:r>
          <w:r>
            <w:rPr>
              <w:spacing w:val="-5"/>
            </w:rPr>
            <w:fldChar w:fldCharType="end"/>
          </w:r>
        </w:p>
        <w:p w14:paraId="39E5E762">
          <w:pPr>
            <w:pStyle w:val="9"/>
            <w:numPr>
              <w:ilvl w:val="1"/>
              <w:numId w:val="2"/>
            </w:numPr>
            <w:tabs>
              <w:tab w:val="left" w:pos="1117"/>
              <w:tab w:val="right" w:leader="dot" w:pos="9212"/>
            </w:tabs>
            <w:spacing w:before="148" w:after="0" w:line="240" w:lineRule="auto"/>
            <w:ind w:left="1117" w:right="0" w:hanging="455"/>
            <w:jc w:val="left"/>
          </w:pPr>
          <w:r>
            <w:fldChar w:fldCharType="begin"/>
          </w:r>
          <w:r>
            <w:instrText xml:space="preserve"> HYPERLINK \l "_bookmark42" </w:instrText>
          </w:r>
          <w:r>
            <w:fldChar w:fldCharType="separate"/>
          </w:r>
          <w:r>
            <w:t>Nguyên</w:t>
          </w:r>
          <w:r>
            <w:rPr>
              <w:spacing w:val="-2"/>
            </w:rPr>
            <w:t xml:space="preserve"> </w:t>
          </w:r>
          <w:r>
            <w:t>lý</w:t>
          </w:r>
          <w:r>
            <w:rPr>
              <w:spacing w:val="-2"/>
            </w:rPr>
            <w:t xml:space="preserve"> </w:t>
          </w:r>
          <w:r>
            <w:t>hoạt</w:t>
          </w:r>
          <w:r>
            <w:rPr>
              <w:spacing w:val="-3"/>
            </w:rPr>
            <w:t xml:space="preserve"> </w:t>
          </w:r>
          <w:r>
            <w:rPr>
              <w:spacing w:val="-4"/>
            </w:rPr>
            <w:t>động</w:t>
          </w:r>
          <w:r>
            <w:tab/>
          </w:r>
          <w:r>
            <w:rPr>
              <w:spacing w:val="-5"/>
            </w:rPr>
            <w:t>17</w:t>
          </w:r>
          <w:r>
            <w:rPr>
              <w:spacing w:val="-5"/>
            </w:rPr>
            <w:fldChar w:fldCharType="end"/>
          </w:r>
        </w:p>
        <w:p w14:paraId="0CC15389">
          <w:pPr>
            <w:pStyle w:val="9"/>
            <w:numPr>
              <w:ilvl w:val="1"/>
              <w:numId w:val="2"/>
            </w:numPr>
            <w:tabs>
              <w:tab w:val="left" w:pos="1117"/>
              <w:tab w:val="right" w:leader="dot" w:pos="9212"/>
            </w:tabs>
            <w:spacing w:before="150" w:after="240" w:line="240" w:lineRule="auto"/>
            <w:ind w:left="1117" w:right="0" w:hanging="455"/>
            <w:jc w:val="left"/>
          </w:pPr>
          <w:r>
            <w:fldChar w:fldCharType="begin"/>
          </w:r>
          <w:r>
            <w:instrText xml:space="preserve"> HYPERLINK \l "_bookmark43" </w:instrText>
          </w:r>
          <w:r>
            <w:fldChar w:fldCharType="separate"/>
          </w:r>
          <w:r>
            <w:t>Lưu</w:t>
          </w:r>
          <w:r>
            <w:rPr>
              <w:spacing w:val="-2"/>
            </w:rPr>
            <w:t xml:space="preserve"> </w:t>
          </w:r>
          <w:r>
            <w:t>đồ</w:t>
          </w:r>
          <w:r>
            <w:rPr>
              <w:spacing w:val="-2"/>
            </w:rPr>
            <w:t xml:space="preserve"> </w:t>
          </w:r>
          <w:r>
            <w:t>thuật</w:t>
          </w:r>
          <w:r>
            <w:rPr>
              <w:spacing w:val="-3"/>
            </w:rPr>
            <w:t xml:space="preserve"> </w:t>
          </w:r>
          <w:r>
            <w:t>toán</w:t>
          </w:r>
          <w:r>
            <w:rPr>
              <w:spacing w:val="-2"/>
            </w:rPr>
            <w:t xml:space="preserve"> </w:t>
          </w:r>
          <w:r>
            <w:t>của</w:t>
          </w:r>
          <w:r>
            <w:rPr>
              <w:spacing w:val="-2"/>
            </w:rPr>
            <w:t xml:space="preserve"> </w:t>
          </w:r>
          <w:r>
            <w:t>vi</w:t>
          </w:r>
          <w:r>
            <w:rPr>
              <w:spacing w:val="-2"/>
            </w:rPr>
            <w:t xml:space="preserve"> </w:t>
          </w:r>
          <w:r>
            <w:t>điều</w:t>
          </w:r>
          <w:r>
            <w:rPr>
              <w:spacing w:val="-2"/>
            </w:rPr>
            <w:t xml:space="preserve"> </w:t>
          </w:r>
          <w:r>
            <w:t>khiển</w:t>
          </w:r>
          <w:r>
            <w:rPr>
              <w:spacing w:val="-2"/>
            </w:rPr>
            <w:t xml:space="preserve"> </w:t>
          </w:r>
          <w:r>
            <w:rPr>
              <w:spacing w:val="-4"/>
            </w:rPr>
            <w:t>ESP32</w:t>
          </w:r>
          <w:r>
            <w:tab/>
          </w:r>
          <w:r>
            <w:rPr>
              <w:spacing w:val="-5"/>
            </w:rPr>
            <w:t>18</w:t>
          </w:r>
          <w:r>
            <w:rPr>
              <w:spacing w:val="-5"/>
            </w:rPr>
            <w:fldChar w:fldCharType="end"/>
          </w:r>
        </w:p>
        <w:p w14:paraId="20805A0C">
          <w:pPr>
            <w:pStyle w:val="9"/>
            <w:numPr>
              <w:ilvl w:val="1"/>
              <w:numId w:val="2"/>
            </w:numPr>
            <w:tabs>
              <w:tab w:val="left" w:pos="1117"/>
              <w:tab w:val="right" w:leader="dot" w:pos="9212"/>
            </w:tabs>
            <w:spacing w:before="80" w:after="0" w:line="240" w:lineRule="auto"/>
            <w:ind w:left="1117" w:right="0" w:hanging="455"/>
            <w:jc w:val="left"/>
          </w:pPr>
          <w:r>
            <w:fldChar w:fldCharType="begin"/>
          </w:r>
          <w:r>
            <w:instrText xml:space="preserve"> HYPERLINK \l "_bookmark45" </w:instrText>
          </w:r>
          <w:r>
            <w:fldChar w:fldCharType="separate"/>
          </w:r>
          <w:r>
            <w:t>Sơ</w:t>
          </w:r>
          <w:r>
            <w:rPr>
              <w:spacing w:val="-6"/>
            </w:rPr>
            <w:t xml:space="preserve"> </w:t>
          </w:r>
          <w:r>
            <w:t>đồ</w:t>
          </w:r>
          <w:r>
            <w:rPr>
              <w:spacing w:val="-2"/>
            </w:rPr>
            <w:t xml:space="preserve"> </w:t>
          </w:r>
          <w:r>
            <w:t>mạch</w:t>
          </w:r>
          <w:r>
            <w:rPr>
              <w:spacing w:val="-2"/>
            </w:rPr>
            <w:t xml:space="preserve"> </w:t>
          </w:r>
          <w:r>
            <w:t>nguyên</w:t>
          </w:r>
          <w:r>
            <w:rPr>
              <w:spacing w:val="-1"/>
            </w:rPr>
            <w:t xml:space="preserve"> </w:t>
          </w:r>
          <w:r>
            <w:rPr>
              <w:spacing w:val="-5"/>
            </w:rPr>
            <w:t>lý</w:t>
          </w:r>
          <w:r>
            <w:tab/>
          </w:r>
          <w:r>
            <w:rPr>
              <w:spacing w:val="-5"/>
            </w:rPr>
            <w:t>19</w:t>
          </w:r>
          <w:r>
            <w:rPr>
              <w:spacing w:val="-5"/>
            </w:rPr>
            <w:fldChar w:fldCharType="end"/>
          </w:r>
        </w:p>
        <w:p w14:paraId="33D34329">
          <w:pPr>
            <w:pStyle w:val="8"/>
            <w:tabs>
              <w:tab w:val="right" w:leader="dot" w:pos="9212"/>
            </w:tabs>
            <w:spacing w:before="149"/>
          </w:pPr>
          <w:r>
            <w:fldChar w:fldCharType="begin"/>
          </w:r>
          <w:r>
            <w:instrText xml:space="preserve"> HYPERLINK \l "_bookmark47" </w:instrText>
          </w:r>
          <w:r>
            <w:fldChar w:fldCharType="separate"/>
          </w:r>
          <w:r>
            <w:t>CHƯƠNG</w:t>
          </w:r>
          <w:r>
            <w:rPr>
              <w:spacing w:val="-3"/>
            </w:rPr>
            <w:t xml:space="preserve"> </w:t>
          </w:r>
          <w:r>
            <w:t>3</w:t>
          </w:r>
          <w:r>
            <w:rPr>
              <w:spacing w:val="-1"/>
            </w:rPr>
            <w:t xml:space="preserve"> </w:t>
          </w:r>
          <w:r>
            <w:t>:</w:t>
          </w:r>
          <w:r>
            <w:rPr>
              <w:spacing w:val="-2"/>
            </w:rPr>
            <w:t xml:space="preserve"> </w:t>
          </w:r>
          <w:r>
            <w:t>THI</w:t>
          </w:r>
          <w:r>
            <w:rPr>
              <w:spacing w:val="-1"/>
            </w:rPr>
            <w:t xml:space="preserve"> </w:t>
          </w:r>
          <w:r>
            <w:t>CÔNG</w:t>
          </w:r>
          <w:r>
            <w:rPr>
              <w:spacing w:val="-3"/>
            </w:rPr>
            <w:t xml:space="preserve"> </w:t>
          </w:r>
          <w:r>
            <w:t>VÀ</w:t>
          </w:r>
          <w:r>
            <w:rPr>
              <w:spacing w:val="-2"/>
            </w:rPr>
            <w:t xml:space="preserve"> </w:t>
          </w:r>
          <w:r>
            <w:t>LẬP</w:t>
          </w:r>
          <w:r>
            <w:rPr>
              <w:spacing w:val="-1"/>
            </w:rPr>
            <w:t xml:space="preserve"> </w:t>
          </w:r>
          <w:r>
            <w:t>TRÌNH</w:t>
          </w:r>
          <w:r>
            <w:rPr>
              <w:spacing w:val="-1"/>
            </w:rPr>
            <w:t xml:space="preserve"> </w:t>
          </w:r>
          <w:r>
            <w:t>HỆ</w:t>
          </w:r>
          <w:r>
            <w:rPr>
              <w:spacing w:val="-1"/>
            </w:rPr>
            <w:t xml:space="preserve"> </w:t>
          </w:r>
          <w:r>
            <w:rPr>
              <w:spacing w:val="-2"/>
            </w:rPr>
            <w:t>THỐNG</w:t>
          </w:r>
          <w:r>
            <w:tab/>
          </w:r>
          <w:r>
            <w:rPr>
              <w:spacing w:val="-5"/>
            </w:rPr>
            <w:t>21</w:t>
          </w:r>
          <w:r>
            <w:rPr>
              <w:spacing w:val="-5"/>
            </w:rPr>
            <w:fldChar w:fldCharType="end"/>
          </w:r>
        </w:p>
        <w:p w14:paraId="09E3A16A">
          <w:pPr>
            <w:pStyle w:val="9"/>
            <w:numPr>
              <w:ilvl w:val="1"/>
              <w:numId w:val="3"/>
            </w:numPr>
            <w:tabs>
              <w:tab w:val="left" w:pos="1117"/>
              <w:tab w:val="right" w:leader="dot" w:pos="9212"/>
            </w:tabs>
            <w:spacing w:before="150" w:after="0" w:line="240" w:lineRule="auto"/>
            <w:ind w:left="1117" w:right="0" w:hanging="455"/>
            <w:jc w:val="left"/>
          </w:pPr>
          <w:r>
            <w:fldChar w:fldCharType="begin"/>
          </w:r>
          <w:r>
            <w:instrText xml:space="preserve"> HYPERLINK \l "_bookmark48" </w:instrText>
          </w:r>
          <w:r>
            <w:fldChar w:fldCharType="separate"/>
          </w:r>
          <w:r>
            <w:t>Thi</w:t>
          </w:r>
          <w:r>
            <w:rPr>
              <w:spacing w:val="-4"/>
            </w:rPr>
            <w:t xml:space="preserve"> </w:t>
          </w:r>
          <w:r>
            <w:t>công</w:t>
          </w:r>
          <w:r>
            <w:rPr>
              <w:spacing w:val="-3"/>
            </w:rPr>
            <w:t xml:space="preserve"> </w:t>
          </w:r>
          <w:r>
            <w:t>phần</w:t>
          </w:r>
          <w:r>
            <w:rPr>
              <w:spacing w:val="-1"/>
            </w:rPr>
            <w:t xml:space="preserve"> </w:t>
          </w:r>
          <w:r>
            <w:rPr>
              <w:spacing w:val="-4"/>
            </w:rPr>
            <w:t>cứng</w:t>
          </w:r>
          <w:r>
            <w:tab/>
          </w:r>
          <w:r>
            <w:rPr>
              <w:spacing w:val="-5"/>
            </w:rPr>
            <w:t>21</w:t>
          </w:r>
          <w:r>
            <w:rPr>
              <w:spacing w:val="-5"/>
            </w:rPr>
            <w:fldChar w:fldCharType="end"/>
          </w:r>
        </w:p>
        <w:p w14:paraId="54CE73CE">
          <w:pPr>
            <w:pStyle w:val="9"/>
            <w:numPr>
              <w:ilvl w:val="1"/>
              <w:numId w:val="3"/>
            </w:numPr>
            <w:tabs>
              <w:tab w:val="left" w:pos="1116"/>
              <w:tab w:val="right" w:leader="dot" w:pos="9212"/>
            </w:tabs>
            <w:spacing w:before="149" w:after="0" w:line="240" w:lineRule="auto"/>
            <w:ind w:left="1116" w:right="0" w:hanging="454"/>
            <w:jc w:val="left"/>
          </w:pPr>
          <w:r>
            <w:fldChar w:fldCharType="begin"/>
          </w:r>
          <w:r>
            <w:instrText xml:space="preserve"> HYPERLINK \l "_bookmark50" </w:instrText>
          </w:r>
          <w:r>
            <w:fldChar w:fldCharType="separate"/>
          </w:r>
          <w:r>
            <w:t>Chương</w:t>
          </w:r>
          <w:r>
            <w:rPr>
              <w:spacing w:val="-3"/>
            </w:rPr>
            <w:t xml:space="preserve"> </w:t>
          </w:r>
          <w:r>
            <w:t>trình</w:t>
          </w:r>
          <w:r>
            <w:rPr>
              <w:spacing w:val="-3"/>
            </w:rPr>
            <w:t xml:space="preserve"> </w:t>
          </w:r>
          <w:r>
            <w:t>điều</w:t>
          </w:r>
          <w:r>
            <w:rPr>
              <w:spacing w:val="-3"/>
            </w:rPr>
            <w:t xml:space="preserve"> </w:t>
          </w:r>
          <w:r>
            <w:t>khiển</w:t>
          </w:r>
          <w:r>
            <w:rPr>
              <w:spacing w:val="-2"/>
            </w:rPr>
            <w:t xml:space="preserve"> </w:t>
          </w:r>
          <w:r>
            <w:rPr>
              <w:spacing w:val="-4"/>
            </w:rPr>
            <w:t>ESP32</w:t>
          </w:r>
          <w:r>
            <w:tab/>
          </w:r>
          <w:r>
            <w:rPr>
              <w:spacing w:val="-5"/>
            </w:rPr>
            <w:t>22</w:t>
          </w:r>
          <w:r>
            <w:rPr>
              <w:spacing w:val="-5"/>
            </w:rPr>
            <w:fldChar w:fldCharType="end"/>
          </w:r>
        </w:p>
        <w:p w14:paraId="518D5BA3">
          <w:pPr>
            <w:pStyle w:val="9"/>
            <w:numPr>
              <w:ilvl w:val="1"/>
              <w:numId w:val="3"/>
            </w:numPr>
            <w:tabs>
              <w:tab w:val="left" w:pos="1116"/>
              <w:tab w:val="right" w:leader="dot" w:pos="9212"/>
            </w:tabs>
            <w:spacing w:before="150" w:after="0" w:line="240" w:lineRule="auto"/>
            <w:ind w:left="1116" w:right="0" w:hanging="454"/>
            <w:jc w:val="left"/>
          </w:pPr>
          <w:r>
            <w:fldChar w:fldCharType="begin"/>
          </w:r>
          <w:r>
            <w:instrText xml:space="preserve"> HYPERLINK \l "_bookmark51" </w:instrText>
          </w:r>
          <w:r>
            <w:fldChar w:fldCharType="separate"/>
          </w:r>
          <w:r>
            <w:t>Hiệu</w:t>
          </w:r>
          <w:r>
            <w:rPr>
              <w:spacing w:val="-4"/>
            </w:rPr>
            <w:t xml:space="preserve"> </w:t>
          </w:r>
          <w:r>
            <w:t>chỉnh</w:t>
          </w:r>
          <w:r>
            <w:rPr>
              <w:spacing w:val="-3"/>
            </w:rPr>
            <w:t xml:space="preserve"> </w:t>
          </w:r>
          <w:r>
            <w:rPr>
              <w:spacing w:val="-5"/>
            </w:rPr>
            <w:t>PID</w:t>
          </w:r>
          <w:r>
            <w:tab/>
          </w:r>
          <w:r>
            <w:rPr>
              <w:spacing w:val="-5"/>
            </w:rPr>
            <w:t>22</w:t>
          </w:r>
          <w:r>
            <w:rPr>
              <w:spacing w:val="-5"/>
            </w:rPr>
            <w:fldChar w:fldCharType="end"/>
          </w:r>
        </w:p>
        <w:p w14:paraId="2F6BAAC2">
          <w:pPr>
            <w:pStyle w:val="8"/>
            <w:tabs>
              <w:tab w:val="right" w:leader="dot" w:pos="9212"/>
            </w:tabs>
          </w:pPr>
          <w:r>
            <w:fldChar w:fldCharType="begin"/>
          </w:r>
          <w:r>
            <w:instrText xml:space="preserve"> HYPERLINK \l "_bookmark52" </w:instrText>
          </w:r>
          <w:r>
            <w:fldChar w:fldCharType="separate"/>
          </w:r>
          <w:r>
            <w:t>CHƯƠNG</w:t>
          </w:r>
          <w:r>
            <w:rPr>
              <w:spacing w:val="-4"/>
            </w:rPr>
            <w:t xml:space="preserve"> </w:t>
          </w:r>
          <w:r>
            <w:t>4</w:t>
          </w:r>
          <w:r>
            <w:rPr>
              <w:spacing w:val="-1"/>
            </w:rPr>
            <w:t xml:space="preserve"> </w:t>
          </w:r>
          <w:r>
            <w:t>:</w:t>
          </w:r>
          <w:r>
            <w:rPr>
              <w:spacing w:val="-2"/>
            </w:rPr>
            <w:t xml:space="preserve"> </w:t>
          </w:r>
          <w:r>
            <w:t>KẾT</w:t>
          </w:r>
          <w:r>
            <w:rPr>
              <w:spacing w:val="-2"/>
            </w:rPr>
            <w:t xml:space="preserve"> </w:t>
          </w:r>
          <w:r>
            <w:t>QUẢ</w:t>
          </w:r>
          <w:r>
            <w:rPr>
              <w:spacing w:val="-1"/>
            </w:rPr>
            <w:t xml:space="preserve"> </w:t>
          </w:r>
          <w:r>
            <w:t>THỰC</w:t>
          </w:r>
          <w:r>
            <w:rPr>
              <w:spacing w:val="-2"/>
            </w:rPr>
            <w:t xml:space="preserve"> </w:t>
          </w:r>
          <w:r>
            <w:t>HIỆN</w:t>
          </w:r>
          <w:r>
            <w:rPr>
              <w:spacing w:val="-2"/>
            </w:rPr>
            <w:t xml:space="preserve"> </w:t>
          </w:r>
          <w:r>
            <w:t>VÀ</w:t>
          </w:r>
          <w:r>
            <w:rPr>
              <w:spacing w:val="-2"/>
            </w:rPr>
            <w:t xml:space="preserve"> </w:t>
          </w:r>
          <w:r>
            <w:t>ĐÁNH</w:t>
          </w:r>
          <w:r>
            <w:rPr>
              <w:spacing w:val="-1"/>
            </w:rPr>
            <w:t xml:space="preserve"> </w:t>
          </w:r>
          <w:r>
            <w:rPr>
              <w:spacing w:val="-5"/>
            </w:rPr>
            <w:t>GIÁ</w:t>
          </w:r>
          <w:r>
            <w:rPr>
              <w:b w:val="0"/>
            </w:rPr>
            <w:tab/>
          </w:r>
          <w:r>
            <w:rPr>
              <w:spacing w:val="-5"/>
            </w:rPr>
            <w:t>24</w:t>
          </w:r>
          <w:r>
            <w:rPr>
              <w:spacing w:val="-5"/>
            </w:rPr>
            <w:fldChar w:fldCharType="end"/>
          </w:r>
        </w:p>
        <w:p w14:paraId="7C415FD0">
          <w:pPr>
            <w:pStyle w:val="9"/>
            <w:numPr>
              <w:ilvl w:val="1"/>
              <w:numId w:val="4"/>
            </w:numPr>
            <w:tabs>
              <w:tab w:val="left" w:pos="1117"/>
              <w:tab w:val="right" w:leader="dot" w:pos="9212"/>
            </w:tabs>
            <w:spacing w:before="150" w:after="0" w:line="240" w:lineRule="auto"/>
            <w:ind w:left="1117" w:right="0" w:hanging="455"/>
            <w:jc w:val="left"/>
          </w:pPr>
          <w:r>
            <w:fldChar w:fldCharType="begin"/>
          </w:r>
          <w:r>
            <w:instrText xml:space="preserve"> HYPERLINK \l "_bookmark53" </w:instrText>
          </w:r>
          <w:r>
            <w:fldChar w:fldCharType="separate"/>
          </w:r>
          <w:r>
            <w:t>Kết</w:t>
          </w:r>
          <w:r>
            <w:rPr>
              <w:spacing w:val="-3"/>
            </w:rPr>
            <w:t xml:space="preserve"> </w:t>
          </w:r>
          <w:r>
            <w:t>quả</w:t>
          </w:r>
          <w:r>
            <w:rPr>
              <w:spacing w:val="-2"/>
            </w:rPr>
            <w:t xml:space="preserve"> </w:t>
          </w:r>
          <w:r>
            <w:t>thực</w:t>
          </w:r>
          <w:r>
            <w:rPr>
              <w:spacing w:val="-2"/>
            </w:rPr>
            <w:t xml:space="preserve"> </w:t>
          </w:r>
          <w:r>
            <w:t>hiện</w:t>
          </w:r>
          <w:r>
            <w:rPr>
              <w:spacing w:val="-2"/>
            </w:rPr>
            <w:t xml:space="preserve"> </w:t>
          </w:r>
          <w:r>
            <w:t>và</w:t>
          </w:r>
          <w:r>
            <w:rPr>
              <w:spacing w:val="-2"/>
            </w:rPr>
            <w:t xml:space="preserve"> </w:t>
          </w:r>
          <w:r>
            <w:t>đánh</w:t>
          </w:r>
          <w:r>
            <w:rPr>
              <w:spacing w:val="-4"/>
            </w:rPr>
            <w:t xml:space="preserve"> </w:t>
          </w:r>
          <w:r>
            <w:rPr>
              <w:spacing w:val="-5"/>
            </w:rPr>
            <w:t>giá</w:t>
          </w:r>
          <w:r>
            <w:rPr>
              <w:b w:val="0"/>
            </w:rPr>
            <w:tab/>
          </w:r>
          <w:r>
            <w:rPr>
              <w:spacing w:val="-5"/>
            </w:rPr>
            <w:t>24</w:t>
          </w:r>
          <w:r>
            <w:rPr>
              <w:spacing w:val="-5"/>
            </w:rPr>
            <w:fldChar w:fldCharType="end"/>
          </w:r>
        </w:p>
        <w:p w14:paraId="137422B0">
          <w:pPr>
            <w:pStyle w:val="9"/>
            <w:numPr>
              <w:ilvl w:val="1"/>
              <w:numId w:val="4"/>
            </w:numPr>
            <w:tabs>
              <w:tab w:val="left" w:pos="1117"/>
              <w:tab w:val="right" w:leader="dot" w:pos="9212"/>
            </w:tabs>
            <w:spacing w:before="148" w:after="0" w:line="240" w:lineRule="auto"/>
            <w:ind w:left="1117" w:right="0" w:hanging="455"/>
            <w:jc w:val="left"/>
          </w:pPr>
          <w:r>
            <w:fldChar w:fldCharType="begin"/>
          </w:r>
          <w:r>
            <w:instrText xml:space="preserve"> HYPERLINK \l "_bookmark56" </w:instrText>
          </w:r>
          <w:r>
            <w:fldChar w:fldCharType="separate"/>
          </w:r>
          <w:r>
            <w:t>Đánh</w:t>
          </w:r>
          <w:r>
            <w:rPr>
              <w:spacing w:val="-4"/>
            </w:rPr>
            <w:t xml:space="preserve"> </w:t>
          </w:r>
          <w:r>
            <w:t>giá</w:t>
          </w:r>
          <w:r>
            <w:rPr>
              <w:spacing w:val="-2"/>
            </w:rPr>
            <w:t xml:space="preserve"> </w:t>
          </w:r>
          <w:r>
            <w:t>kết</w:t>
          </w:r>
          <w:r>
            <w:rPr>
              <w:spacing w:val="-2"/>
            </w:rPr>
            <w:t xml:space="preserve"> </w:t>
          </w:r>
          <w:r>
            <w:rPr>
              <w:spacing w:val="-5"/>
            </w:rPr>
            <w:t>quả</w:t>
          </w:r>
          <w:r>
            <w:rPr>
              <w:b w:val="0"/>
            </w:rPr>
            <w:tab/>
          </w:r>
          <w:r>
            <w:rPr>
              <w:spacing w:val="-5"/>
            </w:rPr>
            <w:t>24</w:t>
          </w:r>
          <w:r>
            <w:rPr>
              <w:spacing w:val="-5"/>
            </w:rPr>
            <w:fldChar w:fldCharType="end"/>
          </w:r>
        </w:p>
        <w:p w14:paraId="735331EE">
          <w:pPr>
            <w:pStyle w:val="9"/>
            <w:numPr>
              <w:ilvl w:val="1"/>
              <w:numId w:val="4"/>
            </w:numPr>
            <w:tabs>
              <w:tab w:val="left" w:pos="1117"/>
              <w:tab w:val="right" w:leader="dot" w:pos="9212"/>
            </w:tabs>
            <w:spacing w:before="150" w:after="0" w:line="240" w:lineRule="auto"/>
            <w:ind w:left="1117" w:right="0" w:hanging="455"/>
            <w:jc w:val="left"/>
          </w:pPr>
          <w:r>
            <w:fldChar w:fldCharType="begin"/>
          </w:r>
          <w:r>
            <w:instrText xml:space="preserve"> HYPERLINK \l "_bookmark57" </w:instrText>
          </w:r>
          <w:r>
            <w:fldChar w:fldCharType="separate"/>
          </w:r>
          <w:r>
            <w:t>Hướng</w:t>
          </w:r>
          <w:r>
            <w:rPr>
              <w:spacing w:val="-5"/>
            </w:rPr>
            <w:t xml:space="preserve"> </w:t>
          </w:r>
          <w:r>
            <w:t>phát</w:t>
          </w:r>
          <w:r>
            <w:rPr>
              <w:spacing w:val="-2"/>
            </w:rPr>
            <w:t xml:space="preserve"> </w:t>
          </w:r>
          <w:r>
            <w:rPr>
              <w:spacing w:val="-4"/>
            </w:rPr>
            <w:t>triển</w:t>
          </w:r>
          <w:r>
            <w:tab/>
          </w:r>
          <w:r>
            <w:rPr>
              <w:spacing w:val="-5"/>
            </w:rPr>
            <w:t>25</w:t>
          </w:r>
          <w:r>
            <w:rPr>
              <w:spacing w:val="-5"/>
            </w:rPr>
            <w:fldChar w:fldCharType="end"/>
          </w:r>
        </w:p>
        <w:p w14:paraId="75450DEA">
          <w:pPr>
            <w:pStyle w:val="8"/>
            <w:tabs>
              <w:tab w:val="right" w:leader="dot" w:pos="9212"/>
            </w:tabs>
          </w:pPr>
          <w:r>
            <w:fldChar w:fldCharType="begin"/>
          </w:r>
          <w:r>
            <w:instrText xml:space="preserve"> HYPERLINK \l "_bookmark58" </w:instrText>
          </w:r>
          <w:r>
            <w:fldChar w:fldCharType="separate"/>
          </w:r>
          <w:r>
            <w:t>KẾT</w:t>
          </w:r>
          <w:r>
            <w:rPr>
              <w:spacing w:val="-2"/>
            </w:rPr>
            <w:t xml:space="preserve"> </w:t>
          </w:r>
          <w:r>
            <w:rPr>
              <w:spacing w:val="-4"/>
            </w:rPr>
            <w:t>LUẬN</w:t>
          </w:r>
          <w:r>
            <w:tab/>
          </w:r>
          <w:r>
            <w:rPr>
              <w:spacing w:val="-5"/>
            </w:rPr>
            <w:t>26</w:t>
          </w:r>
          <w:r>
            <w:rPr>
              <w:spacing w:val="-5"/>
            </w:rPr>
            <w:fldChar w:fldCharType="end"/>
          </w:r>
        </w:p>
        <w:p w14:paraId="025D7191">
          <w:pPr>
            <w:pStyle w:val="8"/>
            <w:tabs>
              <w:tab w:val="right" w:leader="dot" w:pos="9210"/>
            </w:tabs>
          </w:pPr>
          <w:r>
            <w:fldChar w:fldCharType="begin"/>
          </w:r>
          <w:r>
            <w:instrText xml:space="preserve"> HYPERLINK \l "_bookmark59" </w:instrText>
          </w:r>
          <w:r>
            <w:fldChar w:fldCharType="separate"/>
          </w:r>
          <w:r>
            <w:t>TÀI</w:t>
          </w:r>
          <w:r>
            <w:rPr>
              <w:spacing w:val="-4"/>
            </w:rPr>
            <w:t xml:space="preserve"> </w:t>
          </w:r>
          <w:r>
            <w:t>LIỆU</w:t>
          </w:r>
          <w:r>
            <w:rPr>
              <w:spacing w:val="-3"/>
            </w:rPr>
            <w:t xml:space="preserve"> </w:t>
          </w:r>
          <w:r>
            <w:t>KHAM</w:t>
          </w:r>
          <w:r>
            <w:rPr>
              <w:spacing w:val="-1"/>
            </w:rPr>
            <w:t xml:space="preserve"> </w:t>
          </w:r>
          <w:r>
            <w:rPr>
              <w:spacing w:val="-4"/>
            </w:rPr>
            <w:t>KHẢO</w:t>
          </w:r>
          <w:r>
            <w:tab/>
          </w:r>
          <w:r>
            <w:rPr>
              <w:spacing w:val="-5"/>
            </w:rPr>
            <w:t>IX</w:t>
          </w:r>
          <w:r>
            <w:rPr>
              <w:spacing w:val="-5"/>
            </w:rPr>
            <w:fldChar w:fldCharType="end"/>
          </w:r>
        </w:p>
      </w:sdtContent>
    </w:sdt>
    <w:p w14:paraId="54D37DF3">
      <w:pPr>
        <w:pStyle w:val="8"/>
        <w:spacing w:after="0"/>
        <w:sectPr>
          <w:headerReference r:id="rId11" w:type="default"/>
          <w:footerReference r:id="rId12" w:type="default"/>
          <w:pgSz w:w="11910" w:h="16840"/>
          <w:pgMar w:top="1058" w:right="850" w:bottom="694" w:left="1559" w:header="1154" w:footer="714" w:gutter="0"/>
          <w:cols w:space="720" w:num="1"/>
        </w:sectPr>
      </w:pPr>
    </w:p>
    <w:p w14:paraId="1FF158D1">
      <w:pPr>
        <w:pStyle w:val="2"/>
        <w:spacing w:before="60"/>
        <w:ind w:right="141"/>
      </w:pPr>
      <w:bookmarkStart w:id="6" w:name="DANH MỤC HÌNH ẢNH"/>
      <w:bookmarkEnd w:id="6"/>
      <w:bookmarkStart w:id="7" w:name="_bookmark3"/>
      <w:bookmarkEnd w:id="7"/>
      <w:r>
        <w:t>DANH</w:t>
      </w:r>
      <w:r>
        <w:rPr>
          <w:spacing w:val="-3"/>
        </w:rPr>
        <w:t xml:space="preserve"> </w:t>
      </w:r>
      <w:r>
        <w:t>MỤC</w:t>
      </w:r>
      <w:r>
        <w:rPr>
          <w:spacing w:val="-2"/>
        </w:rPr>
        <w:t xml:space="preserve"> </w:t>
      </w:r>
      <w:r>
        <w:t>HÌNH</w:t>
      </w:r>
      <w:r>
        <w:rPr>
          <w:spacing w:val="-1"/>
        </w:rPr>
        <w:t xml:space="preserve"> </w:t>
      </w:r>
      <w:r>
        <w:rPr>
          <w:spacing w:val="-5"/>
        </w:rPr>
        <w:t>ẢNH</w:t>
      </w:r>
    </w:p>
    <w:p w14:paraId="5E3FEF2F">
      <w:pPr>
        <w:pStyle w:val="6"/>
        <w:tabs>
          <w:tab w:val="left" w:leader="dot" w:pos="9081"/>
        </w:tabs>
        <w:spacing w:before="99"/>
        <w:ind w:left="662"/>
      </w:pPr>
      <w:r>
        <w:fldChar w:fldCharType="begin"/>
      </w:r>
      <w:r>
        <w:instrText xml:space="preserve"> HYPERLINK \l "_bookmark10" </w:instrText>
      </w:r>
      <w:r>
        <w:fldChar w:fldCharType="separate"/>
      </w:r>
      <w:r>
        <w:t>Hình</w:t>
      </w:r>
      <w:r>
        <w:rPr>
          <w:spacing w:val="-2"/>
        </w:rPr>
        <w:t xml:space="preserve"> </w:t>
      </w:r>
      <w:r>
        <w:t>1-</w:t>
      </w:r>
      <w:r>
        <w:rPr>
          <w:spacing w:val="-3"/>
        </w:rPr>
        <w:t xml:space="preserve"> </w:t>
      </w:r>
      <w:r>
        <w:t>1</w:t>
      </w:r>
      <w:r>
        <w:rPr>
          <w:spacing w:val="-1"/>
        </w:rPr>
        <w:t xml:space="preserve"> </w:t>
      </w:r>
      <w:r>
        <w:t>Ví</w:t>
      </w:r>
      <w:r>
        <w:rPr>
          <w:spacing w:val="-1"/>
        </w:rPr>
        <w:t xml:space="preserve"> </w:t>
      </w:r>
      <w:r>
        <w:t>dụ</w:t>
      </w:r>
      <w:r>
        <w:rPr>
          <w:spacing w:val="-1"/>
        </w:rPr>
        <w:t xml:space="preserve"> </w:t>
      </w:r>
      <w:r>
        <w:t>của</w:t>
      </w:r>
      <w:r>
        <w:rPr>
          <w:spacing w:val="-1"/>
        </w:rPr>
        <w:t xml:space="preserve"> </w:t>
      </w:r>
      <w:r>
        <w:t>PID</w:t>
      </w:r>
      <w:r>
        <w:rPr>
          <w:spacing w:val="-1"/>
        </w:rPr>
        <w:t xml:space="preserve"> </w:t>
      </w:r>
      <w:r>
        <w:t>về</w:t>
      </w:r>
      <w:r>
        <w:rPr>
          <w:spacing w:val="-2"/>
        </w:rPr>
        <w:t xml:space="preserve"> </w:t>
      </w:r>
      <w:r>
        <w:t>điều</w:t>
      </w:r>
      <w:r>
        <w:rPr>
          <w:spacing w:val="-1"/>
        </w:rPr>
        <w:t xml:space="preserve"> </w:t>
      </w:r>
      <w:r>
        <w:t>khiển</w:t>
      </w:r>
      <w:r>
        <w:rPr>
          <w:spacing w:val="-1"/>
        </w:rPr>
        <w:t xml:space="preserve"> </w:t>
      </w:r>
      <w:r>
        <w:t>nhiệt</w:t>
      </w:r>
      <w:r>
        <w:rPr>
          <w:spacing w:val="-2"/>
        </w:rPr>
        <w:t xml:space="preserve"> </w:t>
      </w:r>
      <w:r>
        <w:rPr>
          <w:spacing w:val="-5"/>
        </w:rPr>
        <w:t>độ</w:t>
      </w:r>
      <w:r>
        <w:tab/>
      </w:r>
      <w:r>
        <w:rPr>
          <w:spacing w:val="-10"/>
        </w:rPr>
        <w:t>2</w:t>
      </w:r>
      <w:r>
        <w:rPr>
          <w:spacing w:val="-10"/>
        </w:rPr>
        <w:fldChar w:fldCharType="end"/>
      </w:r>
    </w:p>
    <w:p w14:paraId="093CCDA0">
      <w:pPr>
        <w:pStyle w:val="6"/>
        <w:tabs>
          <w:tab w:val="left" w:leader="dot" w:pos="9081"/>
        </w:tabs>
        <w:spacing w:before="149"/>
        <w:ind w:left="662"/>
      </w:pPr>
      <w:r>
        <w:fldChar w:fldCharType="begin"/>
      </w:r>
      <w:r>
        <w:instrText xml:space="preserve"> HYPERLINK \l "_bookmark12" </w:instrText>
      </w:r>
      <w:r>
        <w:fldChar w:fldCharType="separate"/>
      </w:r>
      <w:r>
        <w:t>Hình</w:t>
      </w:r>
      <w:r>
        <w:rPr>
          <w:spacing w:val="-3"/>
        </w:rPr>
        <w:t xml:space="preserve"> </w:t>
      </w:r>
      <w:r>
        <w:t>1-</w:t>
      </w:r>
      <w:r>
        <w:rPr>
          <w:spacing w:val="-3"/>
        </w:rPr>
        <w:t xml:space="preserve"> </w:t>
      </w:r>
      <w:r>
        <w:t>2</w:t>
      </w:r>
      <w:r>
        <w:rPr>
          <w:spacing w:val="-1"/>
        </w:rPr>
        <w:t xml:space="preserve"> </w:t>
      </w:r>
      <w:r>
        <w:t>Sơ</w:t>
      </w:r>
      <w:r>
        <w:rPr>
          <w:spacing w:val="-1"/>
        </w:rPr>
        <w:t xml:space="preserve"> </w:t>
      </w:r>
      <w:r>
        <w:t>đồ</w:t>
      </w:r>
      <w:r>
        <w:rPr>
          <w:spacing w:val="-1"/>
        </w:rPr>
        <w:t xml:space="preserve"> </w:t>
      </w:r>
      <w:r>
        <w:t>quy</w:t>
      </w:r>
      <w:r>
        <w:rPr>
          <w:spacing w:val="-1"/>
        </w:rPr>
        <w:t xml:space="preserve"> </w:t>
      </w:r>
      <w:r>
        <w:t>trình của</w:t>
      </w:r>
      <w:r>
        <w:rPr>
          <w:spacing w:val="-2"/>
        </w:rPr>
        <w:t xml:space="preserve"> </w:t>
      </w:r>
      <w:r>
        <w:t xml:space="preserve">một </w:t>
      </w:r>
      <w:r>
        <w:rPr>
          <w:spacing w:val="-5"/>
        </w:rPr>
        <w:t>PID</w:t>
      </w:r>
      <w:r>
        <w:tab/>
      </w:r>
      <w:r>
        <w:rPr>
          <w:spacing w:val="-10"/>
        </w:rPr>
        <w:t>3</w:t>
      </w:r>
      <w:r>
        <w:rPr>
          <w:spacing w:val="-10"/>
        </w:rPr>
        <w:fldChar w:fldCharType="end"/>
      </w:r>
    </w:p>
    <w:p w14:paraId="72A520A6">
      <w:pPr>
        <w:pStyle w:val="6"/>
        <w:tabs>
          <w:tab w:val="left" w:leader="dot" w:pos="9081"/>
        </w:tabs>
        <w:spacing w:before="150"/>
        <w:ind w:left="662"/>
      </w:pPr>
      <w:r>
        <w:fldChar w:fldCharType="begin"/>
      </w:r>
      <w:r>
        <w:instrText xml:space="preserve"> HYPERLINK \l "_bookmark17" </w:instrText>
      </w:r>
      <w:r>
        <w:fldChar w:fldCharType="separate"/>
      </w:r>
      <w:r>
        <w:t>Hình</w:t>
      </w:r>
      <w:r>
        <w:rPr>
          <w:spacing w:val="-3"/>
        </w:rPr>
        <w:t xml:space="preserve"> </w:t>
      </w:r>
      <w:r>
        <w:t>1-</w:t>
      </w:r>
      <w:r>
        <w:rPr>
          <w:spacing w:val="-3"/>
        </w:rPr>
        <w:t xml:space="preserve"> </w:t>
      </w:r>
      <w:r>
        <w:t>5</w:t>
      </w:r>
      <w:r>
        <w:rPr>
          <w:spacing w:val="-1"/>
        </w:rPr>
        <w:t xml:space="preserve"> </w:t>
      </w:r>
      <w:r>
        <w:t>Master</w:t>
      </w:r>
      <w:r>
        <w:rPr>
          <w:spacing w:val="-1"/>
        </w:rPr>
        <w:t xml:space="preserve"> </w:t>
      </w:r>
      <w:r>
        <w:t xml:space="preserve">và </w:t>
      </w:r>
      <w:r>
        <w:rPr>
          <w:spacing w:val="-2"/>
        </w:rPr>
        <w:t>Slave</w:t>
      </w:r>
      <w:r>
        <w:tab/>
      </w:r>
      <w:r>
        <w:rPr>
          <w:spacing w:val="-10"/>
        </w:rPr>
        <w:t>6</w:t>
      </w:r>
      <w:r>
        <w:rPr>
          <w:spacing w:val="-10"/>
        </w:rPr>
        <w:fldChar w:fldCharType="end"/>
      </w:r>
    </w:p>
    <w:p w14:paraId="35BD002A">
      <w:pPr>
        <w:pStyle w:val="6"/>
        <w:tabs>
          <w:tab w:val="left" w:leader="dot" w:pos="9081"/>
        </w:tabs>
        <w:spacing w:before="150"/>
        <w:ind w:left="662"/>
      </w:pPr>
      <w:r>
        <w:fldChar w:fldCharType="begin"/>
      </w:r>
      <w:r>
        <w:instrText xml:space="preserve"> HYPERLINK \l "_bookmark18" </w:instrText>
      </w:r>
      <w:r>
        <w:fldChar w:fldCharType="separate"/>
      </w:r>
      <w:r>
        <w:t>Hình</w:t>
      </w:r>
      <w:r>
        <w:rPr>
          <w:spacing w:val="-3"/>
        </w:rPr>
        <w:t xml:space="preserve"> </w:t>
      </w:r>
      <w:r>
        <w:t>1-</w:t>
      </w:r>
      <w:r>
        <w:rPr>
          <w:spacing w:val="-3"/>
        </w:rPr>
        <w:t xml:space="preserve"> </w:t>
      </w:r>
      <w:r>
        <w:t>6 Quy</w:t>
      </w:r>
      <w:r>
        <w:rPr>
          <w:spacing w:val="-1"/>
        </w:rPr>
        <w:t xml:space="preserve"> </w:t>
      </w:r>
      <w:r>
        <w:t>trình gửi</w:t>
      </w:r>
      <w:r>
        <w:rPr>
          <w:spacing w:val="-1"/>
        </w:rPr>
        <w:t xml:space="preserve"> </w:t>
      </w:r>
      <w:r>
        <w:t>thông tin</w:t>
      </w:r>
      <w:r>
        <w:rPr>
          <w:spacing w:val="-2"/>
        </w:rPr>
        <w:t xml:space="preserve"> </w:t>
      </w:r>
      <w:r>
        <w:t xml:space="preserve">của </w:t>
      </w:r>
      <w:r>
        <w:rPr>
          <w:spacing w:val="-5"/>
        </w:rPr>
        <w:t>I2C</w:t>
      </w:r>
      <w:r>
        <w:tab/>
      </w:r>
      <w:r>
        <w:rPr>
          <w:spacing w:val="-10"/>
        </w:rPr>
        <w:t>6</w:t>
      </w:r>
      <w:r>
        <w:rPr>
          <w:spacing w:val="-10"/>
        </w:rPr>
        <w:fldChar w:fldCharType="end"/>
      </w:r>
    </w:p>
    <w:p w14:paraId="180F9060">
      <w:pPr>
        <w:pStyle w:val="6"/>
        <w:tabs>
          <w:tab w:val="left" w:leader="dot" w:pos="9081"/>
        </w:tabs>
        <w:spacing w:before="150"/>
        <w:ind w:left="662"/>
      </w:pPr>
      <w:r>
        <w:fldChar w:fldCharType="begin"/>
      </w:r>
      <w:r>
        <w:instrText xml:space="preserve"> HYPERLINK \l "_bookmark22" </w:instrText>
      </w:r>
      <w:r>
        <w:fldChar w:fldCharType="separate"/>
      </w:r>
      <w:r>
        <w:t>Hình</w:t>
      </w:r>
      <w:r>
        <w:rPr>
          <w:spacing w:val="-1"/>
        </w:rPr>
        <w:t xml:space="preserve"> </w:t>
      </w:r>
      <w:r>
        <w:t>1-</w:t>
      </w:r>
      <w:r>
        <w:rPr>
          <w:spacing w:val="-3"/>
        </w:rPr>
        <w:t xml:space="preserve"> </w:t>
      </w:r>
      <w:r>
        <w:t>7 Vi</w:t>
      </w:r>
      <w:r>
        <w:rPr>
          <w:spacing w:val="-1"/>
        </w:rPr>
        <w:t xml:space="preserve"> </w:t>
      </w:r>
      <w:r>
        <w:t>điều</w:t>
      </w:r>
      <w:r>
        <w:rPr>
          <w:spacing w:val="-2"/>
        </w:rPr>
        <w:t xml:space="preserve"> </w:t>
      </w:r>
      <w:r>
        <w:t xml:space="preserve">khiển </w:t>
      </w:r>
      <w:r>
        <w:rPr>
          <w:spacing w:val="-2"/>
        </w:rPr>
        <w:t>ESP32</w:t>
      </w:r>
      <w:r>
        <w:tab/>
      </w:r>
      <w:r>
        <w:rPr>
          <w:spacing w:val="-10"/>
        </w:rPr>
        <w:t>9</w:t>
      </w:r>
      <w:r>
        <w:rPr>
          <w:spacing w:val="-10"/>
        </w:rPr>
        <w:fldChar w:fldCharType="end"/>
      </w:r>
    </w:p>
    <w:p w14:paraId="55298523">
      <w:pPr>
        <w:pStyle w:val="6"/>
        <w:tabs>
          <w:tab w:val="left" w:leader="dot" w:pos="8950"/>
        </w:tabs>
        <w:spacing w:before="149"/>
        <w:ind w:left="662"/>
      </w:pPr>
      <w:r>
        <w:fldChar w:fldCharType="begin"/>
      </w:r>
      <w:r>
        <w:instrText xml:space="preserve"> HYPERLINK \l "_bookmark24" </w:instrText>
      </w:r>
      <w:r>
        <w:fldChar w:fldCharType="separate"/>
      </w:r>
      <w:r>
        <w:t>Hình</w:t>
      </w:r>
      <w:r>
        <w:rPr>
          <w:spacing w:val="-3"/>
        </w:rPr>
        <w:t xml:space="preserve"> </w:t>
      </w:r>
      <w:r>
        <w:t>1-</w:t>
      </w:r>
      <w:r>
        <w:rPr>
          <w:spacing w:val="-3"/>
        </w:rPr>
        <w:t xml:space="preserve"> </w:t>
      </w:r>
      <w:r>
        <w:t>8</w:t>
      </w:r>
      <w:r>
        <w:rPr>
          <w:spacing w:val="-1"/>
        </w:rPr>
        <w:t xml:space="preserve"> </w:t>
      </w:r>
      <w:r>
        <w:t>Cảm</w:t>
      </w:r>
      <w:r>
        <w:rPr>
          <w:spacing w:val="-2"/>
        </w:rPr>
        <w:t xml:space="preserve"> </w:t>
      </w:r>
      <w:r>
        <w:t>biến</w:t>
      </w:r>
      <w:r>
        <w:rPr>
          <w:spacing w:val="-1"/>
        </w:rPr>
        <w:t xml:space="preserve"> </w:t>
      </w:r>
      <w:r>
        <w:t>góc</w:t>
      </w:r>
      <w:r>
        <w:rPr>
          <w:spacing w:val="-1"/>
        </w:rPr>
        <w:t xml:space="preserve"> </w:t>
      </w:r>
      <w:r>
        <w:t>nghiêng</w:t>
      </w:r>
      <w:r>
        <w:rPr>
          <w:spacing w:val="-2"/>
        </w:rPr>
        <w:t xml:space="preserve"> MPU6050</w:t>
      </w:r>
      <w:r>
        <w:tab/>
      </w:r>
      <w:r>
        <w:rPr>
          <w:spacing w:val="-5"/>
        </w:rPr>
        <w:t>10</w:t>
      </w:r>
      <w:r>
        <w:rPr>
          <w:spacing w:val="-5"/>
        </w:rPr>
        <w:fldChar w:fldCharType="end"/>
      </w:r>
    </w:p>
    <w:p w14:paraId="7B2B1E3B">
      <w:pPr>
        <w:pStyle w:val="6"/>
        <w:tabs>
          <w:tab w:val="left" w:leader="dot" w:pos="8950"/>
        </w:tabs>
        <w:spacing w:before="149"/>
        <w:ind w:left="662"/>
      </w:pPr>
      <w:r>
        <w:fldChar w:fldCharType="begin"/>
      </w:r>
      <w:r>
        <w:instrText xml:space="preserve"> HYPERLINK \l "_bookmark26" </w:instrText>
      </w:r>
      <w:r>
        <w:fldChar w:fldCharType="separate"/>
      </w:r>
      <w:r>
        <w:t>Hình 1-</w:t>
      </w:r>
      <w:r>
        <w:rPr>
          <w:spacing w:val="-2"/>
        </w:rPr>
        <w:t xml:space="preserve"> </w:t>
      </w:r>
      <w:r>
        <w:t xml:space="preserve">9 Module </w:t>
      </w:r>
      <w:r>
        <w:rPr>
          <w:spacing w:val="-2"/>
        </w:rPr>
        <w:t>A4988</w:t>
      </w:r>
      <w:r>
        <w:tab/>
      </w:r>
      <w:r>
        <w:rPr>
          <w:spacing w:val="-5"/>
        </w:rPr>
        <w:t>10</w:t>
      </w:r>
      <w:r>
        <w:rPr>
          <w:spacing w:val="-5"/>
        </w:rPr>
        <w:fldChar w:fldCharType="end"/>
      </w:r>
    </w:p>
    <w:p w14:paraId="516C809B">
      <w:pPr>
        <w:pStyle w:val="6"/>
        <w:tabs>
          <w:tab w:val="left" w:leader="dot" w:pos="8950"/>
        </w:tabs>
        <w:spacing w:before="150"/>
        <w:ind w:left="662"/>
      </w:pPr>
      <w:r>
        <w:fldChar w:fldCharType="begin"/>
      </w:r>
      <w:r>
        <w:instrText xml:space="preserve"> HYPERLINK \l "_bookmark28" </w:instrText>
      </w:r>
      <w:r>
        <w:fldChar w:fldCharType="separate"/>
      </w:r>
      <w:r>
        <w:t>Hình</w:t>
      </w:r>
      <w:r>
        <w:rPr>
          <w:spacing w:val="-1"/>
        </w:rPr>
        <w:t xml:space="preserve"> </w:t>
      </w:r>
      <w:r>
        <w:t>1-</w:t>
      </w:r>
      <w:r>
        <w:rPr>
          <w:spacing w:val="-2"/>
        </w:rPr>
        <w:t xml:space="preserve"> </w:t>
      </w:r>
      <w:r>
        <w:t>10</w:t>
      </w:r>
      <w:r>
        <w:rPr>
          <w:spacing w:val="-1"/>
        </w:rPr>
        <w:t xml:space="preserve"> </w:t>
      </w:r>
      <w:r>
        <w:t xml:space="preserve">Động cơ </w:t>
      </w:r>
      <w:r>
        <w:rPr>
          <w:spacing w:val="-4"/>
        </w:rPr>
        <w:t>bước</w:t>
      </w:r>
      <w:r>
        <w:tab/>
      </w:r>
      <w:r>
        <w:rPr>
          <w:spacing w:val="-5"/>
        </w:rPr>
        <w:t>11</w:t>
      </w:r>
      <w:r>
        <w:rPr>
          <w:spacing w:val="-5"/>
        </w:rPr>
        <w:fldChar w:fldCharType="end"/>
      </w:r>
    </w:p>
    <w:p w14:paraId="3E116B4A">
      <w:pPr>
        <w:pStyle w:val="6"/>
        <w:tabs>
          <w:tab w:val="left" w:leader="dot" w:pos="8950"/>
        </w:tabs>
        <w:spacing w:before="149"/>
        <w:ind w:left="662"/>
      </w:pPr>
      <w:r>
        <w:fldChar w:fldCharType="begin"/>
      </w:r>
      <w:r>
        <w:instrText xml:space="preserve"> HYPERLINK \l "_bookmark30" </w:instrText>
      </w:r>
      <w:r>
        <w:fldChar w:fldCharType="separate"/>
      </w:r>
      <w:r>
        <w:t>Hình</w:t>
      </w:r>
      <w:r>
        <w:rPr>
          <w:spacing w:val="-1"/>
        </w:rPr>
        <w:t xml:space="preserve"> </w:t>
      </w:r>
      <w:r>
        <w:t>1-</w:t>
      </w:r>
      <w:r>
        <w:rPr>
          <w:spacing w:val="-3"/>
        </w:rPr>
        <w:t xml:space="preserve"> </w:t>
      </w:r>
      <w:r>
        <w:t>11</w:t>
      </w:r>
      <w:r>
        <w:rPr>
          <w:spacing w:val="-2"/>
        </w:rPr>
        <w:t xml:space="preserve"> </w:t>
      </w:r>
      <w:r>
        <w:t>Mạch</w:t>
      </w:r>
      <w:r>
        <w:rPr>
          <w:spacing w:val="-1"/>
        </w:rPr>
        <w:t xml:space="preserve"> </w:t>
      </w:r>
      <w:r>
        <w:t>chuyển</w:t>
      </w:r>
      <w:r>
        <w:rPr>
          <w:spacing w:val="-1"/>
        </w:rPr>
        <w:t xml:space="preserve"> </w:t>
      </w:r>
      <w:r>
        <w:t>đổi</w:t>
      </w:r>
      <w:r>
        <w:rPr>
          <w:spacing w:val="-1"/>
        </w:rPr>
        <w:t xml:space="preserve"> </w:t>
      </w:r>
      <w:r>
        <w:t>điện</w:t>
      </w:r>
      <w:r>
        <w:rPr>
          <w:spacing w:val="-2"/>
        </w:rPr>
        <w:t xml:space="preserve"> </w:t>
      </w:r>
      <w:r>
        <w:t xml:space="preserve">áp </w:t>
      </w:r>
      <w:r>
        <w:rPr>
          <w:spacing w:val="-2"/>
        </w:rPr>
        <w:t>AMS1117</w:t>
      </w:r>
      <w:r>
        <w:tab/>
      </w:r>
      <w:r>
        <w:rPr>
          <w:spacing w:val="-5"/>
        </w:rPr>
        <w:t>12</w:t>
      </w:r>
      <w:r>
        <w:rPr>
          <w:spacing w:val="-5"/>
        </w:rPr>
        <w:fldChar w:fldCharType="end"/>
      </w:r>
    </w:p>
    <w:p w14:paraId="6AA4D8D6">
      <w:pPr>
        <w:pStyle w:val="6"/>
        <w:tabs>
          <w:tab w:val="left" w:leader="dot" w:pos="8950"/>
        </w:tabs>
        <w:spacing w:before="150"/>
        <w:ind w:left="662"/>
      </w:pPr>
      <w:r>
        <w:fldChar w:fldCharType="begin"/>
      </w:r>
      <w:r>
        <w:instrText xml:space="preserve"> HYPERLINK \l "_bookmark34" </w:instrText>
      </w:r>
      <w:r>
        <w:fldChar w:fldCharType="separate"/>
      </w:r>
      <w:r>
        <w:t>Hình</w:t>
      </w:r>
      <w:r>
        <w:rPr>
          <w:spacing w:val="-1"/>
        </w:rPr>
        <w:t xml:space="preserve"> </w:t>
      </w:r>
      <w:r>
        <w:t>1-</w:t>
      </w:r>
      <w:r>
        <w:rPr>
          <w:spacing w:val="-2"/>
        </w:rPr>
        <w:t xml:space="preserve"> </w:t>
      </w:r>
      <w:r>
        <w:t>12</w:t>
      </w:r>
      <w:r>
        <w:rPr>
          <w:spacing w:val="-2"/>
        </w:rPr>
        <w:t xml:space="preserve"> </w:t>
      </w:r>
      <w:r>
        <w:t xml:space="preserve">Arduino </w:t>
      </w:r>
      <w:r>
        <w:rPr>
          <w:spacing w:val="-5"/>
        </w:rPr>
        <w:t>IDE</w:t>
      </w:r>
      <w:r>
        <w:tab/>
      </w:r>
      <w:r>
        <w:rPr>
          <w:spacing w:val="-5"/>
        </w:rPr>
        <w:t>13</w:t>
      </w:r>
      <w:r>
        <w:rPr>
          <w:spacing w:val="-5"/>
        </w:rPr>
        <w:fldChar w:fldCharType="end"/>
      </w:r>
    </w:p>
    <w:p w14:paraId="6A151134">
      <w:pPr>
        <w:pStyle w:val="6"/>
        <w:tabs>
          <w:tab w:val="left" w:leader="dot" w:pos="8950"/>
        </w:tabs>
        <w:spacing w:before="149"/>
        <w:ind w:left="662"/>
      </w:pPr>
      <w:r>
        <w:fldChar w:fldCharType="begin"/>
      </w:r>
      <w:r>
        <w:instrText xml:space="preserve"> HYPERLINK \l "_bookmark36" </w:instrText>
      </w:r>
      <w:r>
        <w:fldChar w:fldCharType="separate"/>
      </w:r>
      <w:r>
        <w:t>Hình</w:t>
      </w:r>
      <w:r>
        <w:rPr>
          <w:spacing w:val="-1"/>
        </w:rPr>
        <w:t xml:space="preserve"> </w:t>
      </w:r>
      <w:r>
        <w:t>1-</w:t>
      </w:r>
      <w:r>
        <w:rPr>
          <w:spacing w:val="-2"/>
        </w:rPr>
        <w:t xml:space="preserve"> </w:t>
      </w:r>
      <w:r>
        <w:t>13</w:t>
      </w:r>
      <w:r>
        <w:rPr>
          <w:spacing w:val="-1"/>
        </w:rPr>
        <w:t xml:space="preserve"> </w:t>
      </w:r>
      <w:r>
        <w:t>Altium</w:t>
      </w:r>
      <w:r>
        <w:rPr>
          <w:spacing w:val="-1"/>
        </w:rPr>
        <w:t xml:space="preserve"> </w:t>
      </w:r>
      <w:r>
        <w:rPr>
          <w:spacing w:val="-2"/>
        </w:rPr>
        <w:t>Design</w:t>
      </w:r>
      <w:r>
        <w:tab/>
      </w:r>
      <w:r>
        <w:rPr>
          <w:spacing w:val="-5"/>
        </w:rPr>
        <w:t>14</w:t>
      </w:r>
      <w:r>
        <w:rPr>
          <w:spacing w:val="-5"/>
        </w:rPr>
        <w:fldChar w:fldCharType="end"/>
      </w:r>
    </w:p>
    <w:p w14:paraId="12D97314">
      <w:pPr>
        <w:pStyle w:val="6"/>
        <w:tabs>
          <w:tab w:val="left" w:leader="dot" w:pos="8950"/>
        </w:tabs>
        <w:spacing w:before="150"/>
        <w:ind w:left="662"/>
      </w:pPr>
      <w:r>
        <w:fldChar w:fldCharType="begin"/>
      </w:r>
      <w:r>
        <w:instrText xml:space="preserve"> HYPERLINK \l "_bookmark40" </w:instrText>
      </w:r>
      <w:r>
        <w:fldChar w:fldCharType="separate"/>
      </w:r>
      <w:r>
        <w:t>Hình</w:t>
      </w:r>
      <w:r>
        <w:rPr>
          <w:spacing w:val="-3"/>
        </w:rPr>
        <w:t xml:space="preserve"> </w:t>
      </w:r>
      <w:r>
        <w:t>2-</w:t>
      </w:r>
      <w:r>
        <w:rPr>
          <w:spacing w:val="-2"/>
        </w:rPr>
        <w:t xml:space="preserve"> </w:t>
      </w:r>
      <w:r>
        <w:t>1</w:t>
      </w:r>
      <w:r>
        <w:rPr>
          <w:spacing w:val="-1"/>
        </w:rPr>
        <w:t xml:space="preserve"> </w:t>
      </w:r>
      <w:r>
        <w:t xml:space="preserve">Sơ đồ </w:t>
      </w:r>
      <w:r>
        <w:rPr>
          <w:spacing w:val="-4"/>
        </w:rPr>
        <w:t>khối</w:t>
      </w:r>
      <w:r>
        <w:tab/>
      </w:r>
      <w:r>
        <w:rPr>
          <w:spacing w:val="-5"/>
        </w:rPr>
        <w:t>16</w:t>
      </w:r>
      <w:r>
        <w:rPr>
          <w:spacing w:val="-5"/>
        </w:rPr>
        <w:fldChar w:fldCharType="end"/>
      </w:r>
    </w:p>
    <w:p w14:paraId="7954653C">
      <w:pPr>
        <w:pStyle w:val="6"/>
        <w:tabs>
          <w:tab w:val="left" w:leader="dot" w:pos="8950"/>
        </w:tabs>
        <w:spacing w:before="149"/>
        <w:ind w:left="662"/>
      </w:pPr>
      <w:r>
        <w:fldChar w:fldCharType="begin"/>
      </w:r>
      <w:r>
        <w:instrText xml:space="preserve"> HYPERLINK \l "_bookmark44" </w:instrText>
      </w:r>
      <w:r>
        <w:fldChar w:fldCharType="separate"/>
      </w:r>
      <w:r>
        <w:t>Hình</w:t>
      </w:r>
      <w:r>
        <w:rPr>
          <w:spacing w:val="-1"/>
        </w:rPr>
        <w:t xml:space="preserve"> </w:t>
      </w:r>
      <w:r>
        <w:t>2-</w:t>
      </w:r>
      <w:r>
        <w:rPr>
          <w:spacing w:val="-3"/>
        </w:rPr>
        <w:t xml:space="preserve"> </w:t>
      </w:r>
      <w:r>
        <w:t>2 Lưu</w:t>
      </w:r>
      <w:r>
        <w:rPr>
          <w:spacing w:val="-2"/>
        </w:rPr>
        <w:t xml:space="preserve"> </w:t>
      </w:r>
      <w:r>
        <w:t>đồ</w:t>
      </w:r>
      <w:r>
        <w:rPr>
          <w:spacing w:val="-1"/>
        </w:rPr>
        <w:t xml:space="preserve"> </w:t>
      </w:r>
      <w:r>
        <w:t>thuật</w:t>
      </w:r>
      <w:r>
        <w:rPr>
          <w:spacing w:val="-2"/>
        </w:rPr>
        <w:t xml:space="preserve"> </w:t>
      </w:r>
      <w:r>
        <w:t>toán</w:t>
      </w:r>
      <w:r>
        <w:rPr>
          <w:spacing w:val="-1"/>
        </w:rPr>
        <w:t xml:space="preserve"> </w:t>
      </w:r>
      <w:r>
        <w:t>của</w:t>
      </w:r>
      <w:r>
        <w:rPr>
          <w:spacing w:val="-3"/>
        </w:rPr>
        <w:t xml:space="preserve"> </w:t>
      </w:r>
      <w:r>
        <w:t>vi điều</w:t>
      </w:r>
      <w:r>
        <w:rPr>
          <w:spacing w:val="-1"/>
        </w:rPr>
        <w:t xml:space="preserve"> </w:t>
      </w:r>
      <w:r>
        <w:t>khiển</w:t>
      </w:r>
      <w:r>
        <w:rPr>
          <w:spacing w:val="-1"/>
        </w:rPr>
        <w:t xml:space="preserve"> </w:t>
      </w:r>
      <w:r>
        <w:rPr>
          <w:spacing w:val="-2"/>
        </w:rPr>
        <w:t>ESP32</w:t>
      </w:r>
      <w:r>
        <w:tab/>
      </w:r>
      <w:r>
        <w:rPr>
          <w:spacing w:val="-5"/>
        </w:rPr>
        <w:t>18</w:t>
      </w:r>
      <w:r>
        <w:rPr>
          <w:spacing w:val="-5"/>
        </w:rPr>
        <w:fldChar w:fldCharType="end"/>
      </w:r>
    </w:p>
    <w:p w14:paraId="15B4E2CF">
      <w:pPr>
        <w:pStyle w:val="6"/>
        <w:tabs>
          <w:tab w:val="left" w:leader="dot" w:pos="8950"/>
        </w:tabs>
        <w:spacing w:before="150"/>
        <w:ind w:left="662"/>
      </w:pPr>
      <w:r>
        <w:fldChar w:fldCharType="begin"/>
      </w:r>
      <w:r>
        <w:instrText xml:space="preserve"> HYPERLINK \l "_bookmark46" </w:instrText>
      </w:r>
      <w:r>
        <w:fldChar w:fldCharType="separate"/>
      </w:r>
      <w:r>
        <w:t>Hình</w:t>
      </w:r>
      <w:r>
        <w:rPr>
          <w:spacing w:val="-3"/>
        </w:rPr>
        <w:t xml:space="preserve"> </w:t>
      </w:r>
      <w:r>
        <w:t>2-</w:t>
      </w:r>
      <w:r>
        <w:rPr>
          <w:spacing w:val="-3"/>
        </w:rPr>
        <w:t xml:space="preserve"> </w:t>
      </w:r>
      <w:r>
        <w:t>3 Sơ</w:t>
      </w:r>
      <w:r>
        <w:rPr>
          <w:spacing w:val="-1"/>
        </w:rPr>
        <w:t xml:space="preserve"> </w:t>
      </w:r>
      <w:r>
        <w:t>đồ mạch</w:t>
      </w:r>
      <w:r>
        <w:rPr>
          <w:spacing w:val="-1"/>
        </w:rPr>
        <w:t xml:space="preserve"> </w:t>
      </w:r>
      <w:r>
        <w:t xml:space="preserve">nguyên </w:t>
      </w:r>
      <w:r>
        <w:rPr>
          <w:spacing w:val="-5"/>
        </w:rPr>
        <w:t>lý</w:t>
      </w:r>
      <w:r>
        <w:tab/>
      </w:r>
      <w:r>
        <w:rPr>
          <w:spacing w:val="-5"/>
        </w:rPr>
        <w:t>19</w:t>
      </w:r>
      <w:r>
        <w:rPr>
          <w:spacing w:val="-5"/>
        </w:rPr>
        <w:fldChar w:fldCharType="end"/>
      </w:r>
    </w:p>
    <w:p w14:paraId="1C0799E6">
      <w:pPr>
        <w:pStyle w:val="6"/>
        <w:tabs>
          <w:tab w:val="left" w:leader="dot" w:pos="8950"/>
        </w:tabs>
        <w:spacing w:before="150"/>
        <w:ind w:left="662"/>
      </w:pPr>
      <w:r>
        <w:fldChar w:fldCharType="begin"/>
      </w:r>
      <w:r>
        <w:instrText xml:space="preserve"> HYPERLINK \l "_bookmark49" </w:instrText>
      </w:r>
      <w:r>
        <w:fldChar w:fldCharType="separate"/>
      </w:r>
      <w:r>
        <w:t>Hình</w:t>
      </w:r>
      <w:r>
        <w:rPr>
          <w:spacing w:val="-1"/>
        </w:rPr>
        <w:t xml:space="preserve"> </w:t>
      </w:r>
      <w:r>
        <w:t>3-</w:t>
      </w:r>
      <w:r>
        <w:rPr>
          <w:spacing w:val="-3"/>
        </w:rPr>
        <w:t xml:space="preserve"> </w:t>
      </w:r>
      <w:r>
        <w:t>1 Sản</w:t>
      </w:r>
      <w:r>
        <w:rPr>
          <w:spacing w:val="-1"/>
        </w:rPr>
        <w:t xml:space="preserve"> </w:t>
      </w:r>
      <w:r>
        <w:t>phầm</w:t>
      </w:r>
      <w:r>
        <w:rPr>
          <w:spacing w:val="-2"/>
        </w:rPr>
        <w:t xml:space="preserve"> </w:t>
      </w:r>
      <w:r>
        <w:t>sau</w:t>
      </w:r>
      <w:r>
        <w:rPr>
          <w:spacing w:val="1"/>
        </w:rPr>
        <w:t xml:space="preserve"> </w:t>
      </w:r>
      <w:r>
        <w:t>khi</w:t>
      </w:r>
      <w:r>
        <w:rPr>
          <w:spacing w:val="-1"/>
        </w:rPr>
        <w:t xml:space="preserve"> </w:t>
      </w:r>
      <w:r>
        <w:t xml:space="preserve">thi </w:t>
      </w:r>
      <w:r>
        <w:rPr>
          <w:spacing w:val="-4"/>
        </w:rPr>
        <w:t>công</w:t>
      </w:r>
      <w:r>
        <w:tab/>
      </w:r>
      <w:r>
        <w:rPr>
          <w:spacing w:val="-5"/>
        </w:rPr>
        <w:t>21</w:t>
      </w:r>
      <w:r>
        <w:rPr>
          <w:spacing w:val="-5"/>
        </w:rPr>
        <w:fldChar w:fldCharType="end"/>
      </w:r>
    </w:p>
    <w:p w14:paraId="7BE3D2AD">
      <w:pPr>
        <w:pStyle w:val="6"/>
        <w:tabs>
          <w:tab w:val="left" w:leader="dot" w:pos="8950"/>
        </w:tabs>
        <w:spacing w:before="149"/>
        <w:ind w:left="662"/>
      </w:pPr>
      <w:r>
        <w:fldChar w:fldCharType="begin"/>
      </w:r>
      <w:r>
        <w:instrText xml:space="preserve"> HYPERLINK \l "_bookmark54" </w:instrText>
      </w:r>
      <w:r>
        <w:fldChar w:fldCharType="separate"/>
      </w:r>
      <w:r>
        <w:t>Hình</w:t>
      </w:r>
      <w:r>
        <w:rPr>
          <w:spacing w:val="-1"/>
        </w:rPr>
        <w:t xml:space="preserve"> </w:t>
      </w:r>
      <w:r>
        <w:t>4 -</w:t>
      </w:r>
      <w:r>
        <w:rPr>
          <w:spacing w:val="-1"/>
        </w:rPr>
        <w:t xml:space="preserve"> </w:t>
      </w:r>
      <w:r>
        <w:t>1</w:t>
      </w:r>
      <w:r>
        <w:rPr>
          <w:spacing w:val="-1"/>
        </w:rPr>
        <w:t xml:space="preserve"> </w:t>
      </w:r>
      <w:r>
        <w:t>Sản</w:t>
      </w:r>
      <w:r>
        <w:rPr>
          <w:spacing w:val="-2"/>
        </w:rPr>
        <w:t xml:space="preserve"> </w:t>
      </w:r>
      <w:r>
        <w:t>phầm</w:t>
      </w:r>
      <w:r>
        <w:rPr>
          <w:spacing w:val="-1"/>
        </w:rPr>
        <w:t xml:space="preserve"> </w:t>
      </w:r>
      <w:r>
        <w:t>sau khi</w:t>
      </w:r>
      <w:r>
        <w:rPr>
          <w:spacing w:val="-1"/>
        </w:rPr>
        <w:t xml:space="preserve"> </w:t>
      </w:r>
      <w:r>
        <w:t>hoàn</w:t>
      </w:r>
      <w:r>
        <w:rPr>
          <w:spacing w:val="-1"/>
        </w:rPr>
        <w:t xml:space="preserve"> </w:t>
      </w:r>
      <w:r>
        <w:rPr>
          <w:spacing w:val="-4"/>
        </w:rPr>
        <w:t>thiện</w:t>
      </w:r>
      <w:r>
        <w:tab/>
      </w:r>
      <w:r>
        <w:rPr>
          <w:spacing w:val="-5"/>
        </w:rPr>
        <w:t>24</w:t>
      </w:r>
      <w:r>
        <w:rPr>
          <w:spacing w:val="-5"/>
        </w:rPr>
        <w:fldChar w:fldCharType="end"/>
      </w:r>
    </w:p>
    <w:p w14:paraId="08B88D28">
      <w:pPr>
        <w:pStyle w:val="6"/>
        <w:spacing w:after="0"/>
        <w:sectPr>
          <w:headerReference r:id="rId13" w:type="default"/>
          <w:footerReference r:id="rId14" w:type="default"/>
          <w:pgSz w:w="11910" w:h="16840"/>
          <w:pgMar w:top="1060" w:right="850" w:bottom="280" w:left="1559" w:header="0" w:footer="0" w:gutter="0"/>
          <w:cols w:space="720" w:num="1"/>
        </w:sectPr>
      </w:pPr>
    </w:p>
    <w:p w14:paraId="47CEAC7D">
      <w:pPr>
        <w:pStyle w:val="2"/>
        <w:spacing w:before="60"/>
        <w:ind w:right="141"/>
      </w:pPr>
      <w:bookmarkStart w:id="8" w:name="_bookmark4"/>
      <w:bookmarkEnd w:id="8"/>
      <w:bookmarkStart w:id="9" w:name="DANH MỤC BẢNG BIỂU"/>
      <w:bookmarkEnd w:id="9"/>
      <w:r>
        <w:t>DANH</w:t>
      </w:r>
      <w:r>
        <w:rPr>
          <w:spacing w:val="-3"/>
        </w:rPr>
        <w:t xml:space="preserve"> </w:t>
      </w:r>
      <w:r>
        <w:t>MỤC</w:t>
      </w:r>
      <w:r>
        <w:rPr>
          <w:spacing w:val="-1"/>
        </w:rPr>
        <w:t xml:space="preserve"> </w:t>
      </w:r>
      <w:r>
        <w:t xml:space="preserve">BẢNG </w:t>
      </w:r>
      <w:r>
        <w:rPr>
          <w:spacing w:val="-4"/>
        </w:rPr>
        <w:t>BIỂU</w:t>
      </w:r>
    </w:p>
    <w:p w14:paraId="36DA21E9">
      <w:pPr>
        <w:pStyle w:val="6"/>
        <w:tabs>
          <w:tab w:val="left" w:leader="dot" w:pos="8950"/>
        </w:tabs>
        <w:spacing w:before="99"/>
        <w:ind w:left="662"/>
      </w:pPr>
      <w:r>
        <w:fldChar w:fldCharType="begin"/>
      </w:r>
      <w:r>
        <w:instrText xml:space="preserve"> HYPERLINK \l "_bookmark41" </w:instrText>
      </w:r>
      <w:r>
        <w:fldChar w:fldCharType="separate"/>
      </w:r>
      <w:r>
        <w:t>Bảng</w:t>
      </w:r>
      <w:r>
        <w:rPr>
          <w:spacing w:val="-1"/>
        </w:rPr>
        <w:t xml:space="preserve"> </w:t>
      </w:r>
      <w:r>
        <w:t>2-</w:t>
      </w:r>
      <w:r>
        <w:rPr>
          <w:spacing w:val="-3"/>
        </w:rPr>
        <w:t xml:space="preserve"> </w:t>
      </w:r>
      <w:r>
        <w:t>1</w:t>
      </w:r>
      <w:r>
        <w:rPr>
          <w:spacing w:val="-1"/>
        </w:rPr>
        <w:t xml:space="preserve"> </w:t>
      </w:r>
      <w:r>
        <w:t>Bảng</w:t>
      </w:r>
      <w:r>
        <w:rPr>
          <w:spacing w:val="-1"/>
        </w:rPr>
        <w:t xml:space="preserve"> </w:t>
      </w:r>
      <w:r>
        <w:t>danh</w:t>
      </w:r>
      <w:r>
        <w:rPr>
          <w:spacing w:val="-2"/>
        </w:rPr>
        <w:t xml:space="preserve"> </w:t>
      </w:r>
      <w:r>
        <w:t>sách</w:t>
      </w:r>
      <w:r>
        <w:rPr>
          <w:spacing w:val="-1"/>
        </w:rPr>
        <w:t xml:space="preserve"> </w:t>
      </w:r>
      <w:r>
        <w:t>linh</w:t>
      </w:r>
      <w:r>
        <w:rPr>
          <w:spacing w:val="1"/>
        </w:rPr>
        <w:t xml:space="preserve"> </w:t>
      </w:r>
      <w:r>
        <w:rPr>
          <w:spacing w:val="-4"/>
        </w:rPr>
        <w:t>kiện</w:t>
      </w:r>
      <w:r>
        <w:tab/>
      </w:r>
      <w:r>
        <w:rPr>
          <w:spacing w:val="-5"/>
        </w:rPr>
        <w:t>17</w:t>
      </w:r>
      <w:r>
        <w:rPr>
          <w:spacing w:val="-5"/>
        </w:rPr>
        <w:fldChar w:fldCharType="end"/>
      </w:r>
    </w:p>
    <w:p w14:paraId="1BE1608F">
      <w:pPr>
        <w:pStyle w:val="6"/>
        <w:tabs>
          <w:tab w:val="left" w:leader="dot" w:pos="8950"/>
        </w:tabs>
        <w:spacing w:before="149"/>
        <w:ind w:left="662"/>
      </w:pPr>
      <w:r>
        <w:fldChar w:fldCharType="begin"/>
      </w:r>
      <w:r>
        <w:instrText xml:space="preserve"> HYPERLINK \l "_bookmark55" </w:instrText>
      </w:r>
      <w:r>
        <w:fldChar w:fldCharType="separate"/>
      </w:r>
      <w:r>
        <w:t>Bảng</w:t>
      </w:r>
      <w:r>
        <w:rPr>
          <w:spacing w:val="-1"/>
        </w:rPr>
        <w:t xml:space="preserve"> </w:t>
      </w:r>
      <w:r>
        <w:t>4</w:t>
      </w:r>
      <w:r>
        <w:rPr>
          <w:spacing w:val="-1"/>
        </w:rPr>
        <w:t xml:space="preserve"> </w:t>
      </w:r>
      <w:r>
        <w:t>-</w:t>
      </w:r>
      <w:r>
        <w:rPr>
          <w:spacing w:val="-1"/>
        </w:rPr>
        <w:t xml:space="preserve"> </w:t>
      </w:r>
      <w:r>
        <w:t>1</w:t>
      </w:r>
      <w:r>
        <w:rPr>
          <w:spacing w:val="-2"/>
        </w:rPr>
        <w:t xml:space="preserve"> </w:t>
      </w:r>
      <w:r>
        <w:t>Bảng</w:t>
      </w:r>
      <w:r>
        <w:rPr>
          <w:spacing w:val="-1"/>
        </w:rPr>
        <w:t xml:space="preserve"> </w:t>
      </w:r>
      <w:r>
        <w:t>đánh</w:t>
      </w:r>
      <w:r>
        <w:rPr>
          <w:spacing w:val="-1"/>
        </w:rPr>
        <w:t xml:space="preserve"> </w:t>
      </w:r>
      <w:r>
        <w:rPr>
          <w:spacing w:val="-5"/>
        </w:rPr>
        <w:t>giá</w:t>
      </w:r>
      <w:r>
        <w:tab/>
      </w:r>
      <w:r>
        <w:rPr>
          <w:spacing w:val="-5"/>
        </w:rPr>
        <w:t>24</w:t>
      </w:r>
      <w:r>
        <w:rPr>
          <w:spacing w:val="-5"/>
        </w:rPr>
        <w:fldChar w:fldCharType="end"/>
      </w:r>
    </w:p>
    <w:p w14:paraId="0ACCA706">
      <w:pPr>
        <w:pStyle w:val="6"/>
        <w:spacing w:after="0"/>
        <w:sectPr>
          <w:headerReference r:id="rId15" w:type="default"/>
          <w:footerReference r:id="rId16" w:type="default"/>
          <w:pgSz w:w="11910" w:h="16840"/>
          <w:pgMar w:top="1060" w:right="850" w:bottom="900" w:left="1559" w:header="0" w:footer="714" w:gutter="0"/>
          <w:cols w:space="720" w:num="1"/>
        </w:sectPr>
      </w:pPr>
    </w:p>
    <w:p w14:paraId="79A43AAB">
      <w:pPr>
        <w:pStyle w:val="2"/>
        <w:spacing w:before="60"/>
        <w:ind w:right="141"/>
      </w:pPr>
      <w:bookmarkStart w:id="10" w:name="MỞ ĐẦU"/>
      <w:bookmarkEnd w:id="10"/>
      <w:bookmarkStart w:id="11" w:name="_bookmark5"/>
      <w:bookmarkEnd w:id="11"/>
      <w:r>
        <w:t>MỞ</w:t>
      </w:r>
      <w:r>
        <w:rPr>
          <w:spacing w:val="-2"/>
        </w:rPr>
        <w:t xml:space="preserve"> </w:t>
      </w:r>
      <w:r>
        <w:rPr>
          <w:spacing w:val="-5"/>
        </w:rPr>
        <w:t>ĐẦU</w:t>
      </w:r>
    </w:p>
    <w:p w14:paraId="0A0B0B74">
      <w:pPr>
        <w:pStyle w:val="6"/>
        <w:spacing w:before="133"/>
        <w:rPr>
          <w:b/>
          <w:sz w:val="36"/>
        </w:rPr>
      </w:pPr>
    </w:p>
    <w:p w14:paraId="3014D78E">
      <w:pPr>
        <w:pStyle w:val="3"/>
        <w:numPr>
          <w:ilvl w:val="0"/>
          <w:numId w:val="5"/>
        </w:numPr>
        <w:tabs>
          <w:tab w:val="left" w:pos="565"/>
        </w:tabs>
        <w:spacing w:before="0" w:after="0" w:line="240" w:lineRule="auto"/>
        <w:ind w:left="565" w:right="0" w:hanging="423"/>
        <w:jc w:val="both"/>
      </w:pPr>
      <w:r>
        <w:t>Bối</w:t>
      </w:r>
      <w:r>
        <w:rPr>
          <w:spacing w:val="-5"/>
        </w:rPr>
        <w:t xml:space="preserve"> </w:t>
      </w:r>
      <w:r>
        <w:t>cảnh</w:t>
      </w:r>
      <w:r>
        <w:rPr>
          <w:spacing w:val="-2"/>
        </w:rPr>
        <w:t xml:space="preserve"> </w:t>
      </w:r>
      <w:r>
        <w:t>thực</w:t>
      </w:r>
      <w:r>
        <w:rPr>
          <w:spacing w:val="-2"/>
        </w:rPr>
        <w:t xml:space="preserve"> </w:t>
      </w:r>
      <w:r>
        <w:rPr>
          <w:spacing w:val="-4"/>
        </w:rPr>
        <w:t>hiện</w:t>
      </w:r>
    </w:p>
    <w:p w14:paraId="09C4217B">
      <w:pPr>
        <w:pStyle w:val="6"/>
        <w:spacing w:before="150" w:line="360" w:lineRule="auto"/>
        <w:ind w:left="142" w:right="283" w:firstLine="720"/>
        <w:jc w:val="both"/>
      </w:pPr>
      <w:r>
        <w:t>Trong cuộc cách mạng công nghiệp 4.0, các hệ thống tự cân bằng và robot di động đang trở thành tâm điểm của nghiên cứu kỹ thuật. Các hệ thống này yêu cầu sự kết hợp chặt chẽ giữa phần cứng (cơ khí, mạch điện tử) và phần mềm (thuật toán điều khiển thời gian thực). Dự án này được thực hiện trong môi trường phòng thí nghiệm điện tử - tự động hóa, tập trung vào việc ứng dụng vi điều khiển (như</w:t>
      </w:r>
      <w:r>
        <w:rPr>
          <w:spacing w:val="40"/>
        </w:rPr>
        <w:t xml:space="preserve"> </w:t>
      </w:r>
      <w:r>
        <w:t>STM32/Arduino) để giải quyết bài toán cân bằng động</w:t>
      </w:r>
    </w:p>
    <w:p w14:paraId="0C747464">
      <w:pPr>
        <w:pStyle w:val="3"/>
        <w:numPr>
          <w:ilvl w:val="0"/>
          <w:numId w:val="5"/>
        </w:numPr>
        <w:tabs>
          <w:tab w:val="left" w:pos="565"/>
        </w:tabs>
        <w:spacing w:before="0" w:after="0" w:line="299" w:lineRule="exact"/>
        <w:ind w:left="565" w:right="0" w:hanging="423"/>
        <w:jc w:val="both"/>
      </w:pPr>
      <w:r>
        <w:t>Lý</w:t>
      </w:r>
      <w:r>
        <w:rPr>
          <w:spacing w:val="-2"/>
        </w:rPr>
        <w:t xml:space="preserve"> </w:t>
      </w:r>
      <w:r>
        <w:t>do</w:t>
      </w:r>
      <w:r>
        <w:rPr>
          <w:spacing w:val="-1"/>
        </w:rPr>
        <w:t xml:space="preserve"> </w:t>
      </w:r>
      <w:r>
        <w:t>chọn</w:t>
      </w:r>
      <w:r>
        <w:rPr>
          <w:spacing w:val="-1"/>
        </w:rPr>
        <w:t xml:space="preserve"> </w:t>
      </w:r>
      <w:r>
        <w:t>đề</w:t>
      </w:r>
      <w:r>
        <w:rPr>
          <w:spacing w:val="-2"/>
        </w:rPr>
        <w:t xml:space="preserve"> </w:t>
      </w:r>
      <w:r>
        <w:rPr>
          <w:spacing w:val="-5"/>
        </w:rPr>
        <w:t>tài</w:t>
      </w:r>
    </w:p>
    <w:p w14:paraId="517C5DBF">
      <w:pPr>
        <w:pStyle w:val="12"/>
        <w:numPr>
          <w:ilvl w:val="1"/>
          <w:numId w:val="5"/>
        </w:numPr>
        <w:tabs>
          <w:tab w:val="left" w:pos="562"/>
        </w:tabs>
        <w:spacing w:before="25" w:after="0" w:line="360" w:lineRule="auto"/>
        <w:ind w:left="562" w:right="283" w:hanging="420"/>
        <w:jc w:val="both"/>
        <w:rPr>
          <w:sz w:val="26"/>
        </w:rPr>
      </w:pPr>
      <w:r>
        <w:rPr>
          <w:sz w:val="26"/>
        </w:rPr>
        <w:t>Tính thách thức về kỹ thuật: Hệ thống con lắc ngược/robot cân bằng là một hệ thống không ổn định tự thân, đòi hỏi thuật toán điều khiển chính xác để duy trì trạng thái đứng thẳng.</w:t>
      </w:r>
    </w:p>
    <w:p w14:paraId="51F7EF0F">
      <w:pPr>
        <w:pStyle w:val="12"/>
        <w:numPr>
          <w:ilvl w:val="1"/>
          <w:numId w:val="5"/>
        </w:numPr>
        <w:tabs>
          <w:tab w:val="left" w:pos="562"/>
        </w:tabs>
        <w:spacing w:before="0" w:after="0" w:line="360" w:lineRule="auto"/>
        <w:ind w:left="562" w:right="284" w:hanging="420"/>
        <w:jc w:val="both"/>
        <w:rPr>
          <w:sz w:val="26"/>
        </w:rPr>
      </w:pPr>
      <w:r>
        <w:rPr>
          <w:sz w:val="26"/>
        </w:rPr>
        <w:t>Tính ứng dụng: Thuật toán PID và giao tiếp không dây (HC-05) là nền tảng quan trọng trong công nghiệp, từ xe tự hành (AGV) đến các hệ thống ổn định máy bay không người lái (Drone).</w:t>
      </w:r>
    </w:p>
    <w:p w14:paraId="2F1A648E">
      <w:pPr>
        <w:pStyle w:val="12"/>
        <w:numPr>
          <w:ilvl w:val="1"/>
          <w:numId w:val="5"/>
        </w:numPr>
        <w:tabs>
          <w:tab w:val="left" w:pos="562"/>
        </w:tabs>
        <w:spacing w:before="2" w:after="0" w:line="360" w:lineRule="auto"/>
        <w:ind w:left="562" w:right="282" w:hanging="420"/>
        <w:jc w:val="both"/>
        <w:rPr>
          <w:sz w:val="26"/>
        </w:rPr>
      </w:pPr>
      <w:r>
        <w:rPr>
          <w:sz w:val="26"/>
        </w:rPr>
        <w:t>Nhu cầu thực tiễn: Việc điều khiển và giám sát từ xa qua điện thoại giúp người dùng tương tác với hệ thống linh hoạt hơn, phù hợp với xu hướng IoT.</w:t>
      </w:r>
    </w:p>
    <w:p w14:paraId="68226B4B">
      <w:pPr>
        <w:pStyle w:val="3"/>
        <w:numPr>
          <w:ilvl w:val="0"/>
          <w:numId w:val="5"/>
        </w:numPr>
        <w:tabs>
          <w:tab w:val="left" w:pos="565"/>
        </w:tabs>
        <w:spacing w:before="0" w:after="0" w:line="298" w:lineRule="exact"/>
        <w:ind w:left="565" w:right="0" w:hanging="423"/>
        <w:jc w:val="both"/>
      </w:pPr>
      <w:r>
        <w:t>Mục</w:t>
      </w:r>
      <w:r>
        <w:rPr>
          <w:spacing w:val="-1"/>
        </w:rPr>
        <w:t xml:space="preserve"> </w:t>
      </w:r>
      <w:r>
        <w:t>tiêu</w:t>
      </w:r>
      <w:r>
        <w:rPr>
          <w:spacing w:val="-2"/>
        </w:rPr>
        <w:t xml:space="preserve"> </w:t>
      </w:r>
      <w:r>
        <w:t>của</w:t>
      </w:r>
      <w:r>
        <w:rPr>
          <w:spacing w:val="-1"/>
        </w:rPr>
        <w:t xml:space="preserve"> </w:t>
      </w:r>
      <w:r>
        <w:t>đề</w:t>
      </w:r>
      <w:r>
        <w:rPr>
          <w:spacing w:val="-2"/>
        </w:rPr>
        <w:t xml:space="preserve"> </w:t>
      </w:r>
      <w:r>
        <w:rPr>
          <w:spacing w:val="-5"/>
        </w:rPr>
        <w:t>tài</w:t>
      </w:r>
    </w:p>
    <w:p w14:paraId="08244765">
      <w:pPr>
        <w:pStyle w:val="12"/>
        <w:numPr>
          <w:ilvl w:val="1"/>
          <w:numId w:val="5"/>
        </w:numPr>
        <w:tabs>
          <w:tab w:val="left" w:pos="561"/>
        </w:tabs>
        <w:spacing w:before="25" w:after="0" w:line="240" w:lineRule="auto"/>
        <w:ind w:left="561" w:right="0" w:hanging="419"/>
        <w:jc w:val="both"/>
        <w:rPr>
          <w:sz w:val="26"/>
        </w:rPr>
      </w:pPr>
      <w:r>
        <w:rPr>
          <w:sz w:val="26"/>
        </w:rPr>
        <w:t>Thiết</w:t>
      </w:r>
      <w:r>
        <w:rPr>
          <w:spacing w:val="-4"/>
          <w:sz w:val="26"/>
        </w:rPr>
        <w:t xml:space="preserve"> </w:t>
      </w:r>
      <w:r>
        <w:rPr>
          <w:sz w:val="26"/>
        </w:rPr>
        <w:t>kế</w:t>
      </w:r>
      <w:r>
        <w:rPr>
          <w:spacing w:val="-3"/>
          <w:sz w:val="26"/>
        </w:rPr>
        <w:t xml:space="preserve"> </w:t>
      </w:r>
      <w:r>
        <w:rPr>
          <w:sz w:val="26"/>
        </w:rPr>
        <w:t>và</w:t>
      </w:r>
      <w:r>
        <w:rPr>
          <w:spacing w:val="-1"/>
          <w:sz w:val="26"/>
        </w:rPr>
        <w:t xml:space="preserve"> </w:t>
      </w:r>
      <w:r>
        <w:rPr>
          <w:sz w:val="26"/>
        </w:rPr>
        <w:t>chế</w:t>
      </w:r>
      <w:r>
        <w:rPr>
          <w:spacing w:val="-1"/>
          <w:sz w:val="26"/>
        </w:rPr>
        <w:t xml:space="preserve"> </w:t>
      </w:r>
      <w:r>
        <w:rPr>
          <w:sz w:val="26"/>
        </w:rPr>
        <w:t>tạo</w:t>
      </w:r>
      <w:r>
        <w:rPr>
          <w:spacing w:val="-1"/>
          <w:sz w:val="26"/>
        </w:rPr>
        <w:t xml:space="preserve"> </w:t>
      </w:r>
      <w:r>
        <w:rPr>
          <w:sz w:val="26"/>
        </w:rPr>
        <w:t>thành công mô</w:t>
      </w:r>
      <w:r>
        <w:rPr>
          <w:spacing w:val="-3"/>
          <w:sz w:val="26"/>
        </w:rPr>
        <w:t xml:space="preserve"> </w:t>
      </w:r>
      <w:r>
        <w:rPr>
          <w:sz w:val="26"/>
        </w:rPr>
        <w:t>hình</w:t>
      </w:r>
      <w:r>
        <w:rPr>
          <w:spacing w:val="-1"/>
          <w:sz w:val="26"/>
        </w:rPr>
        <w:t xml:space="preserve"> </w:t>
      </w:r>
      <w:r>
        <w:rPr>
          <w:sz w:val="26"/>
        </w:rPr>
        <w:t>phần</w:t>
      </w:r>
      <w:r>
        <w:rPr>
          <w:spacing w:val="-1"/>
          <w:sz w:val="26"/>
        </w:rPr>
        <w:t xml:space="preserve"> </w:t>
      </w:r>
      <w:r>
        <w:rPr>
          <w:sz w:val="26"/>
        </w:rPr>
        <w:t>cứng</w:t>
      </w:r>
      <w:r>
        <w:rPr>
          <w:spacing w:val="-1"/>
          <w:sz w:val="26"/>
        </w:rPr>
        <w:t xml:space="preserve"> </w:t>
      </w:r>
      <w:r>
        <w:rPr>
          <w:sz w:val="26"/>
        </w:rPr>
        <w:t>có</w:t>
      </w:r>
      <w:r>
        <w:rPr>
          <w:spacing w:val="-3"/>
          <w:sz w:val="26"/>
        </w:rPr>
        <w:t xml:space="preserve"> </w:t>
      </w:r>
      <w:r>
        <w:rPr>
          <w:sz w:val="26"/>
        </w:rPr>
        <w:t>khả</w:t>
      </w:r>
      <w:r>
        <w:rPr>
          <w:spacing w:val="-1"/>
          <w:sz w:val="26"/>
        </w:rPr>
        <w:t xml:space="preserve"> </w:t>
      </w:r>
      <w:r>
        <w:rPr>
          <w:sz w:val="26"/>
        </w:rPr>
        <w:t>năng</w:t>
      </w:r>
      <w:r>
        <w:rPr>
          <w:spacing w:val="-1"/>
          <w:sz w:val="26"/>
        </w:rPr>
        <w:t xml:space="preserve"> </w:t>
      </w:r>
      <w:r>
        <w:rPr>
          <w:sz w:val="26"/>
        </w:rPr>
        <w:t>tự</w:t>
      </w:r>
      <w:r>
        <w:rPr>
          <w:spacing w:val="-1"/>
          <w:sz w:val="26"/>
        </w:rPr>
        <w:t xml:space="preserve"> </w:t>
      </w:r>
      <w:r>
        <w:rPr>
          <w:sz w:val="26"/>
        </w:rPr>
        <w:t xml:space="preserve">cân </w:t>
      </w:r>
      <w:r>
        <w:rPr>
          <w:spacing w:val="-2"/>
          <w:sz w:val="26"/>
        </w:rPr>
        <w:t>bằng.</w:t>
      </w:r>
    </w:p>
    <w:p w14:paraId="18F29912">
      <w:pPr>
        <w:pStyle w:val="12"/>
        <w:numPr>
          <w:ilvl w:val="1"/>
          <w:numId w:val="5"/>
        </w:numPr>
        <w:tabs>
          <w:tab w:val="left" w:pos="562"/>
        </w:tabs>
        <w:spacing w:before="149" w:after="0" w:line="240" w:lineRule="auto"/>
        <w:ind w:left="562" w:right="0" w:hanging="420"/>
        <w:jc w:val="left"/>
        <w:rPr>
          <w:sz w:val="26"/>
        </w:rPr>
      </w:pPr>
      <w:r>
        <w:rPr>
          <w:sz w:val="26"/>
        </w:rPr>
        <w:t>Nghiên</w:t>
      </w:r>
      <w:r>
        <w:rPr>
          <w:spacing w:val="55"/>
          <w:sz w:val="26"/>
        </w:rPr>
        <w:t xml:space="preserve"> </w:t>
      </w:r>
      <w:r>
        <w:rPr>
          <w:sz w:val="26"/>
        </w:rPr>
        <w:t>cứu</w:t>
      </w:r>
      <w:r>
        <w:rPr>
          <w:spacing w:val="59"/>
          <w:sz w:val="26"/>
        </w:rPr>
        <w:t xml:space="preserve"> </w:t>
      </w:r>
      <w:r>
        <w:rPr>
          <w:sz w:val="26"/>
        </w:rPr>
        <w:t>và</w:t>
      </w:r>
      <w:r>
        <w:rPr>
          <w:spacing w:val="58"/>
          <w:sz w:val="26"/>
        </w:rPr>
        <w:t xml:space="preserve"> </w:t>
      </w:r>
      <w:r>
        <w:rPr>
          <w:sz w:val="26"/>
        </w:rPr>
        <w:t>áp</w:t>
      </w:r>
      <w:r>
        <w:rPr>
          <w:spacing w:val="58"/>
          <w:sz w:val="26"/>
        </w:rPr>
        <w:t xml:space="preserve"> </w:t>
      </w:r>
      <w:r>
        <w:rPr>
          <w:sz w:val="26"/>
        </w:rPr>
        <w:t>dụng</w:t>
      </w:r>
      <w:r>
        <w:rPr>
          <w:spacing w:val="58"/>
          <w:sz w:val="26"/>
        </w:rPr>
        <w:t xml:space="preserve"> </w:t>
      </w:r>
      <w:r>
        <w:rPr>
          <w:sz w:val="26"/>
        </w:rPr>
        <w:t>thành</w:t>
      </w:r>
      <w:r>
        <w:rPr>
          <w:spacing w:val="58"/>
          <w:sz w:val="26"/>
        </w:rPr>
        <w:t xml:space="preserve"> </w:t>
      </w:r>
      <w:r>
        <w:rPr>
          <w:sz w:val="26"/>
        </w:rPr>
        <w:t>công</w:t>
      </w:r>
      <w:r>
        <w:rPr>
          <w:spacing w:val="58"/>
          <w:sz w:val="26"/>
        </w:rPr>
        <w:t xml:space="preserve"> </w:t>
      </w:r>
      <w:r>
        <w:rPr>
          <w:sz w:val="26"/>
        </w:rPr>
        <w:t>bộ</w:t>
      </w:r>
      <w:r>
        <w:rPr>
          <w:spacing w:val="59"/>
          <w:sz w:val="26"/>
        </w:rPr>
        <w:t xml:space="preserve"> </w:t>
      </w:r>
      <w:r>
        <w:rPr>
          <w:sz w:val="26"/>
        </w:rPr>
        <w:t>điều</w:t>
      </w:r>
      <w:r>
        <w:rPr>
          <w:spacing w:val="59"/>
          <w:sz w:val="26"/>
        </w:rPr>
        <w:t xml:space="preserve"> </w:t>
      </w:r>
      <w:r>
        <w:rPr>
          <w:sz w:val="26"/>
        </w:rPr>
        <w:t>khiển</w:t>
      </w:r>
      <w:r>
        <w:rPr>
          <w:spacing w:val="59"/>
          <w:sz w:val="26"/>
        </w:rPr>
        <w:t xml:space="preserve"> </w:t>
      </w:r>
      <w:r>
        <w:rPr>
          <w:sz w:val="26"/>
        </w:rPr>
        <w:t>PID</w:t>
      </w:r>
      <w:r>
        <w:rPr>
          <w:spacing w:val="58"/>
          <w:sz w:val="26"/>
        </w:rPr>
        <w:t xml:space="preserve"> </w:t>
      </w:r>
      <w:r>
        <w:rPr>
          <w:sz w:val="26"/>
        </w:rPr>
        <w:t>(Proportional</w:t>
      </w:r>
      <w:r>
        <w:rPr>
          <w:spacing w:val="57"/>
          <w:sz w:val="26"/>
        </w:rPr>
        <w:t xml:space="preserve"> </w:t>
      </w:r>
      <w:r>
        <w:rPr>
          <w:spacing w:val="-2"/>
          <w:sz w:val="26"/>
        </w:rPr>
        <w:t>Integral</w:t>
      </w:r>
    </w:p>
    <w:p w14:paraId="700582A3">
      <w:pPr>
        <w:pStyle w:val="6"/>
        <w:spacing w:before="149"/>
        <w:ind w:left="562"/>
      </w:pPr>
      <w:r>
        <w:t>Derivative)</w:t>
      </w:r>
      <w:r>
        <w:rPr>
          <w:spacing w:val="-3"/>
        </w:rPr>
        <w:t xml:space="preserve"> </w:t>
      </w:r>
      <w:r>
        <w:t>để</w:t>
      </w:r>
      <w:r>
        <w:rPr>
          <w:spacing w:val="-2"/>
        </w:rPr>
        <w:t xml:space="preserve"> </w:t>
      </w:r>
      <w:r>
        <w:t>ổn định</w:t>
      </w:r>
      <w:r>
        <w:rPr>
          <w:spacing w:val="-2"/>
        </w:rPr>
        <w:t xml:space="preserve"> </w:t>
      </w:r>
      <w:r>
        <w:t>góc</w:t>
      </w:r>
      <w:r>
        <w:rPr>
          <w:spacing w:val="-2"/>
        </w:rPr>
        <w:t xml:space="preserve"> nghiêng.</w:t>
      </w:r>
    </w:p>
    <w:p w14:paraId="36415B8C">
      <w:pPr>
        <w:pStyle w:val="12"/>
        <w:numPr>
          <w:ilvl w:val="1"/>
          <w:numId w:val="5"/>
        </w:numPr>
        <w:tabs>
          <w:tab w:val="left" w:pos="562"/>
        </w:tabs>
        <w:spacing w:before="150" w:after="0" w:line="360" w:lineRule="auto"/>
        <w:ind w:left="562" w:right="283" w:hanging="420"/>
        <w:jc w:val="left"/>
        <w:rPr>
          <w:sz w:val="26"/>
        </w:rPr>
      </w:pPr>
      <w:r>
        <w:rPr>
          <w:sz w:val="26"/>
        </w:rPr>
        <w:t>Xây</w:t>
      </w:r>
      <w:r>
        <w:rPr>
          <w:spacing w:val="40"/>
          <w:sz w:val="26"/>
        </w:rPr>
        <w:t xml:space="preserve"> </w:t>
      </w:r>
      <w:r>
        <w:rPr>
          <w:sz w:val="26"/>
        </w:rPr>
        <w:t>dựng</w:t>
      </w:r>
      <w:r>
        <w:rPr>
          <w:spacing w:val="39"/>
          <w:sz w:val="26"/>
        </w:rPr>
        <w:t xml:space="preserve"> </w:t>
      </w:r>
      <w:r>
        <w:rPr>
          <w:sz w:val="26"/>
        </w:rPr>
        <w:t>hệ</w:t>
      </w:r>
      <w:r>
        <w:rPr>
          <w:spacing w:val="40"/>
          <w:sz w:val="26"/>
        </w:rPr>
        <w:t xml:space="preserve"> </w:t>
      </w:r>
      <w:r>
        <w:rPr>
          <w:sz w:val="26"/>
        </w:rPr>
        <w:t>thống</w:t>
      </w:r>
      <w:r>
        <w:rPr>
          <w:spacing w:val="40"/>
          <w:sz w:val="26"/>
        </w:rPr>
        <w:t xml:space="preserve"> </w:t>
      </w:r>
      <w:r>
        <w:rPr>
          <w:sz w:val="26"/>
        </w:rPr>
        <w:t>giao</w:t>
      </w:r>
      <w:r>
        <w:rPr>
          <w:spacing w:val="40"/>
          <w:sz w:val="26"/>
        </w:rPr>
        <w:t xml:space="preserve"> </w:t>
      </w:r>
      <w:r>
        <w:rPr>
          <w:sz w:val="26"/>
        </w:rPr>
        <w:t>tiếp</w:t>
      </w:r>
      <w:r>
        <w:rPr>
          <w:spacing w:val="40"/>
          <w:sz w:val="26"/>
        </w:rPr>
        <w:t xml:space="preserve"> </w:t>
      </w:r>
      <w:r>
        <w:rPr>
          <w:sz w:val="26"/>
        </w:rPr>
        <w:t>không</w:t>
      </w:r>
      <w:r>
        <w:rPr>
          <w:spacing w:val="40"/>
          <w:sz w:val="26"/>
        </w:rPr>
        <w:t xml:space="preserve"> </w:t>
      </w:r>
      <w:r>
        <w:rPr>
          <w:sz w:val="26"/>
        </w:rPr>
        <w:t>dây</w:t>
      </w:r>
      <w:r>
        <w:rPr>
          <w:spacing w:val="40"/>
          <w:sz w:val="26"/>
        </w:rPr>
        <w:t xml:space="preserve"> </w:t>
      </w:r>
      <w:r>
        <w:rPr>
          <w:sz w:val="26"/>
        </w:rPr>
        <w:t>qua</w:t>
      </w:r>
      <w:r>
        <w:rPr>
          <w:spacing w:val="40"/>
          <w:sz w:val="26"/>
        </w:rPr>
        <w:t xml:space="preserve"> </w:t>
      </w:r>
      <w:r>
        <w:rPr>
          <w:sz w:val="26"/>
        </w:rPr>
        <w:t>module</w:t>
      </w:r>
      <w:r>
        <w:rPr>
          <w:spacing w:val="39"/>
          <w:sz w:val="26"/>
        </w:rPr>
        <w:t xml:space="preserve"> </w:t>
      </w:r>
      <w:r>
        <w:rPr>
          <w:sz w:val="26"/>
        </w:rPr>
        <w:t>Bluetooth</w:t>
      </w:r>
      <w:r>
        <w:rPr>
          <w:spacing w:val="40"/>
          <w:sz w:val="26"/>
        </w:rPr>
        <w:t xml:space="preserve"> </w:t>
      </w:r>
      <w:r>
        <w:rPr>
          <w:sz w:val="26"/>
        </w:rPr>
        <w:t>HC-05</w:t>
      </w:r>
      <w:r>
        <w:rPr>
          <w:spacing w:val="40"/>
          <w:sz w:val="26"/>
        </w:rPr>
        <w:t xml:space="preserve"> </w:t>
      </w:r>
      <w:r>
        <w:rPr>
          <w:sz w:val="26"/>
        </w:rPr>
        <w:t>để</w:t>
      </w:r>
      <w:r>
        <w:rPr>
          <w:spacing w:val="39"/>
          <w:sz w:val="26"/>
        </w:rPr>
        <w:t xml:space="preserve"> </w:t>
      </w:r>
      <w:r>
        <w:rPr>
          <w:sz w:val="26"/>
        </w:rPr>
        <w:t>điều chỉnh thông số và giám sát trạng thái hệ thống theo thời gian thực.</w:t>
      </w:r>
    </w:p>
    <w:p w14:paraId="05CB34AA">
      <w:pPr>
        <w:pStyle w:val="12"/>
        <w:numPr>
          <w:ilvl w:val="1"/>
          <w:numId w:val="5"/>
        </w:numPr>
        <w:tabs>
          <w:tab w:val="left" w:pos="562"/>
        </w:tabs>
        <w:spacing w:before="0" w:after="0" w:line="240" w:lineRule="auto"/>
        <w:ind w:left="562" w:right="0" w:hanging="420"/>
        <w:jc w:val="left"/>
        <w:rPr>
          <w:sz w:val="26"/>
        </w:rPr>
      </w:pPr>
      <w:r>
        <w:rPr>
          <w:sz w:val="26"/>
        </w:rPr>
        <w:t>Tối</w:t>
      </w:r>
      <w:r>
        <w:rPr>
          <w:spacing w:val="-5"/>
          <w:sz w:val="26"/>
        </w:rPr>
        <w:t xml:space="preserve"> </w:t>
      </w:r>
      <w:r>
        <w:rPr>
          <w:sz w:val="26"/>
        </w:rPr>
        <w:t>ưu</w:t>
      </w:r>
      <w:r>
        <w:rPr>
          <w:spacing w:val="-2"/>
          <w:sz w:val="26"/>
        </w:rPr>
        <w:t xml:space="preserve"> </w:t>
      </w:r>
      <w:r>
        <w:rPr>
          <w:sz w:val="26"/>
        </w:rPr>
        <w:t>hóa</w:t>
      </w:r>
      <w:r>
        <w:rPr>
          <w:spacing w:val="-2"/>
          <w:sz w:val="26"/>
        </w:rPr>
        <w:t xml:space="preserve"> </w:t>
      </w:r>
      <w:r>
        <w:rPr>
          <w:sz w:val="26"/>
        </w:rPr>
        <w:t>thời</w:t>
      </w:r>
      <w:r>
        <w:rPr>
          <w:spacing w:val="-1"/>
          <w:sz w:val="26"/>
        </w:rPr>
        <w:t xml:space="preserve"> </w:t>
      </w:r>
      <w:r>
        <w:rPr>
          <w:sz w:val="26"/>
        </w:rPr>
        <w:t>gian</w:t>
      </w:r>
      <w:r>
        <w:rPr>
          <w:spacing w:val="-1"/>
          <w:sz w:val="26"/>
        </w:rPr>
        <w:t xml:space="preserve"> </w:t>
      </w:r>
      <w:r>
        <w:rPr>
          <w:sz w:val="26"/>
        </w:rPr>
        <w:t>đáp</w:t>
      </w:r>
      <w:r>
        <w:rPr>
          <w:spacing w:val="-1"/>
          <w:sz w:val="26"/>
        </w:rPr>
        <w:t xml:space="preserve"> </w:t>
      </w:r>
      <w:r>
        <w:rPr>
          <w:sz w:val="26"/>
        </w:rPr>
        <w:t>ứng</w:t>
      </w:r>
      <w:r>
        <w:rPr>
          <w:spacing w:val="-2"/>
          <w:sz w:val="26"/>
        </w:rPr>
        <w:t xml:space="preserve"> </w:t>
      </w:r>
      <w:r>
        <w:rPr>
          <w:sz w:val="26"/>
        </w:rPr>
        <w:t>và</w:t>
      </w:r>
      <w:r>
        <w:rPr>
          <w:spacing w:val="-1"/>
          <w:sz w:val="26"/>
        </w:rPr>
        <w:t xml:space="preserve"> </w:t>
      </w:r>
      <w:r>
        <w:rPr>
          <w:sz w:val="26"/>
        </w:rPr>
        <w:t>giảm</w:t>
      </w:r>
      <w:r>
        <w:rPr>
          <w:spacing w:val="-1"/>
          <w:sz w:val="26"/>
        </w:rPr>
        <w:t xml:space="preserve"> </w:t>
      </w:r>
      <w:r>
        <w:rPr>
          <w:sz w:val="26"/>
        </w:rPr>
        <w:t>sai</w:t>
      </w:r>
      <w:r>
        <w:rPr>
          <w:spacing w:val="-1"/>
          <w:sz w:val="26"/>
        </w:rPr>
        <w:t xml:space="preserve"> </w:t>
      </w:r>
      <w:r>
        <w:rPr>
          <w:sz w:val="26"/>
        </w:rPr>
        <w:t>số xác</w:t>
      </w:r>
      <w:r>
        <w:rPr>
          <w:spacing w:val="-1"/>
          <w:sz w:val="26"/>
        </w:rPr>
        <w:t xml:space="preserve"> </w:t>
      </w:r>
      <w:r>
        <w:rPr>
          <w:sz w:val="26"/>
        </w:rPr>
        <w:t>lập của</w:t>
      </w:r>
      <w:r>
        <w:rPr>
          <w:spacing w:val="-3"/>
          <w:sz w:val="26"/>
        </w:rPr>
        <w:t xml:space="preserve"> </w:t>
      </w:r>
      <w:r>
        <w:rPr>
          <w:sz w:val="26"/>
        </w:rPr>
        <w:t>hệ</w:t>
      </w:r>
      <w:r>
        <w:rPr>
          <w:spacing w:val="-1"/>
          <w:sz w:val="26"/>
        </w:rPr>
        <w:t xml:space="preserve"> </w:t>
      </w:r>
      <w:r>
        <w:rPr>
          <w:spacing w:val="-2"/>
          <w:sz w:val="26"/>
        </w:rPr>
        <w:t>thống.</w:t>
      </w:r>
    </w:p>
    <w:p w14:paraId="316CBE8F">
      <w:pPr>
        <w:pStyle w:val="3"/>
        <w:numPr>
          <w:ilvl w:val="0"/>
          <w:numId w:val="5"/>
        </w:numPr>
        <w:tabs>
          <w:tab w:val="left" w:pos="567"/>
        </w:tabs>
        <w:spacing w:before="149" w:after="0" w:line="240" w:lineRule="auto"/>
        <w:ind w:left="567" w:right="0" w:hanging="425"/>
        <w:jc w:val="left"/>
      </w:pPr>
      <w:r>
        <w:t>Đối</w:t>
      </w:r>
      <w:r>
        <w:rPr>
          <w:spacing w:val="-4"/>
        </w:rPr>
        <w:t xml:space="preserve"> </w:t>
      </w:r>
      <w:r>
        <w:t>tượng</w:t>
      </w:r>
      <w:r>
        <w:rPr>
          <w:spacing w:val="-4"/>
        </w:rPr>
        <w:t xml:space="preserve"> </w:t>
      </w:r>
      <w:r>
        <w:t>nghiên</w:t>
      </w:r>
      <w:r>
        <w:rPr>
          <w:spacing w:val="-3"/>
        </w:rPr>
        <w:t xml:space="preserve"> </w:t>
      </w:r>
      <w:r>
        <w:rPr>
          <w:spacing w:val="-5"/>
        </w:rPr>
        <w:t>cứu</w:t>
      </w:r>
    </w:p>
    <w:p w14:paraId="7300919B">
      <w:pPr>
        <w:pStyle w:val="12"/>
        <w:numPr>
          <w:ilvl w:val="1"/>
          <w:numId w:val="5"/>
        </w:numPr>
        <w:tabs>
          <w:tab w:val="left" w:pos="562"/>
        </w:tabs>
        <w:spacing w:before="150" w:after="0" w:line="360" w:lineRule="auto"/>
        <w:ind w:left="562" w:right="283" w:hanging="420"/>
        <w:jc w:val="left"/>
        <w:rPr>
          <w:sz w:val="26"/>
        </w:rPr>
      </w:pPr>
      <w:r>
        <w:rPr>
          <w:sz w:val="26"/>
        </w:rPr>
        <w:t>Cảm</w:t>
      </w:r>
      <w:r>
        <w:rPr>
          <w:spacing w:val="40"/>
          <w:sz w:val="26"/>
        </w:rPr>
        <w:t xml:space="preserve"> </w:t>
      </w:r>
      <w:r>
        <w:rPr>
          <w:sz w:val="26"/>
        </w:rPr>
        <w:t>biến:</w:t>
      </w:r>
      <w:r>
        <w:rPr>
          <w:spacing w:val="40"/>
          <w:sz w:val="26"/>
        </w:rPr>
        <w:t xml:space="preserve"> </w:t>
      </w:r>
      <w:r>
        <w:rPr>
          <w:sz w:val="26"/>
        </w:rPr>
        <w:t>MPU6050</w:t>
      </w:r>
      <w:r>
        <w:rPr>
          <w:spacing w:val="40"/>
          <w:sz w:val="26"/>
        </w:rPr>
        <w:t xml:space="preserve"> </w:t>
      </w:r>
      <w:r>
        <w:rPr>
          <w:sz w:val="26"/>
        </w:rPr>
        <w:t>(Gia</w:t>
      </w:r>
      <w:r>
        <w:rPr>
          <w:spacing w:val="40"/>
          <w:sz w:val="26"/>
        </w:rPr>
        <w:t xml:space="preserve"> </w:t>
      </w:r>
      <w:r>
        <w:rPr>
          <w:sz w:val="26"/>
        </w:rPr>
        <w:t>tốc</w:t>
      </w:r>
      <w:r>
        <w:rPr>
          <w:spacing w:val="40"/>
          <w:sz w:val="26"/>
        </w:rPr>
        <w:t xml:space="preserve"> </w:t>
      </w:r>
      <w:r>
        <w:rPr>
          <w:sz w:val="26"/>
        </w:rPr>
        <w:t>kế</w:t>
      </w:r>
      <w:r>
        <w:rPr>
          <w:spacing w:val="40"/>
          <w:sz w:val="26"/>
        </w:rPr>
        <w:t xml:space="preserve"> </w:t>
      </w:r>
      <w:r>
        <w:rPr>
          <w:sz w:val="26"/>
        </w:rPr>
        <w:t>và</w:t>
      </w:r>
      <w:r>
        <w:rPr>
          <w:spacing w:val="40"/>
          <w:sz w:val="26"/>
        </w:rPr>
        <w:t xml:space="preserve"> </w:t>
      </w:r>
      <w:r>
        <w:rPr>
          <w:sz w:val="26"/>
        </w:rPr>
        <w:t>Con</w:t>
      </w:r>
      <w:r>
        <w:rPr>
          <w:spacing w:val="40"/>
          <w:sz w:val="26"/>
        </w:rPr>
        <w:t xml:space="preserve"> </w:t>
      </w:r>
      <w:r>
        <w:rPr>
          <w:sz w:val="26"/>
        </w:rPr>
        <w:t>quay</w:t>
      </w:r>
      <w:r>
        <w:rPr>
          <w:spacing w:val="40"/>
          <w:sz w:val="26"/>
        </w:rPr>
        <w:t xml:space="preserve"> </w:t>
      </w:r>
      <w:r>
        <w:rPr>
          <w:sz w:val="26"/>
        </w:rPr>
        <w:t>hồi</w:t>
      </w:r>
      <w:r>
        <w:rPr>
          <w:spacing w:val="40"/>
          <w:sz w:val="26"/>
        </w:rPr>
        <w:t xml:space="preserve"> </w:t>
      </w:r>
      <w:r>
        <w:rPr>
          <w:sz w:val="26"/>
        </w:rPr>
        <w:t>chuyển)</w:t>
      </w:r>
      <w:r>
        <w:rPr>
          <w:spacing w:val="40"/>
          <w:sz w:val="26"/>
        </w:rPr>
        <w:t xml:space="preserve"> </w:t>
      </w:r>
      <w:r>
        <w:rPr>
          <w:sz w:val="26"/>
        </w:rPr>
        <w:t>để</w:t>
      </w:r>
      <w:r>
        <w:rPr>
          <w:spacing w:val="40"/>
          <w:sz w:val="26"/>
        </w:rPr>
        <w:t xml:space="preserve"> </w:t>
      </w:r>
      <w:r>
        <w:rPr>
          <w:sz w:val="26"/>
        </w:rPr>
        <w:t>xác</w:t>
      </w:r>
      <w:r>
        <w:rPr>
          <w:spacing w:val="40"/>
          <w:sz w:val="26"/>
        </w:rPr>
        <w:t xml:space="preserve"> </w:t>
      </w:r>
      <w:r>
        <w:rPr>
          <w:sz w:val="26"/>
        </w:rPr>
        <w:t>định</w:t>
      </w:r>
      <w:r>
        <w:rPr>
          <w:spacing w:val="40"/>
          <w:sz w:val="26"/>
        </w:rPr>
        <w:t xml:space="preserve"> </w:t>
      </w:r>
      <w:r>
        <w:rPr>
          <w:sz w:val="26"/>
        </w:rPr>
        <w:t>góc</w:t>
      </w:r>
      <w:r>
        <w:rPr>
          <w:spacing w:val="40"/>
          <w:sz w:val="26"/>
        </w:rPr>
        <w:t xml:space="preserve"> </w:t>
      </w:r>
      <w:r>
        <w:rPr>
          <w:spacing w:val="-2"/>
          <w:sz w:val="26"/>
        </w:rPr>
        <w:t>nghiêng.</w:t>
      </w:r>
    </w:p>
    <w:p w14:paraId="727C2DE9">
      <w:pPr>
        <w:pStyle w:val="12"/>
        <w:numPr>
          <w:ilvl w:val="1"/>
          <w:numId w:val="5"/>
        </w:numPr>
        <w:tabs>
          <w:tab w:val="left" w:pos="562"/>
        </w:tabs>
        <w:spacing w:before="0" w:after="0" w:line="298" w:lineRule="exact"/>
        <w:ind w:left="562" w:right="0" w:hanging="420"/>
        <w:jc w:val="left"/>
        <w:rPr>
          <w:sz w:val="26"/>
        </w:rPr>
      </w:pPr>
      <w:r>
        <w:rPr>
          <w:sz w:val="26"/>
        </w:rPr>
        <w:t>Vi</w:t>
      </w:r>
      <w:r>
        <w:rPr>
          <w:spacing w:val="9"/>
          <w:sz w:val="26"/>
        </w:rPr>
        <w:t xml:space="preserve"> </w:t>
      </w:r>
      <w:r>
        <w:rPr>
          <w:sz w:val="26"/>
        </w:rPr>
        <w:t>điều</w:t>
      </w:r>
      <w:r>
        <w:rPr>
          <w:spacing w:val="10"/>
          <w:sz w:val="26"/>
        </w:rPr>
        <w:t xml:space="preserve"> </w:t>
      </w:r>
      <w:r>
        <w:rPr>
          <w:sz w:val="26"/>
        </w:rPr>
        <w:t>khiển:</w:t>
      </w:r>
      <w:r>
        <w:rPr>
          <w:spacing w:val="11"/>
          <w:sz w:val="26"/>
        </w:rPr>
        <w:t xml:space="preserve"> </w:t>
      </w:r>
      <w:r>
        <w:rPr>
          <w:sz w:val="26"/>
        </w:rPr>
        <w:t>ESP32</w:t>
      </w:r>
      <w:r>
        <w:rPr>
          <w:spacing w:val="9"/>
          <w:sz w:val="26"/>
        </w:rPr>
        <w:t xml:space="preserve"> </w:t>
      </w:r>
      <w:r>
        <w:rPr>
          <w:sz w:val="26"/>
        </w:rPr>
        <w:t>hoặc</w:t>
      </w:r>
      <w:r>
        <w:rPr>
          <w:spacing w:val="10"/>
          <w:sz w:val="26"/>
        </w:rPr>
        <w:t xml:space="preserve"> </w:t>
      </w:r>
      <w:r>
        <w:rPr>
          <w:sz w:val="26"/>
        </w:rPr>
        <w:t>các</w:t>
      </w:r>
      <w:r>
        <w:rPr>
          <w:spacing w:val="10"/>
          <w:sz w:val="26"/>
        </w:rPr>
        <w:t xml:space="preserve"> </w:t>
      </w:r>
      <w:r>
        <w:rPr>
          <w:sz w:val="26"/>
        </w:rPr>
        <w:t>dòng</w:t>
      </w:r>
      <w:r>
        <w:rPr>
          <w:spacing w:val="9"/>
          <w:sz w:val="26"/>
        </w:rPr>
        <w:t xml:space="preserve"> </w:t>
      </w:r>
      <w:r>
        <w:rPr>
          <w:sz w:val="26"/>
        </w:rPr>
        <w:t>vi</w:t>
      </w:r>
      <w:r>
        <w:rPr>
          <w:spacing w:val="10"/>
          <w:sz w:val="26"/>
        </w:rPr>
        <w:t xml:space="preserve"> </w:t>
      </w:r>
      <w:r>
        <w:rPr>
          <w:sz w:val="26"/>
        </w:rPr>
        <w:t>điều</w:t>
      </w:r>
      <w:r>
        <w:rPr>
          <w:spacing w:val="9"/>
          <w:sz w:val="26"/>
        </w:rPr>
        <w:t xml:space="preserve"> </w:t>
      </w:r>
      <w:r>
        <w:rPr>
          <w:sz w:val="26"/>
        </w:rPr>
        <w:t>khiển</w:t>
      </w:r>
      <w:r>
        <w:rPr>
          <w:spacing w:val="11"/>
          <w:sz w:val="26"/>
        </w:rPr>
        <w:t xml:space="preserve"> </w:t>
      </w:r>
      <w:r>
        <w:rPr>
          <w:sz w:val="26"/>
        </w:rPr>
        <w:t>có</w:t>
      </w:r>
      <w:r>
        <w:rPr>
          <w:spacing w:val="9"/>
          <w:sz w:val="26"/>
        </w:rPr>
        <w:t xml:space="preserve"> </w:t>
      </w:r>
      <w:r>
        <w:rPr>
          <w:sz w:val="26"/>
        </w:rPr>
        <w:t>hỗ</w:t>
      </w:r>
      <w:r>
        <w:rPr>
          <w:spacing w:val="11"/>
          <w:sz w:val="26"/>
        </w:rPr>
        <w:t xml:space="preserve"> </w:t>
      </w:r>
      <w:r>
        <w:rPr>
          <w:sz w:val="26"/>
        </w:rPr>
        <w:t>trợ</w:t>
      </w:r>
      <w:r>
        <w:rPr>
          <w:spacing w:val="9"/>
          <w:sz w:val="26"/>
        </w:rPr>
        <w:t xml:space="preserve"> </w:t>
      </w:r>
      <w:r>
        <w:rPr>
          <w:sz w:val="26"/>
        </w:rPr>
        <w:t>ngắt</w:t>
      </w:r>
      <w:r>
        <w:rPr>
          <w:spacing w:val="9"/>
          <w:sz w:val="26"/>
        </w:rPr>
        <w:t xml:space="preserve"> </w:t>
      </w:r>
      <w:r>
        <w:rPr>
          <w:sz w:val="26"/>
        </w:rPr>
        <w:t>và</w:t>
      </w:r>
      <w:r>
        <w:rPr>
          <w:spacing w:val="10"/>
          <w:sz w:val="26"/>
        </w:rPr>
        <w:t xml:space="preserve"> </w:t>
      </w:r>
      <w:r>
        <w:rPr>
          <w:sz w:val="26"/>
        </w:rPr>
        <w:t>PWM</w:t>
      </w:r>
      <w:r>
        <w:rPr>
          <w:spacing w:val="10"/>
          <w:sz w:val="26"/>
        </w:rPr>
        <w:t xml:space="preserve"> </w:t>
      </w:r>
      <w:r>
        <w:rPr>
          <w:sz w:val="26"/>
        </w:rPr>
        <w:t>tốc</w:t>
      </w:r>
      <w:r>
        <w:rPr>
          <w:spacing w:val="10"/>
          <w:sz w:val="26"/>
        </w:rPr>
        <w:t xml:space="preserve"> </w:t>
      </w:r>
      <w:r>
        <w:rPr>
          <w:spacing w:val="-5"/>
          <w:sz w:val="26"/>
        </w:rPr>
        <w:t>độ</w:t>
      </w:r>
    </w:p>
    <w:p w14:paraId="6AB4BA38">
      <w:pPr>
        <w:pStyle w:val="6"/>
        <w:spacing w:before="150"/>
        <w:ind w:left="562"/>
      </w:pPr>
      <w:r>
        <w:rPr>
          <w:spacing w:val="-4"/>
        </w:rPr>
        <w:t>cao.</w:t>
      </w:r>
    </w:p>
    <w:p w14:paraId="57208EAD">
      <w:pPr>
        <w:pStyle w:val="12"/>
        <w:numPr>
          <w:ilvl w:val="1"/>
          <w:numId w:val="5"/>
        </w:numPr>
        <w:tabs>
          <w:tab w:val="left" w:pos="562"/>
        </w:tabs>
        <w:spacing w:before="150" w:after="0" w:line="240" w:lineRule="auto"/>
        <w:ind w:left="562" w:right="0" w:hanging="420"/>
        <w:jc w:val="left"/>
        <w:rPr>
          <w:sz w:val="26"/>
        </w:rPr>
      </w:pPr>
      <w:r>
        <w:rPr>
          <w:sz w:val="26"/>
        </w:rPr>
        <w:t>Cơ</w:t>
      </w:r>
      <w:r>
        <w:rPr>
          <w:spacing w:val="-2"/>
          <w:sz w:val="26"/>
        </w:rPr>
        <w:t xml:space="preserve"> </w:t>
      </w:r>
      <w:r>
        <w:rPr>
          <w:sz w:val="26"/>
        </w:rPr>
        <w:t>cấu</w:t>
      </w:r>
      <w:r>
        <w:rPr>
          <w:spacing w:val="-1"/>
          <w:sz w:val="26"/>
        </w:rPr>
        <w:t xml:space="preserve"> </w:t>
      </w:r>
      <w:r>
        <w:rPr>
          <w:sz w:val="26"/>
        </w:rPr>
        <w:t>chấp</w:t>
      </w:r>
      <w:r>
        <w:rPr>
          <w:spacing w:val="-1"/>
          <w:sz w:val="26"/>
        </w:rPr>
        <w:t xml:space="preserve"> </w:t>
      </w:r>
      <w:r>
        <w:rPr>
          <w:sz w:val="26"/>
        </w:rPr>
        <w:t>hành:</w:t>
      </w:r>
      <w:r>
        <w:rPr>
          <w:spacing w:val="-3"/>
          <w:sz w:val="26"/>
        </w:rPr>
        <w:t xml:space="preserve"> </w:t>
      </w:r>
      <w:r>
        <w:rPr>
          <w:sz w:val="26"/>
        </w:rPr>
        <w:t>Động cơ</w:t>
      </w:r>
      <w:r>
        <w:rPr>
          <w:spacing w:val="-3"/>
          <w:sz w:val="26"/>
        </w:rPr>
        <w:t xml:space="preserve"> </w:t>
      </w:r>
      <w:r>
        <w:rPr>
          <w:sz w:val="26"/>
        </w:rPr>
        <w:t>bước</w:t>
      </w:r>
      <w:r>
        <w:rPr>
          <w:spacing w:val="-3"/>
          <w:sz w:val="26"/>
        </w:rPr>
        <w:t xml:space="preserve"> </w:t>
      </w:r>
      <w:r>
        <w:rPr>
          <w:sz w:val="26"/>
        </w:rPr>
        <w:t>(Step</w:t>
      </w:r>
      <w:r>
        <w:rPr>
          <w:spacing w:val="-1"/>
          <w:sz w:val="26"/>
        </w:rPr>
        <w:t xml:space="preserve"> </w:t>
      </w:r>
      <w:r>
        <w:rPr>
          <w:sz w:val="26"/>
        </w:rPr>
        <w:t>Motor)</w:t>
      </w:r>
      <w:r>
        <w:rPr>
          <w:spacing w:val="-1"/>
          <w:sz w:val="26"/>
        </w:rPr>
        <w:t xml:space="preserve"> </w:t>
      </w:r>
      <w:r>
        <w:rPr>
          <w:sz w:val="26"/>
        </w:rPr>
        <w:t>hoặc</w:t>
      </w:r>
      <w:r>
        <w:rPr>
          <w:spacing w:val="-2"/>
          <w:sz w:val="26"/>
        </w:rPr>
        <w:t xml:space="preserve"> </w:t>
      </w:r>
      <w:r>
        <w:rPr>
          <w:sz w:val="26"/>
        </w:rPr>
        <w:t>động cơ</w:t>
      </w:r>
      <w:r>
        <w:rPr>
          <w:spacing w:val="-3"/>
          <w:sz w:val="26"/>
        </w:rPr>
        <w:t xml:space="preserve"> </w:t>
      </w:r>
      <w:r>
        <w:rPr>
          <w:sz w:val="26"/>
        </w:rPr>
        <w:t>DC</w:t>
      </w:r>
      <w:r>
        <w:rPr>
          <w:spacing w:val="-1"/>
          <w:sz w:val="26"/>
        </w:rPr>
        <w:t xml:space="preserve"> </w:t>
      </w:r>
      <w:r>
        <w:rPr>
          <w:sz w:val="26"/>
        </w:rPr>
        <w:t>có</w:t>
      </w:r>
      <w:r>
        <w:rPr>
          <w:spacing w:val="-1"/>
          <w:sz w:val="26"/>
        </w:rPr>
        <w:t xml:space="preserve"> </w:t>
      </w:r>
      <w:r>
        <w:rPr>
          <w:spacing w:val="-2"/>
          <w:sz w:val="26"/>
        </w:rPr>
        <w:t>Encoder..</w:t>
      </w:r>
    </w:p>
    <w:p w14:paraId="0362005C">
      <w:pPr>
        <w:pStyle w:val="12"/>
        <w:numPr>
          <w:ilvl w:val="1"/>
          <w:numId w:val="5"/>
        </w:numPr>
        <w:tabs>
          <w:tab w:val="left" w:pos="562"/>
        </w:tabs>
        <w:spacing w:before="150" w:after="0" w:line="360" w:lineRule="auto"/>
        <w:ind w:left="562" w:right="282" w:hanging="420"/>
        <w:jc w:val="left"/>
        <w:rPr>
          <w:sz w:val="26"/>
        </w:rPr>
      </w:pPr>
      <w:r>
        <w:rPr>
          <w:sz w:val="26"/>
        </w:rPr>
        <w:t>Thuật</w:t>
      </w:r>
      <w:r>
        <w:rPr>
          <w:spacing w:val="23"/>
          <w:sz w:val="26"/>
        </w:rPr>
        <w:t xml:space="preserve"> </w:t>
      </w:r>
      <w:r>
        <w:rPr>
          <w:sz w:val="26"/>
        </w:rPr>
        <w:t>toán:</w:t>
      </w:r>
      <w:r>
        <w:rPr>
          <w:spacing w:val="22"/>
          <w:sz w:val="26"/>
        </w:rPr>
        <w:t xml:space="preserve"> </w:t>
      </w:r>
      <w:r>
        <w:rPr>
          <w:sz w:val="26"/>
        </w:rPr>
        <w:t>Bộ</w:t>
      </w:r>
      <w:r>
        <w:rPr>
          <w:spacing w:val="24"/>
          <w:sz w:val="26"/>
        </w:rPr>
        <w:t xml:space="preserve"> </w:t>
      </w:r>
      <w:r>
        <w:rPr>
          <w:sz w:val="26"/>
        </w:rPr>
        <w:t>điều</w:t>
      </w:r>
      <w:r>
        <w:rPr>
          <w:spacing w:val="24"/>
          <w:sz w:val="26"/>
        </w:rPr>
        <w:t xml:space="preserve"> </w:t>
      </w:r>
      <w:r>
        <w:rPr>
          <w:sz w:val="26"/>
        </w:rPr>
        <w:t>khiển</w:t>
      </w:r>
      <w:r>
        <w:rPr>
          <w:spacing w:val="24"/>
          <w:sz w:val="26"/>
        </w:rPr>
        <w:t xml:space="preserve"> </w:t>
      </w:r>
      <w:r>
        <w:rPr>
          <w:sz w:val="26"/>
        </w:rPr>
        <w:t>PID</w:t>
      </w:r>
      <w:r>
        <w:rPr>
          <w:spacing w:val="24"/>
          <w:sz w:val="26"/>
        </w:rPr>
        <w:t xml:space="preserve"> </w:t>
      </w:r>
      <w:r>
        <w:rPr>
          <w:sz w:val="26"/>
        </w:rPr>
        <w:t>và</w:t>
      </w:r>
      <w:r>
        <w:rPr>
          <w:spacing w:val="23"/>
          <w:sz w:val="26"/>
        </w:rPr>
        <w:t xml:space="preserve"> </w:t>
      </w:r>
      <w:r>
        <w:rPr>
          <w:sz w:val="26"/>
        </w:rPr>
        <w:t>các</w:t>
      </w:r>
      <w:r>
        <w:rPr>
          <w:spacing w:val="23"/>
          <w:sz w:val="26"/>
        </w:rPr>
        <w:t xml:space="preserve"> </w:t>
      </w:r>
      <w:r>
        <w:rPr>
          <w:sz w:val="26"/>
        </w:rPr>
        <w:t>bộ</w:t>
      </w:r>
      <w:r>
        <w:rPr>
          <w:spacing w:val="24"/>
          <w:sz w:val="26"/>
        </w:rPr>
        <w:t xml:space="preserve"> </w:t>
      </w:r>
      <w:r>
        <w:rPr>
          <w:sz w:val="26"/>
        </w:rPr>
        <w:t>lọc</w:t>
      </w:r>
      <w:r>
        <w:rPr>
          <w:spacing w:val="23"/>
          <w:sz w:val="26"/>
        </w:rPr>
        <w:t xml:space="preserve"> </w:t>
      </w:r>
      <w:r>
        <w:rPr>
          <w:sz w:val="26"/>
        </w:rPr>
        <w:t>tín</w:t>
      </w:r>
      <w:r>
        <w:rPr>
          <w:spacing w:val="24"/>
          <w:sz w:val="26"/>
        </w:rPr>
        <w:t xml:space="preserve"> </w:t>
      </w:r>
      <w:r>
        <w:rPr>
          <w:sz w:val="26"/>
        </w:rPr>
        <w:t>hiệu</w:t>
      </w:r>
      <w:r>
        <w:rPr>
          <w:spacing w:val="24"/>
          <w:sz w:val="26"/>
        </w:rPr>
        <w:t xml:space="preserve"> </w:t>
      </w:r>
      <w:r>
        <w:rPr>
          <w:sz w:val="26"/>
        </w:rPr>
        <w:t>(như</w:t>
      </w:r>
      <w:r>
        <w:rPr>
          <w:spacing w:val="23"/>
          <w:sz w:val="26"/>
        </w:rPr>
        <w:t xml:space="preserve"> </w:t>
      </w:r>
      <w:r>
        <w:rPr>
          <w:sz w:val="26"/>
        </w:rPr>
        <w:t>lọc</w:t>
      </w:r>
      <w:r>
        <w:rPr>
          <w:spacing w:val="23"/>
          <w:sz w:val="26"/>
        </w:rPr>
        <w:t xml:space="preserve"> </w:t>
      </w:r>
      <w:r>
        <w:rPr>
          <w:sz w:val="26"/>
        </w:rPr>
        <w:t>Kalman</w:t>
      </w:r>
      <w:r>
        <w:rPr>
          <w:spacing w:val="23"/>
          <w:sz w:val="26"/>
        </w:rPr>
        <w:t xml:space="preserve"> </w:t>
      </w:r>
      <w:r>
        <w:rPr>
          <w:sz w:val="26"/>
        </w:rPr>
        <w:t>hoặc</w:t>
      </w:r>
      <w:r>
        <w:rPr>
          <w:spacing w:val="23"/>
          <w:sz w:val="26"/>
        </w:rPr>
        <w:t xml:space="preserve"> </w:t>
      </w:r>
      <w:r>
        <w:rPr>
          <w:sz w:val="26"/>
        </w:rPr>
        <w:t xml:space="preserve">lọc </w:t>
      </w:r>
      <w:r>
        <w:rPr>
          <w:spacing w:val="-4"/>
          <w:sz w:val="26"/>
        </w:rPr>
        <w:t>bù).</w:t>
      </w:r>
    </w:p>
    <w:p w14:paraId="301175E4">
      <w:pPr>
        <w:pStyle w:val="12"/>
        <w:spacing w:after="0" w:line="360" w:lineRule="auto"/>
        <w:jc w:val="left"/>
        <w:rPr>
          <w:sz w:val="26"/>
        </w:rPr>
        <w:sectPr>
          <w:headerReference r:id="rId17" w:type="default"/>
          <w:footerReference r:id="rId18" w:type="default"/>
          <w:pgSz w:w="11910" w:h="16840"/>
          <w:pgMar w:top="1060" w:right="850" w:bottom="280" w:left="1559" w:header="0" w:footer="0" w:gutter="0"/>
          <w:cols w:space="720" w:num="1"/>
        </w:sectPr>
      </w:pPr>
    </w:p>
    <w:p w14:paraId="01C40F71">
      <w:pPr>
        <w:pStyle w:val="3"/>
        <w:numPr>
          <w:ilvl w:val="0"/>
          <w:numId w:val="5"/>
        </w:numPr>
        <w:tabs>
          <w:tab w:val="left" w:pos="565"/>
        </w:tabs>
        <w:spacing w:before="79" w:after="0" w:line="240" w:lineRule="auto"/>
        <w:ind w:left="565" w:right="0" w:hanging="423"/>
        <w:jc w:val="both"/>
      </w:pPr>
      <w:r>
        <w:t>Phương</w:t>
      </w:r>
      <w:r>
        <w:rPr>
          <w:spacing w:val="-5"/>
        </w:rPr>
        <w:t xml:space="preserve"> </w:t>
      </w:r>
      <w:r>
        <w:t>pháp</w:t>
      </w:r>
      <w:r>
        <w:rPr>
          <w:spacing w:val="-4"/>
        </w:rPr>
        <w:t xml:space="preserve"> </w:t>
      </w:r>
      <w:r>
        <w:t>nghiên</w:t>
      </w:r>
      <w:r>
        <w:rPr>
          <w:spacing w:val="-3"/>
        </w:rPr>
        <w:t xml:space="preserve"> </w:t>
      </w:r>
      <w:r>
        <w:rPr>
          <w:spacing w:val="-5"/>
        </w:rPr>
        <w:t>cứu</w:t>
      </w:r>
    </w:p>
    <w:p w14:paraId="4F890F46">
      <w:pPr>
        <w:pStyle w:val="12"/>
        <w:numPr>
          <w:ilvl w:val="1"/>
          <w:numId w:val="5"/>
        </w:numPr>
        <w:tabs>
          <w:tab w:val="left" w:pos="561"/>
        </w:tabs>
        <w:spacing w:before="25" w:after="0" w:line="240" w:lineRule="auto"/>
        <w:ind w:left="561" w:right="0" w:hanging="419"/>
        <w:jc w:val="both"/>
        <w:rPr>
          <w:sz w:val="26"/>
        </w:rPr>
      </w:pPr>
      <w:r>
        <w:rPr>
          <w:sz w:val="26"/>
        </w:rPr>
        <w:t>Phương</w:t>
      </w:r>
      <w:r>
        <w:rPr>
          <w:spacing w:val="25"/>
          <w:sz w:val="26"/>
        </w:rPr>
        <w:t xml:space="preserve"> </w:t>
      </w:r>
      <w:r>
        <w:rPr>
          <w:sz w:val="26"/>
        </w:rPr>
        <w:t>pháp</w:t>
      </w:r>
      <w:r>
        <w:rPr>
          <w:spacing w:val="25"/>
          <w:sz w:val="26"/>
        </w:rPr>
        <w:t xml:space="preserve"> </w:t>
      </w:r>
      <w:r>
        <w:rPr>
          <w:sz w:val="26"/>
        </w:rPr>
        <w:t>lý</w:t>
      </w:r>
      <w:r>
        <w:rPr>
          <w:spacing w:val="26"/>
          <w:sz w:val="26"/>
        </w:rPr>
        <w:t xml:space="preserve"> </w:t>
      </w:r>
      <w:r>
        <w:rPr>
          <w:sz w:val="26"/>
        </w:rPr>
        <w:t>thuyết:</w:t>
      </w:r>
      <w:r>
        <w:rPr>
          <w:spacing w:val="24"/>
          <w:sz w:val="26"/>
        </w:rPr>
        <w:t xml:space="preserve"> </w:t>
      </w:r>
      <w:r>
        <w:rPr>
          <w:sz w:val="26"/>
        </w:rPr>
        <w:t>Nghiên</w:t>
      </w:r>
      <w:r>
        <w:rPr>
          <w:spacing w:val="26"/>
          <w:sz w:val="26"/>
        </w:rPr>
        <w:t xml:space="preserve"> </w:t>
      </w:r>
      <w:r>
        <w:rPr>
          <w:sz w:val="26"/>
        </w:rPr>
        <w:t>cứu</w:t>
      </w:r>
      <w:r>
        <w:rPr>
          <w:spacing w:val="25"/>
          <w:sz w:val="26"/>
        </w:rPr>
        <w:t xml:space="preserve"> </w:t>
      </w:r>
      <w:r>
        <w:rPr>
          <w:sz w:val="26"/>
        </w:rPr>
        <w:t>tài</w:t>
      </w:r>
      <w:r>
        <w:rPr>
          <w:spacing w:val="25"/>
          <w:sz w:val="26"/>
        </w:rPr>
        <w:t xml:space="preserve"> </w:t>
      </w:r>
      <w:r>
        <w:rPr>
          <w:sz w:val="26"/>
        </w:rPr>
        <w:t>liệu</w:t>
      </w:r>
      <w:r>
        <w:rPr>
          <w:spacing w:val="26"/>
          <w:sz w:val="26"/>
        </w:rPr>
        <w:t xml:space="preserve"> </w:t>
      </w:r>
      <w:r>
        <w:rPr>
          <w:sz w:val="26"/>
        </w:rPr>
        <w:t>về</w:t>
      </w:r>
      <w:r>
        <w:rPr>
          <w:spacing w:val="25"/>
          <w:sz w:val="26"/>
        </w:rPr>
        <w:t xml:space="preserve"> </w:t>
      </w:r>
      <w:r>
        <w:rPr>
          <w:sz w:val="26"/>
        </w:rPr>
        <w:t>động</w:t>
      </w:r>
      <w:r>
        <w:rPr>
          <w:spacing w:val="24"/>
          <w:sz w:val="26"/>
        </w:rPr>
        <w:t xml:space="preserve"> </w:t>
      </w:r>
      <w:r>
        <w:rPr>
          <w:sz w:val="26"/>
        </w:rPr>
        <w:t>lực</w:t>
      </w:r>
      <w:r>
        <w:rPr>
          <w:spacing w:val="25"/>
          <w:sz w:val="26"/>
        </w:rPr>
        <w:t xml:space="preserve"> </w:t>
      </w:r>
      <w:r>
        <w:rPr>
          <w:sz w:val="26"/>
        </w:rPr>
        <w:t>học</w:t>
      </w:r>
      <w:r>
        <w:rPr>
          <w:spacing w:val="24"/>
          <w:sz w:val="26"/>
        </w:rPr>
        <w:t xml:space="preserve"> </w:t>
      </w:r>
      <w:r>
        <w:rPr>
          <w:sz w:val="26"/>
        </w:rPr>
        <w:t>hệ</w:t>
      </w:r>
      <w:r>
        <w:rPr>
          <w:spacing w:val="25"/>
          <w:sz w:val="26"/>
        </w:rPr>
        <w:t xml:space="preserve"> </w:t>
      </w:r>
      <w:r>
        <w:rPr>
          <w:sz w:val="26"/>
        </w:rPr>
        <w:t>thống,</w:t>
      </w:r>
      <w:r>
        <w:rPr>
          <w:spacing w:val="24"/>
          <w:sz w:val="26"/>
        </w:rPr>
        <w:t xml:space="preserve"> </w:t>
      </w:r>
      <w:r>
        <w:rPr>
          <w:sz w:val="26"/>
        </w:rPr>
        <w:t>lý</w:t>
      </w:r>
      <w:r>
        <w:rPr>
          <w:spacing w:val="26"/>
          <w:sz w:val="26"/>
        </w:rPr>
        <w:t xml:space="preserve"> </w:t>
      </w:r>
      <w:r>
        <w:rPr>
          <w:spacing w:val="-2"/>
          <w:sz w:val="26"/>
        </w:rPr>
        <w:t>thuyết</w:t>
      </w:r>
    </w:p>
    <w:p w14:paraId="01880DC4">
      <w:pPr>
        <w:pStyle w:val="6"/>
        <w:spacing w:before="149"/>
        <w:ind w:left="562"/>
        <w:jc w:val="both"/>
      </w:pPr>
      <w:r>
        <w:t>điều</w:t>
      </w:r>
      <w:r>
        <w:rPr>
          <w:spacing w:val="-2"/>
        </w:rPr>
        <w:t xml:space="preserve"> </w:t>
      </w:r>
      <w:r>
        <w:t>khiển</w:t>
      </w:r>
      <w:r>
        <w:rPr>
          <w:spacing w:val="-1"/>
        </w:rPr>
        <w:t xml:space="preserve"> </w:t>
      </w:r>
      <w:r>
        <w:t>tự</w:t>
      </w:r>
      <w:r>
        <w:rPr>
          <w:spacing w:val="-2"/>
        </w:rPr>
        <w:t xml:space="preserve"> </w:t>
      </w:r>
      <w:r>
        <w:t>động</w:t>
      </w:r>
      <w:r>
        <w:rPr>
          <w:spacing w:val="-3"/>
        </w:rPr>
        <w:t xml:space="preserve"> </w:t>
      </w:r>
      <w:r>
        <w:t>và</w:t>
      </w:r>
      <w:r>
        <w:rPr>
          <w:spacing w:val="-2"/>
        </w:rPr>
        <w:t xml:space="preserve"> </w:t>
      </w:r>
      <w:r>
        <w:t>cấu</w:t>
      </w:r>
      <w:r>
        <w:rPr>
          <w:spacing w:val="-1"/>
        </w:rPr>
        <w:t xml:space="preserve"> </w:t>
      </w:r>
      <w:r>
        <w:t>trúc</w:t>
      </w:r>
      <w:r>
        <w:rPr>
          <w:spacing w:val="-2"/>
        </w:rPr>
        <w:t xml:space="preserve"> </w:t>
      </w:r>
      <w:r>
        <w:t>dữ</w:t>
      </w:r>
      <w:r>
        <w:rPr>
          <w:spacing w:val="-1"/>
        </w:rPr>
        <w:t xml:space="preserve"> </w:t>
      </w:r>
      <w:r>
        <w:t>liệu</w:t>
      </w:r>
      <w:r>
        <w:rPr>
          <w:spacing w:val="-1"/>
        </w:rPr>
        <w:t xml:space="preserve"> </w:t>
      </w:r>
      <w:r>
        <w:rPr>
          <w:spacing w:val="-2"/>
        </w:rPr>
        <w:t>UART.</w:t>
      </w:r>
    </w:p>
    <w:p w14:paraId="634D7C84">
      <w:pPr>
        <w:pStyle w:val="12"/>
        <w:numPr>
          <w:ilvl w:val="1"/>
          <w:numId w:val="5"/>
        </w:numPr>
        <w:tabs>
          <w:tab w:val="left" w:pos="562"/>
        </w:tabs>
        <w:spacing w:before="150" w:after="0" w:line="360" w:lineRule="auto"/>
        <w:ind w:left="562" w:right="283" w:hanging="420"/>
        <w:jc w:val="both"/>
        <w:rPr>
          <w:sz w:val="26"/>
        </w:rPr>
      </w:pPr>
      <w:r>
        <w:rPr>
          <w:sz w:val="26"/>
        </w:rPr>
        <w:t>Phương pháp thực nghiệm: Thiết kế sơ đồ nguyên lý, vẽ và gia công mạch in (PCB), lắp ráp cơ khí.</w:t>
      </w:r>
    </w:p>
    <w:p w14:paraId="557E1A82">
      <w:pPr>
        <w:pStyle w:val="12"/>
        <w:numPr>
          <w:ilvl w:val="1"/>
          <w:numId w:val="5"/>
        </w:numPr>
        <w:tabs>
          <w:tab w:val="left" w:pos="562"/>
        </w:tabs>
        <w:spacing w:before="0" w:after="0" w:line="360" w:lineRule="auto"/>
        <w:ind w:left="562" w:right="282" w:hanging="420"/>
        <w:jc w:val="both"/>
        <w:rPr>
          <w:sz w:val="26"/>
        </w:rPr>
      </w:pPr>
      <w:r>
        <w:rPr>
          <w:sz w:val="26"/>
        </w:rPr>
        <w:t>Phương pháp mô phỏng và thử nghiệm: Sử dụng các công cụ (như Proteus, MATLAB hoặc Serial Plotter) để quan sát dạng sóng tín hiệu và tinh chỉnh các hệ số Kp, Ki, Kd.</w:t>
      </w:r>
    </w:p>
    <w:p w14:paraId="2299201E">
      <w:pPr>
        <w:pStyle w:val="3"/>
        <w:numPr>
          <w:ilvl w:val="0"/>
          <w:numId w:val="5"/>
        </w:numPr>
        <w:tabs>
          <w:tab w:val="left" w:pos="565"/>
        </w:tabs>
        <w:spacing w:before="0" w:after="0" w:line="240" w:lineRule="auto"/>
        <w:ind w:left="565" w:right="0" w:hanging="423"/>
        <w:jc w:val="both"/>
      </w:pPr>
      <w:r>
        <w:t>Nội</w:t>
      </w:r>
      <w:r>
        <w:rPr>
          <w:spacing w:val="-4"/>
        </w:rPr>
        <w:t xml:space="preserve"> </w:t>
      </w:r>
      <w:r>
        <w:t>dung</w:t>
      </w:r>
      <w:r>
        <w:rPr>
          <w:spacing w:val="-2"/>
        </w:rPr>
        <w:t xml:space="preserve"> </w:t>
      </w:r>
      <w:r>
        <w:t>thực</w:t>
      </w:r>
      <w:r>
        <w:rPr>
          <w:spacing w:val="-1"/>
        </w:rPr>
        <w:t xml:space="preserve"> </w:t>
      </w:r>
      <w:r>
        <w:rPr>
          <w:spacing w:val="-4"/>
        </w:rPr>
        <w:t>hiện</w:t>
      </w:r>
    </w:p>
    <w:p w14:paraId="7F062A19">
      <w:pPr>
        <w:pStyle w:val="6"/>
        <w:spacing w:before="25"/>
        <w:ind w:left="142"/>
        <w:jc w:val="both"/>
      </w:pPr>
      <w:r>
        <w:t>Thiết</w:t>
      </w:r>
      <w:r>
        <w:rPr>
          <w:spacing w:val="-5"/>
        </w:rPr>
        <w:t xml:space="preserve"> </w:t>
      </w:r>
      <w:r>
        <w:t>kế</w:t>
      </w:r>
      <w:r>
        <w:rPr>
          <w:spacing w:val="-3"/>
        </w:rPr>
        <w:t xml:space="preserve"> </w:t>
      </w:r>
      <w:r>
        <w:t>phần</w:t>
      </w:r>
      <w:r>
        <w:rPr>
          <w:spacing w:val="-1"/>
        </w:rPr>
        <w:t xml:space="preserve"> </w:t>
      </w:r>
      <w:r>
        <w:rPr>
          <w:spacing w:val="-2"/>
        </w:rPr>
        <w:t>cứng:</w:t>
      </w:r>
    </w:p>
    <w:p w14:paraId="3C3055B0">
      <w:pPr>
        <w:pStyle w:val="12"/>
        <w:numPr>
          <w:ilvl w:val="1"/>
          <w:numId w:val="5"/>
        </w:numPr>
        <w:tabs>
          <w:tab w:val="left" w:pos="561"/>
        </w:tabs>
        <w:spacing w:before="150" w:after="0" w:line="240" w:lineRule="auto"/>
        <w:ind w:left="561" w:right="0" w:hanging="419"/>
        <w:jc w:val="both"/>
        <w:rPr>
          <w:sz w:val="26"/>
        </w:rPr>
      </w:pPr>
      <w:r>
        <w:rPr>
          <w:sz w:val="26"/>
        </w:rPr>
        <w:t>Lựa</w:t>
      </w:r>
      <w:r>
        <w:rPr>
          <w:spacing w:val="-3"/>
          <w:sz w:val="26"/>
        </w:rPr>
        <w:t xml:space="preserve"> </w:t>
      </w:r>
      <w:r>
        <w:rPr>
          <w:sz w:val="26"/>
        </w:rPr>
        <w:t>chọn</w:t>
      </w:r>
      <w:r>
        <w:rPr>
          <w:spacing w:val="-1"/>
          <w:sz w:val="26"/>
        </w:rPr>
        <w:t xml:space="preserve"> </w:t>
      </w:r>
      <w:r>
        <w:rPr>
          <w:sz w:val="26"/>
        </w:rPr>
        <w:t>linh</w:t>
      </w:r>
      <w:r>
        <w:rPr>
          <w:spacing w:val="-2"/>
          <w:sz w:val="26"/>
        </w:rPr>
        <w:t xml:space="preserve"> </w:t>
      </w:r>
      <w:r>
        <w:rPr>
          <w:sz w:val="26"/>
        </w:rPr>
        <w:t>kiện</w:t>
      </w:r>
      <w:r>
        <w:rPr>
          <w:spacing w:val="-2"/>
          <w:sz w:val="26"/>
        </w:rPr>
        <w:t xml:space="preserve"> </w:t>
      </w:r>
      <w:r>
        <w:rPr>
          <w:sz w:val="26"/>
        </w:rPr>
        <w:t>phù</w:t>
      </w:r>
      <w:r>
        <w:rPr>
          <w:spacing w:val="-2"/>
          <w:sz w:val="26"/>
        </w:rPr>
        <w:t xml:space="preserve"> </w:t>
      </w:r>
      <w:r>
        <w:rPr>
          <w:sz w:val="26"/>
        </w:rPr>
        <w:t>hợp</w:t>
      </w:r>
      <w:r>
        <w:rPr>
          <w:spacing w:val="-1"/>
          <w:sz w:val="26"/>
        </w:rPr>
        <w:t xml:space="preserve"> </w:t>
      </w:r>
      <w:r>
        <w:rPr>
          <w:sz w:val="26"/>
        </w:rPr>
        <w:t>với</w:t>
      </w:r>
      <w:r>
        <w:rPr>
          <w:spacing w:val="-1"/>
          <w:sz w:val="26"/>
        </w:rPr>
        <w:t xml:space="preserve"> </w:t>
      </w:r>
      <w:r>
        <w:rPr>
          <w:sz w:val="26"/>
        </w:rPr>
        <w:t>yêu</w:t>
      </w:r>
      <w:r>
        <w:rPr>
          <w:spacing w:val="-1"/>
          <w:sz w:val="26"/>
        </w:rPr>
        <w:t xml:space="preserve"> </w:t>
      </w:r>
      <w:r>
        <w:rPr>
          <w:sz w:val="26"/>
        </w:rPr>
        <w:t>cầu</w:t>
      </w:r>
      <w:r>
        <w:rPr>
          <w:spacing w:val="-1"/>
          <w:sz w:val="26"/>
        </w:rPr>
        <w:t xml:space="preserve"> </w:t>
      </w:r>
      <w:r>
        <w:rPr>
          <w:sz w:val="26"/>
        </w:rPr>
        <w:t>tải</w:t>
      </w:r>
      <w:r>
        <w:rPr>
          <w:spacing w:val="-2"/>
          <w:sz w:val="26"/>
        </w:rPr>
        <w:t xml:space="preserve"> </w:t>
      </w:r>
      <w:r>
        <w:rPr>
          <w:sz w:val="26"/>
        </w:rPr>
        <w:t>trọng</w:t>
      </w:r>
      <w:r>
        <w:rPr>
          <w:spacing w:val="-3"/>
          <w:sz w:val="26"/>
        </w:rPr>
        <w:t xml:space="preserve"> </w:t>
      </w:r>
      <w:r>
        <w:rPr>
          <w:sz w:val="26"/>
        </w:rPr>
        <w:t>và</w:t>
      </w:r>
      <w:r>
        <w:rPr>
          <w:spacing w:val="-1"/>
          <w:sz w:val="26"/>
        </w:rPr>
        <w:t xml:space="preserve"> </w:t>
      </w:r>
      <w:r>
        <w:rPr>
          <w:sz w:val="26"/>
        </w:rPr>
        <w:t>tốc</w:t>
      </w:r>
      <w:r>
        <w:rPr>
          <w:spacing w:val="-2"/>
          <w:sz w:val="26"/>
        </w:rPr>
        <w:t xml:space="preserve"> </w:t>
      </w:r>
      <w:r>
        <w:rPr>
          <w:spacing w:val="-5"/>
          <w:sz w:val="26"/>
        </w:rPr>
        <w:t>độ.</w:t>
      </w:r>
    </w:p>
    <w:p w14:paraId="65DD6444">
      <w:pPr>
        <w:pStyle w:val="12"/>
        <w:numPr>
          <w:ilvl w:val="1"/>
          <w:numId w:val="5"/>
        </w:numPr>
        <w:tabs>
          <w:tab w:val="left" w:pos="562"/>
        </w:tabs>
        <w:spacing w:before="150" w:after="0" w:line="240" w:lineRule="auto"/>
        <w:ind w:left="562" w:right="0" w:hanging="420"/>
        <w:jc w:val="left"/>
        <w:rPr>
          <w:sz w:val="26"/>
        </w:rPr>
      </w:pPr>
      <w:r>
        <w:rPr>
          <w:sz w:val="26"/>
        </w:rPr>
        <w:t>Thiết</w:t>
      </w:r>
      <w:r>
        <w:rPr>
          <w:spacing w:val="20"/>
          <w:sz w:val="26"/>
        </w:rPr>
        <w:t xml:space="preserve"> </w:t>
      </w:r>
      <w:r>
        <w:rPr>
          <w:sz w:val="26"/>
        </w:rPr>
        <w:t>kế</w:t>
      </w:r>
      <w:r>
        <w:rPr>
          <w:spacing w:val="22"/>
          <w:sz w:val="26"/>
        </w:rPr>
        <w:t xml:space="preserve"> </w:t>
      </w:r>
      <w:r>
        <w:rPr>
          <w:sz w:val="26"/>
        </w:rPr>
        <w:t>sơ</w:t>
      </w:r>
      <w:r>
        <w:rPr>
          <w:spacing w:val="22"/>
          <w:sz w:val="26"/>
        </w:rPr>
        <w:t xml:space="preserve"> </w:t>
      </w:r>
      <w:r>
        <w:rPr>
          <w:sz w:val="26"/>
        </w:rPr>
        <w:t>đồ</w:t>
      </w:r>
      <w:r>
        <w:rPr>
          <w:spacing w:val="23"/>
          <w:sz w:val="26"/>
        </w:rPr>
        <w:t xml:space="preserve"> </w:t>
      </w:r>
      <w:r>
        <w:rPr>
          <w:sz w:val="26"/>
        </w:rPr>
        <w:t>mạch</w:t>
      </w:r>
      <w:r>
        <w:rPr>
          <w:spacing w:val="23"/>
          <w:sz w:val="26"/>
        </w:rPr>
        <w:t xml:space="preserve"> </w:t>
      </w:r>
      <w:r>
        <w:rPr>
          <w:sz w:val="26"/>
        </w:rPr>
        <w:t>điện</w:t>
      </w:r>
      <w:r>
        <w:rPr>
          <w:spacing w:val="23"/>
          <w:sz w:val="26"/>
        </w:rPr>
        <w:t xml:space="preserve"> </w:t>
      </w:r>
      <w:r>
        <w:rPr>
          <w:sz w:val="26"/>
        </w:rPr>
        <w:t>nguyên</w:t>
      </w:r>
      <w:r>
        <w:rPr>
          <w:spacing w:val="21"/>
          <w:sz w:val="26"/>
        </w:rPr>
        <w:t xml:space="preserve"> </w:t>
      </w:r>
      <w:r>
        <w:rPr>
          <w:sz w:val="26"/>
        </w:rPr>
        <w:t>lý</w:t>
      </w:r>
      <w:r>
        <w:rPr>
          <w:spacing w:val="23"/>
          <w:sz w:val="26"/>
        </w:rPr>
        <w:t xml:space="preserve"> </w:t>
      </w:r>
      <w:r>
        <w:rPr>
          <w:sz w:val="26"/>
        </w:rPr>
        <w:t>và</w:t>
      </w:r>
      <w:r>
        <w:rPr>
          <w:spacing w:val="22"/>
          <w:sz w:val="26"/>
        </w:rPr>
        <w:t xml:space="preserve"> </w:t>
      </w:r>
      <w:r>
        <w:rPr>
          <w:sz w:val="26"/>
        </w:rPr>
        <w:t>layout</w:t>
      </w:r>
      <w:r>
        <w:rPr>
          <w:spacing w:val="23"/>
          <w:sz w:val="26"/>
        </w:rPr>
        <w:t xml:space="preserve"> </w:t>
      </w:r>
      <w:r>
        <w:rPr>
          <w:sz w:val="26"/>
        </w:rPr>
        <w:t>PCB</w:t>
      </w:r>
      <w:r>
        <w:rPr>
          <w:spacing w:val="22"/>
          <w:sz w:val="26"/>
        </w:rPr>
        <w:t xml:space="preserve"> </w:t>
      </w:r>
      <w:r>
        <w:rPr>
          <w:sz w:val="26"/>
        </w:rPr>
        <w:t>trên</w:t>
      </w:r>
      <w:r>
        <w:rPr>
          <w:spacing w:val="23"/>
          <w:sz w:val="26"/>
        </w:rPr>
        <w:t xml:space="preserve"> </w:t>
      </w:r>
      <w:r>
        <w:rPr>
          <w:sz w:val="26"/>
        </w:rPr>
        <w:t>phần</w:t>
      </w:r>
      <w:r>
        <w:rPr>
          <w:spacing w:val="24"/>
          <w:sz w:val="26"/>
        </w:rPr>
        <w:t xml:space="preserve"> </w:t>
      </w:r>
      <w:r>
        <w:rPr>
          <w:sz w:val="26"/>
        </w:rPr>
        <w:t>mềm</w:t>
      </w:r>
      <w:r>
        <w:rPr>
          <w:spacing w:val="21"/>
          <w:sz w:val="26"/>
        </w:rPr>
        <w:t xml:space="preserve"> </w:t>
      </w:r>
      <w:r>
        <w:rPr>
          <w:sz w:val="26"/>
        </w:rPr>
        <w:t>(như</w:t>
      </w:r>
      <w:r>
        <w:rPr>
          <w:spacing w:val="24"/>
          <w:sz w:val="26"/>
        </w:rPr>
        <w:t xml:space="preserve"> </w:t>
      </w:r>
      <w:r>
        <w:rPr>
          <w:spacing w:val="-2"/>
          <w:sz w:val="26"/>
        </w:rPr>
        <w:t>Altium</w:t>
      </w:r>
    </w:p>
    <w:p w14:paraId="24221126">
      <w:pPr>
        <w:pStyle w:val="6"/>
        <w:spacing w:before="148"/>
        <w:ind w:left="45" w:right="7323"/>
        <w:jc w:val="center"/>
      </w:pPr>
      <w:r>
        <w:rPr>
          <w:spacing w:val="-2"/>
        </w:rPr>
        <w:t>Designer).</w:t>
      </w:r>
    </w:p>
    <w:p w14:paraId="3F145D97">
      <w:pPr>
        <w:pStyle w:val="6"/>
        <w:spacing w:before="150"/>
        <w:ind w:left="116" w:right="7323"/>
        <w:jc w:val="center"/>
      </w:pPr>
      <w:r>
        <w:t>Lập</w:t>
      </w:r>
      <w:r>
        <w:rPr>
          <w:spacing w:val="-1"/>
        </w:rPr>
        <w:t xml:space="preserve"> </w:t>
      </w:r>
      <w:r>
        <w:t>trình</w:t>
      </w:r>
      <w:r>
        <w:rPr>
          <w:spacing w:val="-2"/>
        </w:rPr>
        <w:t xml:space="preserve"> </w:t>
      </w:r>
      <w:r>
        <w:t>hệ</w:t>
      </w:r>
      <w:r>
        <w:rPr>
          <w:spacing w:val="-1"/>
        </w:rPr>
        <w:t xml:space="preserve"> </w:t>
      </w:r>
      <w:r>
        <w:rPr>
          <w:spacing w:val="-2"/>
        </w:rPr>
        <w:t>thống:</w:t>
      </w:r>
    </w:p>
    <w:p w14:paraId="4AE80F88">
      <w:pPr>
        <w:pStyle w:val="12"/>
        <w:numPr>
          <w:ilvl w:val="1"/>
          <w:numId w:val="5"/>
        </w:numPr>
        <w:tabs>
          <w:tab w:val="left" w:pos="562"/>
        </w:tabs>
        <w:spacing w:before="150" w:after="0" w:line="240" w:lineRule="auto"/>
        <w:ind w:left="562" w:right="0" w:hanging="420"/>
        <w:jc w:val="left"/>
        <w:rPr>
          <w:sz w:val="26"/>
        </w:rPr>
      </w:pPr>
      <w:r>
        <w:rPr>
          <w:sz w:val="26"/>
        </w:rPr>
        <w:t>Viết</w:t>
      </w:r>
      <w:r>
        <w:rPr>
          <w:spacing w:val="-2"/>
          <w:sz w:val="26"/>
        </w:rPr>
        <w:t xml:space="preserve"> </w:t>
      </w:r>
      <w:r>
        <w:rPr>
          <w:sz w:val="26"/>
        </w:rPr>
        <w:t>chương</w:t>
      </w:r>
      <w:r>
        <w:rPr>
          <w:spacing w:val="-1"/>
          <w:sz w:val="26"/>
        </w:rPr>
        <w:t xml:space="preserve"> </w:t>
      </w:r>
      <w:r>
        <w:rPr>
          <w:sz w:val="26"/>
        </w:rPr>
        <w:t>trình</w:t>
      </w:r>
      <w:r>
        <w:rPr>
          <w:spacing w:val="-2"/>
          <w:sz w:val="26"/>
        </w:rPr>
        <w:t xml:space="preserve"> </w:t>
      </w:r>
      <w:r>
        <w:rPr>
          <w:sz w:val="26"/>
        </w:rPr>
        <w:t>khởi</w:t>
      </w:r>
      <w:r>
        <w:rPr>
          <w:spacing w:val="-3"/>
          <w:sz w:val="26"/>
        </w:rPr>
        <w:t xml:space="preserve"> </w:t>
      </w:r>
      <w:r>
        <w:rPr>
          <w:sz w:val="26"/>
        </w:rPr>
        <w:t>tạo</w:t>
      </w:r>
      <w:r>
        <w:rPr>
          <w:spacing w:val="-2"/>
          <w:sz w:val="26"/>
        </w:rPr>
        <w:t xml:space="preserve"> </w:t>
      </w:r>
      <w:r>
        <w:rPr>
          <w:sz w:val="26"/>
        </w:rPr>
        <w:t>UART,</w:t>
      </w:r>
      <w:r>
        <w:rPr>
          <w:spacing w:val="-2"/>
          <w:sz w:val="26"/>
        </w:rPr>
        <w:t xml:space="preserve"> </w:t>
      </w:r>
      <w:r>
        <w:rPr>
          <w:sz w:val="26"/>
        </w:rPr>
        <w:t>I2C</w:t>
      </w:r>
      <w:r>
        <w:rPr>
          <w:spacing w:val="-1"/>
          <w:sz w:val="26"/>
        </w:rPr>
        <w:t xml:space="preserve"> </w:t>
      </w:r>
      <w:r>
        <w:rPr>
          <w:sz w:val="26"/>
        </w:rPr>
        <w:t>cho</w:t>
      </w:r>
      <w:r>
        <w:rPr>
          <w:spacing w:val="-1"/>
          <w:sz w:val="26"/>
        </w:rPr>
        <w:t xml:space="preserve"> </w:t>
      </w:r>
      <w:r>
        <w:rPr>
          <w:spacing w:val="-2"/>
          <w:sz w:val="26"/>
        </w:rPr>
        <w:t>MPU6050.</w:t>
      </w:r>
    </w:p>
    <w:p w14:paraId="023947AF">
      <w:pPr>
        <w:pStyle w:val="12"/>
        <w:numPr>
          <w:ilvl w:val="1"/>
          <w:numId w:val="5"/>
        </w:numPr>
        <w:tabs>
          <w:tab w:val="left" w:pos="562"/>
        </w:tabs>
        <w:spacing w:before="149" w:after="0" w:line="240" w:lineRule="auto"/>
        <w:ind w:left="562" w:right="0" w:hanging="420"/>
        <w:jc w:val="left"/>
        <w:rPr>
          <w:sz w:val="26"/>
        </w:rPr>
      </w:pPr>
      <w:r>
        <w:rPr>
          <w:sz w:val="26"/>
        </w:rPr>
        <w:t>Xử</w:t>
      </w:r>
      <w:r>
        <w:rPr>
          <w:spacing w:val="-2"/>
          <w:sz w:val="26"/>
        </w:rPr>
        <w:t xml:space="preserve"> </w:t>
      </w:r>
      <w:r>
        <w:rPr>
          <w:sz w:val="26"/>
        </w:rPr>
        <w:t>lý</w:t>
      </w:r>
      <w:r>
        <w:rPr>
          <w:spacing w:val="-3"/>
          <w:sz w:val="26"/>
        </w:rPr>
        <w:t xml:space="preserve"> </w:t>
      </w:r>
      <w:r>
        <w:rPr>
          <w:sz w:val="26"/>
        </w:rPr>
        <w:t>dữ</w:t>
      </w:r>
      <w:r>
        <w:rPr>
          <w:spacing w:val="-1"/>
          <w:sz w:val="26"/>
        </w:rPr>
        <w:t xml:space="preserve"> </w:t>
      </w:r>
      <w:r>
        <w:rPr>
          <w:sz w:val="26"/>
        </w:rPr>
        <w:t>liệu</w:t>
      </w:r>
      <w:r>
        <w:rPr>
          <w:spacing w:val="-1"/>
          <w:sz w:val="26"/>
        </w:rPr>
        <w:t xml:space="preserve"> </w:t>
      </w:r>
      <w:r>
        <w:rPr>
          <w:sz w:val="26"/>
        </w:rPr>
        <w:t>thô</w:t>
      </w:r>
      <w:r>
        <w:rPr>
          <w:spacing w:val="-1"/>
          <w:sz w:val="26"/>
        </w:rPr>
        <w:t xml:space="preserve"> </w:t>
      </w:r>
      <w:r>
        <w:rPr>
          <w:sz w:val="26"/>
        </w:rPr>
        <w:t>từ</w:t>
      </w:r>
      <w:r>
        <w:rPr>
          <w:spacing w:val="-1"/>
          <w:sz w:val="26"/>
        </w:rPr>
        <w:t xml:space="preserve"> </w:t>
      </w:r>
      <w:r>
        <w:rPr>
          <w:sz w:val="26"/>
        </w:rPr>
        <w:t>cảm</w:t>
      </w:r>
      <w:r>
        <w:rPr>
          <w:spacing w:val="-2"/>
          <w:sz w:val="26"/>
        </w:rPr>
        <w:t xml:space="preserve"> </w:t>
      </w:r>
      <w:r>
        <w:rPr>
          <w:sz w:val="26"/>
        </w:rPr>
        <w:t>biến</w:t>
      </w:r>
      <w:r>
        <w:rPr>
          <w:spacing w:val="-2"/>
          <w:sz w:val="26"/>
        </w:rPr>
        <w:t xml:space="preserve"> </w:t>
      </w:r>
      <w:r>
        <w:rPr>
          <w:sz w:val="26"/>
        </w:rPr>
        <w:t>để</w:t>
      </w:r>
      <w:r>
        <w:rPr>
          <w:spacing w:val="-2"/>
          <w:sz w:val="26"/>
        </w:rPr>
        <w:t xml:space="preserve"> </w:t>
      </w:r>
      <w:r>
        <w:rPr>
          <w:sz w:val="26"/>
        </w:rPr>
        <w:t>tính toán</w:t>
      </w:r>
      <w:r>
        <w:rPr>
          <w:spacing w:val="-1"/>
          <w:sz w:val="26"/>
        </w:rPr>
        <w:t xml:space="preserve"> </w:t>
      </w:r>
      <w:r>
        <w:rPr>
          <w:sz w:val="26"/>
        </w:rPr>
        <w:t>góc</w:t>
      </w:r>
      <w:r>
        <w:rPr>
          <w:spacing w:val="-1"/>
          <w:sz w:val="26"/>
        </w:rPr>
        <w:t xml:space="preserve"> </w:t>
      </w:r>
      <w:r>
        <w:rPr>
          <w:sz w:val="26"/>
        </w:rPr>
        <w:t>nghiêng</w:t>
      </w:r>
      <w:r>
        <w:rPr>
          <w:spacing w:val="-1"/>
          <w:sz w:val="26"/>
        </w:rPr>
        <w:t xml:space="preserve"> </w:t>
      </w:r>
      <w:r>
        <w:rPr>
          <w:sz w:val="26"/>
        </w:rPr>
        <w:t>chính</w:t>
      </w:r>
      <w:r>
        <w:rPr>
          <w:spacing w:val="-1"/>
          <w:sz w:val="26"/>
        </w:rPr>
        <w:t xml:space="preserve"> </w:t>
      </w:r>
      <w:r>
        <w:rPr>
          <w:spacing w:val="-4"/>
          <w:sz w:val="26"/>
        </w:rPr>
        <w:t>xác.</w:t>
      </w:r>
    </w:p>
    <w:p w14:paraId="23BF8FDE">
      <w:pPr>
        <w:pStyle w:val="12"/>
        <w:numPr>
          <w:ilvl w:val="1"/>
          <w:numId w:val="5"/>
        </w:numPr>
        <w:tabs>
          <w:tab w:val="left" w:pos="562"/>
        </w:tabs>
        <w:spacing w:before="150" w:after="0" w:line="360" w:lineRule="auto"/>
        <w:ind w:left="142" w:right="3205" w:firstLine="0"/>
        <w:jc w:val="left"/>
        <w:rPr>
          <w:sz w:val="26"/>
        </w:rPr>
      </w:pPr>
      <w:r>
        <w:rPr>
          <w:sz w:val="26"/>
        </w:rPr>
        <w:t>Lập</w:t>
      </w:r>
      <w:r>
        <w:rPr>
          <w:spacing w:val="-3"/>
          <w:sz w:val="26"/>
        </w:rPr>
        <w:t xml:space="preserve"> </w:t>
      </w:r>
      <w:r>
        <w:rPr>
          <w:sz w:val="26"/>
        </w:rPr>
        <w:t>trình</w:t>
      </w:r>
      <w:r>
        <w:rPr>
          <w:spacing w:val="-3"/>
          <w:sz w:val="26"/>
        </w:rPr>
        <w:t xml:space="preserve"> </w:t>
      </w:r>
      <w:r>
        <w:rPr>
          <w:sz w:val="26"/>
        </w:rPr>
        <w:t>thuật</w:t>
      </w:r>
      <w:r>
        <w:rPr>
          <w:spacing w:val="-3"/>
          <w:sz w:val="26"/>
        </w:rPr>
        <w:t xml:space="preserve"> </w:t>
      </w:r>
      <w:r>
        <w:rPr>
          <w:sz w:val="26"/>
        </w:rPr>
        <w:t>toán</w:t>
      </w:r>
      <w:r>
        <w:rPr>
          <w:spacing w:val="-3"/>
          <w:sz w:val="26"/>
        </w:rPr>
        <w:t xml:space="preserve"> </w:t>
      </w:r>
      <w:r>
        <w:rPr>
          <w:sz w:val="26"/>
        </w:rPr>
        <w:t>PID</w:t>
      </w:r>
      <w:r>
        <w:rPr>
          <w:spacing w:val="-3"/>
          <w:sz w:val="26"/>
        </w:rPr>
        <w:t xml:space="preserve"> </w:t>
      </w:r>
      <w:r>
        <w:rPr>
          <w:sz w:val="26"/>
        </w:rPr>
        <w:t>điều</w:t>
      </w:r>
      <w:r>
        <w:rPr>
          <w:spacing w:val="-4"/>
          <w:sz w:val="26"/>
        </w:rPr>
        <w:t xml:space="preserve"> </w:t>
      </w:r>
      <w:r>
        <w:rPr>
          <w:sz w:val="26"/>
        </w:rPr>
        <w:t>khiển</w:t>
      </w:r>
      <w:r>
        <w:rPr>
          <w:spacing w:val="-3"/>
          <w:sz w:val="26"/>
        </w:rPr>
        <w:t xml:space="preserve"> </w:t>
      </w:r>
      <w:r>
        <w:rPr>
          <w:sz w:val="26"/>
        </w:rPr>
        <w:t>tốc</w:t>
      </w:r>
      <w:r>
        <w:rPr>
          <w:spacing w:val="-4"/>
          <w:sz w:val="26"/>
        </w:rPr>
        <w:t xml:space="preserve"> </w:t>
      </w:r>
      <w:r>
        <w:rPr>
          <w:sz w:val="26"/>
        </w:rPr>
        <w:t>độ/vị</w:t>
      </w:r>
      <w:r>
        <w:rPr>
          <w:spacing w:val="-5"/>
          <w:sz w:val="26"/>
        </w:rPr>
        <w:t xml:space="preserve"> </w:t>
      </w:r>
      <w:r>
        <w:rPr>
          <w:sz w:val="26"/>
        </w:rPr>
        <w:t>trí</w:t>
      </w:r>
      <w:r>
        <w:rPr>
          <w:spacing w:val="-4"/>
          <w:sz w:val="26"/>
        </w:rPr>
        <w:t xml:space="preserve"> </w:t>
      </w:r>
      <w:r>
        <w:rPr>
          <w:sz w:val="26"/>
        </w:rPr>
        <w:t>motor. Thử nghiệm và cân chỉnh:</w:t>
      </w:r>
    </w:p>
    <w:p w14:paraId="7CFFD58A">
      <w:pPr>
        <w:pStyle w:val="12"/>
        <w:numPr>
          <w:ilvl w:val="1"/>
          <w:numId w:val="5"/>
        </w:numPr>
        <w:tabs>
          <w:tab w:val="left" w:pos="562"/>
        </w:tabs>
        <w:spacing w:before="0" w:after="0" w:line="240" w:lineRule="auto"/>
        <w:ind w:left="562" w:right="0" w:hanging="420"/>
        <w:jc w:val="left"/>
        <w:rPr>
          <w:sz w:val="26"/>
        </w:rPr>
      </w:pPr>
      <w:r>
        <w:rPr>
          <w:sz w:val="26"/>
        </w:rPr>
        <w:t>Thử</w:t>
      </w:r>
      <w:r>
        <w:rPr>
          <w:spacing w:val="-2"/>
          <w:sz w:val="26"/>
        </w:rPr>
        <w:t xml:space="preserve"> </w:t>
      </w:r>
      <w:r>
        <w:rPr>
          <w:sz w:val="26"/>
        </w:rPr>
        <w:t>nghiệm</w:t>
      </w:r>
      <w:r>
        <w:rPr>
          <w:spacing w:val="-2"/>
          <w:sz w:val="26"/>
        </w:rPr>
        <w:t xml:space="preserve"> </w:t>
      </w:r>
      <w:r>
        <w:rPr>
          <w:sz w:val="26"/>
        </w:rPr>
        <w:t>từng</w:t>
      </w:r>
      <w:r>
        <w:rPr>
          <w:spacing w:val="-2"/>
          <w:sz w:val="26"/>
        </w:rPr>
        <w:t xml:space="preserve"> </w:t>
      </w:r>
      <w:r>
        <w:rPr>
          <w:sz w:val="26"/>
        </w:rPr>
        <w:t>khối</w:t>
      </w:r>
      <w:r>
        <w:rPr>
          <w:spacing w:val="-2"/>
          <w:sz w:val="26"/>
        </w:rPr>
        <w:t xml:space="preserve"> </w:t>
      </w:r>
      <w:r>
        <w:rPr>
          <w:sz w:val="26"/>
        </w:rPr>
        <w:t>chức</w:t>
      </w:r>
      <w:r>
        <w:rPr>
          <w:spacing w:val="-1"/>
          <w:sz w:val="26"/>
        </w:rPr>
        <w:t xml:space="preserve"> </w:t>
      </w:r>
      <w:r>
        <w:rPr>
          <w:spacing w:val="-2"/>
          <w:sz w:val="26"/>
        </w:rPr>
        <w:t>năng.</w:t>
      </w:r>
    </w:p>
    <w:p w14:paraId="40434F1E">
      <w:pPr>
        <w:pStyle w:val="12"/>
        <w:numPr>
          <w:ilvl w:val="1"/>
          <w:numId w:val="5"/>
        </w:numPr>
        <w:tabs>
          <w:tab w:val="left" w:pos="562"/>
        </w:tabs>
        <w:spacing w:before="149" w:after="0" w:line="240" w:lineRule="auto"/>
        <w:ind w:left="562" w:right="0" w:hanging="420"/>
        <w:jc w:val="left"/>
        <w:rPr>
          <w:sz w:val="26"/>
        </w:rPr>
      </w:pPr>
      <w:r>
        <w:rPr>
          <w:sz w:val="26"/>
        </w:rPr>
        <w:t>Tiến</w:t>
      </w:r>
      <w:r>
        <w:rPr>
          <w:spacing w:val="23"/>
          <w:sz w:val="26"/>
        </w:rPr>
        <w:t xml:space="preserve"> </w:t>
      </w:r>
      <w:r>
        <w:rPr>
          <w:sz w:val="26"/>
        </w:rPr>
        <w:t>hành</w:t>
      </w:r>
      <w:r>
        <w:rPr>
          <w:spacing w:val="25"/>
          <w:sz w:val="26"/>
        </w:rPr>
        <w:t xml:space="preserve"> </w:t>
      </w:r>
      <w:r>
        <w:rPr>
          <w:sz w:val="26"/>
        </w:rPr>
        <w:t>phương</w:t>
      </w:r>
      <w:r>
        <w:rPr>
          <w:spacing w:val="26"/>
          <w:sz w:val="26"/>
        </w:rPr>
        <w:t xml:space="preserve"> </w:t>
      </w:r>
      <w:r>
        <w:rPr>
          <w:sz w:val="26"/>
        </w:rPr>
        <w:t>pháp</w:t>
      </w:r>
      <w:r>
        <w:rPr>
          <w:spacing w:val="26"/>
          <w:sz w:val="26"/>
        </w:rPr>
        <w:t xml:space="preserve"> </w:t>
      </w:r>
      <w:r>
        <w:rPr>
          <w:sz w:val="26"/>
        </w:rPr>
        <w:t>thử</w:t>
      </w:r>
      <w:r>
        <w:rPr>
          <w:spacing w:val="26"/>
          <w:sz w:val="26"/>
        </w:rPr>
        <w:t xml:space="preserve"> </w:t>
      </w:r>
      <w:r>
        <w:rPr>
          <w:sz w:val="26"/>
        </w:rPr>
        <w:t>sai</w:t>
      </w:r>
      <w:r>
        <w:rPr>
          <w:spacing w:val="25"/>
          <w:sz w:val="26"/>
        </w:rPr>
        <w:t xml:space="preserve"> </w:t>
      </w:r>
      <w:r>
        <w:rPr>
          <w:sz w:val="26"/>
        </w:rPr>
        <w:t>hoặc</w:t>
      </w:r>
      <w:r>
        <w:rPr>
          <w:spacing w:val="24"/>
          <w:sz w:val="26"/>
        </w:rPr>
        <w:t xml:space="preserve"> </w:t>
      </w:r>
      <w:r>
        <w:rPr>
          <w:sz w:val="26"/>
        </w:rPr>
        <w:t>Ziegler-Nichols</w:t>
      </w:r>
      <w:r>
        <w:rPr>
          <w:spacing w:val="25"/>
          <w:sz w:val="26"/>
        </w:rPr>
        <w:t xml:space="preserve"> </w:t>
      </w:r>
      <w:r>
        <w:rPr>
          <w:sz w:val="26"/>
        </w:rPr>
        <w:t>để</w:t>
      </w:r>
      <w:r>
        <w:rPr>
          <w:spacing w:val="26"/>
          <w:sz w:val="26"/>
        </w:rPr>
        <w:t xml:space="preserve"> </w:t>
      </w:r>
      <w:r>
        <w:rPr>
          <w:sz w:val="26"/>
        </w:rPr>
        <w:t>tìm</w:t>
      </w:r>
      <w:r>
        <w:rPr>
          <w:spacing w:val="25"/>
          <w:sz w:val="26"/>
        </w:rPr>
        <w:t xml:space="preserve"> </w:t>
      </w:r>
      <w:r>
        <w:rPr>
          <w:sz w:val="26"/>
        </w:rPr>
        <w:t>bộ</w:t>
      </w:r>
      <w:r>
        <w:rPr>
          <w:spacing w:val="27"/>
          <w:sz w:val="26"/>
        </w:rPr>
        <w:t xml:space="preserve"> </w:t>
      </w:r>
      <w:r>
        <w:rPr>
          <w:sz w:val="26"/>
        </w:rPr>
        <w:t>tham</w:t>
      </w:r>
      <w:r>
        <w:rPr>
          <w:spacing w:val="24"/>
          <w:sz w:val="26"/>
        </w:rPr>
        <w:t xml:space="preserve"> </w:t>
      </w:r>
      <w:r>
        <w:rPr>
          <w:sz w:val="26"/>
        </w:rPr>
        <w:t>số</w:t>
      </w:r>
      <w:r>
        <w:rPr>
          <w:spacing w:val="27"/>
          <w:sz w:val="26"/>
        </w:rPr>
        <w:t xml:space="preserve"> </w:t>
      </w:r>
      <w:r>
        <w:rPr>
          <w:sz w:val="26"/>
        </w:rPr>
        <w:t>PID</w:t>
      </w:r>
      <w:r>
        <w:rPr>
          <w:spacing w:val="26"/>
          <w:sz w:val="26"/>
        </w:rPr>
        <w:t xml:space="preserve"> </w:t>
      </w:r>
      <w:r>
        <w:rPr>
          <w:spacing w:val="-5"/>
          <w:sz w:val="26"/>
        </w:rPr>
        <w:t>tối</w:t>
      </w:r>
    </w:p>
    <w:p w14:paraId="6CE2231B">
      <w:pPr>
        <w:pStyle w:val="6"/>
        <w:spacing w:before="150"/>
        <w:ind w:left="562"/>
      </w:pPr>
      <w:r>
        <w:rPr>
          <w:spacing w:val="-5"/>
        </w:rPr>
        <w:t>ưu.</w:t>
      </w:r>
    </w:p>
    <w:p w14:paraId="09D9DE1D">
      <w:pPr>
        <w:pStyle w:val="12"/>
        <w:numPr>
          <w:ilvl w:val="1"/>
          <w:numId w:val="5"/>
        </w:numPr>
        <w:tabs>
          <w:tab w:val="left" w:pos="562"/>
        </w:tabs>
        <w:spacing w:before="150" w:after="0" w:line="360" w:lineRule="auto"/>
        <w:ind w:left="562" w:right="284" w:hanging="420"/>
        <w:jc w:val="left"/>
        <w:rPr>
          <w:sz w:val="26"/>
        </w:rPr>
      </w:pPr>
      <w:r>
        <w:rPr>
          <w:sz w:val="26"/>
        </w:rPr>
        <w:t>Đánh giá và tổng kết: Viết báo cáo, đánh giá độ ổn định và hướng phát triển thêm (ví dụ: tránh vật cản).</w:t>
      </w:r>
    </w:p>
    <w:p w14:paraId="4B902D25">
      <w:pPr>
        <w:pStyle w:val="12"/>
        <w:spacing w:after="0" w:line="360" w:lineRule="auto"/>
        <w:jc w:val="left"/>
        <w:rPr>
          <w:sz w:val="26"/>
        </w:rPr>
        <w:sectPr>
          <w:headerReference r:id="rId19" w:type="default"/>
          <w:footerReference r:id="rId20" w:type="default"/>
          <w:pgSz w:w="11910" w:h="16840"/>
          <w:pgMar w:top="1040" w:right="850" w:bottom="280" w:left="1559" w:header="0" w:footer="0" w:gutter="0"/>
          <w:cols w:space="720" w:num="1"/>
        </w:sectPr>
      </w:pPr>
    </w:p>
    <w:p w14:paraId="05C42AD4">
      <w:pPr>
        <w:pStyle w:val="2"/>
        <w:spacing w:before="399"/>
        <w:ind w:left="0" w:right="137"/>
      </w:pPr>
      <w:bookmarkStart w:id="12" w:name="_bookmark6"/>
      <w:bookmarkEnd w:id="12"/>
      <w:bookmarkStart w:id="13" w:name="CHƯƠNG 1 : CƠ SỞ LÝ THUYẾT"/>
      <w:bookmarkEnd w:id="13"/>
      <w:r>
        <w:t>CHƯƠNG</w:t>
      </w:r>
      <w:r>
        <w:rPr>
          <w:spacing w:val="-1"/>
        </w:rPr>
        <w:t xml:space="preserve"> </w:t>
      </w:r>
      <w:r>
        <w:t>1 :</w:t>
      </w:r>
      <w:r>
        <w:rPr>
          <w:spacing w:val="-57"/>
        </w:rPr>
        <w:t xml:space="preserve"> </w:t>
      </w:r>
      <w:r>
        <w:t>CƠ SỞ</w:t>
      </w:r>
      <w:r>
        <w:rPr>
          <w:spacing w:val="-1"/>
        </w:rPr>
        <w:t xml:space="preserve"> </w:t>
      </w:r>
      <w:r>
        <w:t>LÝ</w:t>
      </w:r>
      <w:r>
        <w:rPr>
          <w:spacing w:val="-1"/>
        </w:rPr>
        <w:t xml:space="preserve"> </w:t>
      </w:r>
      <w:r>
        <w:rPr>
          <w:spacing w:val="-2"/>
        </w:rPr>
        <w:t>THUYẾT</w:t>
      </w:r>
    </w:p>
    <w:p w14:paraId="24EFCEFC">
      <w:pPr>
        <w:pStyle w:val="3"/>
        <w:numPr>
          <w:ilvl w:val="1"/>
          <w:numId w:val="6"/>
        </w:numPr>
        <w:tabs>
          <w:tab w:val="left" w:pos="702"/>
        </w:tabs>
        <w:spacing w:before="307" w:after="0" w:line="240" w:lineRule="auto"/>
        <w:ind w:left="702" w:right="0" w:hanging="560"/>
        <w:jc w:val="both"/>
      </w:pPr>
      <w:bookmarkStart w:id="14" w:name="1.1. Tổng quan về robot cân bằng"/>
      <w:bookmarkEnd w:id="14"/>
      <w:bookmarkStart w:id="15" w:name="_bookmark7"/>
      <w:bookmarkEnd w:id="15"/>
      <w:r>
        <w:t>Tổng</w:t>
      </w:r>
      <w:r>
        <w:rPr>
          <w:spacing w:val="-3"/>
        </w:rPr>
        <w:t xml:space="preserve"> </w:t>
      </w:r>
      <w:r>
        <w:t>quan</w:t>
      </w:r>
      <w:r>
        <w:rPr>
          <w:spacing w:val="-2"/>
        </w:rPr>
        <w:t xml:space="preserve"> </w:t>
      </w:r>
      <w:r>
        <w:t>về</w:t>
      </w:r>
      <w:r>
        <w:rPr>
          <w:spacing w:val="-2"/>
        </w:rPr>
        <w:t xml:space="preserve"> </w:t>
      </w:r>
      <w:r>
        <w:t>robot</w:t>
      </w:r>
      <w:r>
        <w:rPr>
          <w:spacing w:val="-1"/>
        </w:rPr>
        <w:t xml:space="preserve"> </w:t>
      </w:r>
      <w:r>
        <w:t>cân</w:t>
      </w:r>
      <w:r>
        <w:rPr>
          <w:spacing w:val="-2"/>
        </w:rPr>
        <w:t xml:space="preserve"> </w:t>
      </w:r>
      <w:r>
        <w:rPr>
          <w:spacing w:val="-4"/>
        </w:rPr>
        <w:t>bằng</w:t>
      </w:r>
    </w:p>
    <w:p w14:paraId="6FE4635E">
      <w:pPr>
        <w:pStyle w:val="6"/>
        <w:spacing w:before="150" w:line="360" w:lineRule="auto"/>
        <w:ind w:left="142" w:right="279" w:firstLine="720"/>
        <w:jc w:val="both"/>
      </w:pPr>
      <w:r>
        <w:t>Robot cân bằng hai bánh là một dạng robot di động thông minh có khả năng tự giữ trạng thái đứng cân bằng trên hai bánh xe đồng trục mà không cần sử dụng chân chống. Cơ chế hoạt động của robot được xây dựng dựa trên nguyên lý của hệ con lắc ngược (Inverted Pendulum) – một hệ thống điều khiển có tính chất không ổn định nhưng được ứng dụng rộng rãi trong lĩnh vực điều khiển tự động và robot học. Trong mô hình này, phần thân robot được xem như con lắc đặt ngược trên trục bánh xe, do</w:t>
      </w:r>
      <w:r>
        <w:rPr>
          <w:spacing w:val="80"/>
        </w:rPr>
        <w:t xml:space="preserve"> </w:t>
      </w:r>
      <w:r>
        <w:t>đó robot luôn có xu hướng ngã về phía trước hoặc phía sau dưới tác động của trọng</w:t>
      </w:r>
      <w:r>
        <w:rPr>
          <w:spacing w:val="40"/>
        </w:rPr>
        <w:t xml:space="preserve"> </w:t>
      </w:r>
      <w:r>
        <w:rPr>
          <w:spacing w:val="-4"/>
        </w:rPr>
        <w:t>lực.</w:t>
      </w:r>
    </w:p>
    <w:p w14:paraId="7E1C686F">
      <w:pPr>
        <w:pStyle w:val="6"/>
        <w:spacing w:before="1" w:line="360" w:lineRule="auto"/>
        <w:ind w:left="142" w:right="280" w:firstLine="720"/>
        <w:jc w:val="both"/>
      </w:pPr>
      <w:r>
        <w:t>Để duy trì trạng thái cân bằng, robot cần liên tục đo đạc góc nghiêng của thân robot thông qua các cảm biến như cảm biến gia tốc (Accelerometer) và cảm biến con quay hồi chuyển (Gyroscope). Dữ liệu từ các cảm biến sẽ được bộ vi điều khiển xử lý nhằm xác định chính xác độ lệch góc cũng như tốc độ thay đổi góc nghiêng của robot. Khi robot bị nghiêng, hệ thống điều khiển sẽ ngay lập tức tính toán tín hiệu điều khiển phù hợp và điều khiển động cơ quay theo chiều tương ứng để đưa trọng tâm robot trở lại vị trí cân bằng.</w:t>
      </w:r>
    </w:p>
    <w:p w14:paraId="442B18DC">
      <w:pPr>
        <w:pStyle w:val="6"/>
        <w:spacing w:line="360" w:lineRule="auto"/>
        <w:ind w:left="142" w:right="279" w:firstLine="720"/>
        <w:jc w:val="both"/>
      </w:pPr>
      <w:r>
        <w:t>Trong đề tài “Thiết kế và xây dựng robot hai bánh tự cân bằng sử dụng thuật toán PID”, thuật toán PID (Proportional – Integral – Derivative) được sử dụng làm bộ điều khiển chính cho hệ thống. Thuật toán PID có nhiệm</w:t>
      </w:r>
      <w:r>
        <w:rPr>
          <w:spacing w:val="-1"/>
        </w:rPr>
        <w:t xml:space="preserve"> </w:t>
      </w:r>
      <w:r>
        <w:t>vụ tính toán sai lệch giữa góc nghiêng thực tế và góc cân bằng mong muốn, từ đó tạo ra tín hiệu điều khiển để điều chỉnh tốc độ và chiều quay của động cơ. Thành phần P giúp robot phản ứng nhanh với sai lệch hiện tại, thành phần I hỗ trợ giảm sai số tồn đọng theo thời gian, còn thành phần D giúp dự đoán xu hướng thay đổi của hệ thống nhằm hạn chế dao động và tăng độ ổn định.</w:t>
      </w:r>
    </w:p>
    <w:p w14:paraId="1574F2B2">
      <w:pPr>
        <w:pStyle w:val="6"/>
        <w:spacing w:line="360" w:lineRule="auto"/>
        <w:ind w:left="142" w:right="280" w:firstLine="720"/>
        <w:jc w:val="both"/>
      </w:pPr>
      <w:r>
        <w:t>Thông qua việc kết hợp giữa cảm biến đo góc, bộ vi điều khiển, động cơ DC và thuật toán PID, robot có thể duy trì trạng thái đứng cân bằng một cách ổn định, đồng thời có khả năng di chuyển tiến, lùi hoặc quay hướng mà vẫn đảm bảo không bị ngã. Đề</w:t>
      </w:r>
      <w:r>
        <w:rPr>
          <w:spacing w:val="10"/>
        </w:rPr>
        <w:t xml:space="preserve"> </w:t>
      </w:r>
      <w:r>
        <w:t>tài</w:t>
      </w:r>
      <w:r>
        <w:rPr>
          <w:spacing w:val="12"/>
        </w:rPr>
        <w:t xml:space="preserve"> </w:t>
      </w:r>
      <w:r>
        <w:t>không</w:t>
      </w:r>
      <w:r>
        <w:rPr>
          <w:spacing w:val="13"/>
        </w:rPr>
        <w:t xml:space="preserve"> </w:t>
      </w:r>
      <w:r>
        <w:t>chỉ</w:t>
      </w:r>
      <w:r>
        <w:rPr>
          <w:spacing w:val="12"/>
        </w:rPr>
        <w:t xml:space="preserve"> </w:t>
      </w:r>
      <w:r>
        <w:t>giúp</w:t>
      </w:r>
      <w:r>
        <w:rPr>
          <w:spacing w:val="13"/>
        </w:rPr>
        <w:t xml:space="preserve"> </w:t>
      </w:r>
      <w:r>
        <w:t>nghiên</w:t>
      </w:r>
      <w:r>
        <w:rPr>
          <w:spacing w:val="13"/>
        </w:rPr>
        <w:t xml:space="preserve"> </w:t>
      </w:r>
      <w:r>
        <w:t>cứu</w:t>
      </w:r>
      <w:r>
        <w:rPr>
          <w:spacing w:val="13"/>
        </w:rPr>
        <w:t xml:space="preserve"> </w:t>
      </w:r>
      <w:r>
        <w:t>nguyên</w:t>
      </w:r>
      <w:r>
        <w:rPr>
          <w:spacing w:val="13"/>
        </w:rPr>
        <w:t xml:space="preserve"> </w:t>
      </w:r>
      <w:r>
        <w:t>lý</w:t>
      </w:r>
      <w:r>
        <w:rPr>
          <w:spacing w:val="14"/>
        </w:rPr>
        <w:t xml:space="preserve"> </w:t>
      </w:r>
      <w:r>
        <w:t>điều</w:t>
      </w:r>
      <w:r>
        <w:rPr>
          <w:spacing w:val="13"/>
        </w:rPr>
        <w:t xml:space="preserve"> </w:t>
      </w:r>
      <w:r>
        <w:t>khiển</w:t>
      </w:r>
      <w:r>
        <w:rPr>
          <w:spacing w:val="13"/>
        </w:rPr>
        <w:t xml:space="preserve"> </w:t>
      </w:r>
      <w:r>
        <w:t>cân</w:t>
      </w:r>
      <w:r>
        <w:rPr>
          <w:spacing w:val="13"/>
        </w:rPr>
        <w:t xml:space="preserve"> </w:t>
      </w:r>
      <w:r>
        <w:t>bằng</w:t>
      </w:r>
      <w:r>
        <w:rPr>
          <w:spacing w:val="12"/>
        </w:rPr>
        <w:t xml:space="preserve"> </w:t>
      </w:r>
      <w:r>
        <w:t>động</w:t>
      </w:r>
      <w:r>
        <w:rPr>
          <w:spacing w:val="12"/>
        </w:rPr>
        <w:t xml:space="preserve"> </w:t>
      </w:r>
      <w:r>
        <w:t>mà</w:t>
      </w:r>
      <w:r>
        <w:rPr>
          <w:spacing w:val="12"/>
        </w:rPr>
        <w:t xml:space="preserve"> </w:t>
      </w:r>
      <w:r>
        <w:t>còn</w:t>
      </w:r>
      <w:r>
        <w:rPr>
          <w:spacing w:val="13"/>
        </w:rPr>
        <w:t xml:space="preserve"> </w:t>
      </w:r>
      <w:r>
        <w:t>là</w:t>
      </w:r>
      <w:r>
        <w:rPr>
          <w:spacing w:val="13"/>
        </w:rPr>
        <w:t xml:space="preserve"> </w:t>
      </w:r>
      <w:r>
        <w:rPr>
          <w:spacing w:val="-5"/>
        </w:rPr>
        <w:t>nền</w:t>
      </w:r>
    </w:p>
    <w:p w14:paraId="20A2F7CB">
      <w:pPr>
        <w:pStyle w:val="6"/>
        <w:spacing w:after="0" w:line="360" w:lineRule="auto"/>
        <w:jc w:val="both"/>
        <w:sectPr>
          <w:headerReference r:id="rId21" w:type="default"/>
          <w:footerReference r:id="rId22" w:type="default"/>
          <w:pgSz w:w="11910" w:h="16840"/>
          <w:pgMar w:top="900" w:right="850" w:bottom="1480" w:left="1559" w:header="710" w:footer="1297" w:gutter="0"/>
          <w:pgNumType w:start="1"/>
          <w:cols w:space="720" w:num="1"/>
        </w:sectPr>
      </w:pPr>
    </w:p>
    <w:p w14:paraId="550BC62E">
      <w:pPr>
        <w:pStyle w:val="6"/>
      </w:pPr>
    </w:p>
    <w:p w14:paraId="34D817B8">
      <w:pPr>
        <w:pStyle w:val="6"/>
        <w:spacing w:line="360" w:lineRule="auto"/>
        <w:ind w:left="142" w:right="280"/>
        <w:jc w:val="both"/>
      </w:pPr>
      <w:r>
        <w:t>tảng quan trọng cho các ứng dụng thực tế trong lĩnh vực robot tự hành, xe điện tự cân bằng và các hệ thống điều khiển thông minh hiện đại.</w:t>
      </w:r>
    </w:p>
    <w:p w14:paraId="7B01D53B">
      <w:pPr>
        <w:pStyle w:val="3"/>
        <w:numPr>
          <w:ilvl w:val="1"/>
          <w:numId w:val="6"/>
        </w:numPr>
        <w:tabs>
          <w:tab w:val="left" w:pos="702"/>
        </w:tabs>
        <w:spacing w:before="1" w:after="0" w:line="240" w:lineRule="auto"/>
        <w:ind w:left="702" w:right="0" w:hanging="560"/>
        <w:jc w:val="both"/>
      </w:pPr>
      <w:bookmarkStart w:id="16" w:name="_bookmark8"/>
      <w:bookmarkEnd w:id="16"/>
      <w:bookmarkStart w:id="17" w:name="1.2. Tổng quan về thuật toán PID"/>
      <w:bookmarkEnd w:id="17"/>
      <w:r>
        <w:t>Tổng</w:t>
      </w:r>
      <w:r>
        <w:rPr>
          <w:spacing w:val="-4"/>
        </w:rPr>
        <w:t xml:space="preserve"> </w:t>
      </w:r>
      <w:r>
        <w:t>quan</w:t>
      </w:r>
      <w:r>
        <w:rPr>
          <w:spacing w:val="-3"/>
        </w:rPr>
        <w:t xml:space="preserve"> </w:t>
      </w:r>
      <w:r>
        <w:t>về</w:t>
      </w:r>
      <w:r>
        <w:rPr>
          <w:spacing w:val="-3"/>
        </w:rPr>
        <w:t xml:space="preserve"> </w:t>
      </w:r>
      <w:r>
        <w:t>thuật</w:t>
      </w:r>
      <w:r>
        <w:rPr>
          <w:spacing w:val="-2"/>
        </w:rPr>
        <w:t xml:space="preserve"> </w:t>
      </w:r>
      <w:r>
        <w:t>toán</w:t>
      </w:r>
      <w:r>
        <w:rPr>
          <w:spacing w:val="-2"/>
        </w:rPr>
        <w:t xml:space="preserve"> </w:t>
      </w:r>
      <w:r>
        <w:rPr>
          <w:spacing w:val="-5"/>
        </w:rPr>
        <w:t>PID</w:t>
      </w:r>
    </w:p>
    <w:p w14:paraId="6749B28B">
      <w:pPr>
        <w:pStyle w:val="3"/>
        <w:numPr>
          <w:ilvl w:val="2"/>
          <w:numId w:val="6"/>
        </w:numPr>
        <w:tabs>
          <w:tab w:val="left" w:pos="1580"/>
        </w:tabs>
        <w:spacing w:before="149" w:after="0" w:line="240" w:lineRule="auto"/>
        <w:ind w:left="1580" w:right="0" w:hanging="658"/>
        <w:jc w:val="both"/>
      </w:pPr>
      <w:bookmarkStart w:id="18" w:name="1.2.1. Khái niệm"/>
      <w:bookmarkEnd w:id="18"/>
      <w:bookmarkStart w:id="19" w:name="_bookmark9"/>
      <w:bookmarkEnd w:id="19"/>
      <w:r>
        <w:t xml:space="preserve">Khái </w:t>
      </w:r>
      <w:r>
        <w:rPr>
          <w:spacing w:val="-4"/>
        </w:rPr>
        <w:t>niệm</w:t>
      </w:r>
    </w:p>
    <w:p w14:paraId="28F8B350">
      <w:pPr>
        <w:pStyle w:val="6"/>
        <w:spacing w:before="1" w:line="360" w:lineRule="auto"/>
        <w:ind w:left="142" w:right="280" w:firstLine="720"/>
        <w:jc w:val="both"/>
      </w:pPr>
      <w:r>
        <w:t>PID được viết tắt bởi cụm từ Proportional Integral Derivative, có nghĩa là 1 cơ chế phản hồi các vòng điều khiển, chúng được ứng dụng rộng rãi trong hệ thống điều khiển công nghiệp hiện đại.</w:t>
      </w:r>
    </w:p>
    <w:p w14:paraId="3896A135">
      <w:pPr>
        <w:pStyle w:val="6"/>
        <w:spacing w:line="360" w:lineRule="auto"/>
        <w:ind w:left="142" w:right="279" w:firstLine="720"/>
        <w:jc w:val="both"/>
      </w:pPr>
      <w:r>
        <w:t>Bộ điều khiển này sử dụng nhiều trong những hệ thống điều khiển vòng kín có tín hiệu phản hồi. Nhiệm vụ của PID giúp tính toán giá trị sai số là hiệu số giữa giá trị đo thông số biến đổi với giá trị đặt mong muốn.</w:t>
      </w:r>
    </w:p>
    <w:p w14:paraId="58428C68">
      <w:pPr>
        <w:pStyle w:val="6"/>
        <w:spacing w:line="360" w:lineRule="auto"/>
        <w:ind w:left="142" w:right="280" w:firstLine="720"/>
        <w:jc w:val="both"/>
      </w:pPr>
      <w:r>
        <w:t>Bộ thiết bị làm giảm tối đa sai số bằng cách điều chỉnh giá trị điều khiển đầu vào. Để đạt được hiệu quả mong muốn bởi thông số của PID cần phải thực hiện điều chỉnh theo tính chất hệ thống. Việc điều khiển sẽ giống nhau, còn thông số được phụ thuộc vào chính đặc thù của hệ thống đó.</w:t>
      </w:r>
    </w:p>
    <w:p w14:paraId="67623982">
      <w:pPr>
        <w:spacing w:line="240" w:lineRule="auto"/>
        <w:ind w:left="849" w:right="0" w:firstLine="0"/>
        <w:rPr>
          <w:sz w:val="20"/>
        </w:rPr>
      </w:pPr>
      <w:r>
        <w:rPr>
          <w:sz w:val="20"/>
        </w:rPr>
        <w:drawing>
          <wp:inline distT="0" distB="0" distL="0" distR="0">
            <wp:extent cx="4884420" cy="3040380"/>
            <wp:effectExtent l="0" t="0" r="0" b="0"/>
            <wp:docPr id="401" name="Image 401"/>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39" cstate="print"/>
                    <a:stretch>
                      <a:fillRect/>
                    </a:stretch>
                  </pic:blipFill>
                  <pic:spPr>
                    <a:xfrm>
                      <a:off x="0" y="0"/>
                      <a:ext cx="4884995" cy="3040761"/>
                    </a:xfrm>
                    <a:prstGeom prst="rect">
                      <a:avLst/>
                    </a:prstGeom>
                  </pic:spPr>
                </pic:pic>
              </a:graphicData>
            </a:graphic>
          </wp:inline>
        </w:drawing>
      </w:r>
    </w:p>
    <w:p w14:paraId="790E05EA">
      <w:pPr>
        <w:pStyle w:val="6"/>
        <w:spacing w:before="136"/>
        <w:ind w:left="2211"/>
        <w:jc w:val="both"/>
      </w:pPr>
      <w:bookmarkStart w:id="20" w:name="_bookmark10"/>
      <w:bookmarkEnd w:id="20"/>
      <w:r>
        <w:t>Hình</w:t>
      </w:r>
      <w:r>
        <w:rPr>
          <w:spacing w:val="-1"/>
        </w:rPr>
        <w:t xml:space="preserve"> </w:t>
      </w:r>
      <w:r>
        <w:t>1-</w:t>
      </w:r>
      <w:r>
        <w:rPr>
          <w:spacing w:val="-3"/>
        </w:rPr>
        <w:t xml:space="preserve"> </w:t>
      </w:r>
      <w:r>
        <w:t>1</w:t>
      </w:r>
      <w:r>
        <w:rPr>
          <w:spacing w:val="-1"/>
        </w:rPr>
        <w:t xml:space="preserve"> </w:t>
      </w:r>
      <w:r>
        <w:t>Ví</w:t>
      </w:r>
      <w:r>
        <w:rPr>
          <w:spacing w:val="-1"/>
        </w:rPr>
        <w:t xml:space="preserve"> </w:t>
      </w:r>
      <w:r>
        <w:t>dụ</w:t>
      </w:r>
      <w:r>
        <w:rPr>
          <w:spacing w:val="-1"/>
        </w:rPr>
        <w:t xml:space="preserve"> </w:t>
      </w:r>
      <w:r>
        <w:t>của</w:t>
      </w:r>
      <w:r>
        <w:rPr>
          <w:spacing w:val="-1"/>
        </w:rPr>
        <w:t xml:space="preserve"> </w:t>
      </w:r>
      <w:r>
        <w:t>PID</w:t>
      </w:r>
      <w:r>
        <w:rPr>
          <w:spacing w:val="-1"/>
        </w:rPr>
        <w:t xml:space="preserve"> </w:t>
      </w:r>
      <w:r>
        <w:t>về</w:t>
      </w:r>
      <w:r>
        <w:rPr>
          <w:spacing w:val="-2"/>
        </w:rPr>
        <w:t xml:space="preserve"> </w:t>
      </w:r>
      <w:r>
        <w:t>điều</w:t>
      </w:r>
      <w:r>
        <w:rPr>
          <w:spacing w:val="-1"/>
        </w:rPr>
        <w:t xml:space="preserve"> </w:t>
      </w:r>
      <w:r>
        <w:t>khiển</w:t>
      </w:r>
      <w:r>
        <w:rPr>
          <w:spacing w:val="-1"/>
        </w:rPr>
        <w:t xml:space="preserve"> </w:t>
      </w:r>
      <w:r>
        <w:t>nhiệt</w:t>
      </w:r>
      <w:r>
        <w:rPr>
          <w:spacing w:val="-2"/>
        </w:rPr>
        <w:t xml:space="preserve"> </w:t>
      </w:r>
      <w:r>
        <w:rPr>
          <w:spacing w:val="-5"/>
        </w:rPr>
        <w:t>độ</w:t>
      </w:r>
    </w:p>
    <w:p w14:paraId="181FABF1">
      <w:pPr>
        <w:pStyle w:val="6"/>
        <w:spacing w:before="150" w:line="360" w:lineRule="auto"/>
        <w:ind w:left="142" w:right="280" w:firstLine="720"/>
        <w:jc w:val="both"/>
      </w:pPr>
      <w:r>
        <w:t>Bộ điều khiển này bắt đầu xuất hiện là vào năm 1890. Ban đầu nó xuất hiện trong các thiết kế của bộ điều tốc. Sau đó được phát triển trên các hệ thống tàu thuyền tự động bằng tên khác là PID Controller.</w:t>
      </w:r>
    </w:p>
    <w:p w14:paraId="0CA8D396">
      <w:pPr>
        <w:pStyle w:val="6"/>
        <w:spacing w:after="0" w:line="360" w:lineRule="auto"/>
        <w:jc w:val="both"/>
        <w:sectPr>
          <w:pgSz w:w="11910" w:h="16840"/>
          <w:pgMar w:top="900" w:right="850" w:bottom="1480" w:left="1559" w:header="710" w:footer="1297" w:gutter="0"/>
          <w:cols w:space="720" w:num="1"/>
        </w:sectPr>
      </w:pPr>
    </w:p>
    <w:p w14:paraId="4F4A3B03">
      <w:pPr>
        <w:pStyle w:val="6"/>
      </w:pPr>
    </w:p>
    <w:p w14:paraId="765ED1B8">
      <w:pPr>
        <w:pStyle w:val="3"/>
        <w:numPr>
          <w:ilvl w:val="2"/>
          <w:numId w:val="6"/>
        </w:numPr>
        <w:tabs>
          <w:tab w:val="left" w:pos="1580"/>
        </w:tabs>
        <w:spacing w:before="0" w:after="0" w:line="240" w:lineRule="auto"/>
        <w:ind w:left="1580" w:right="0" w:hanging="658"/>
        <w:jc w:val="left"/>
      </w:pPr>
      <w:bookmarkStart w:id="21" w:name="1.2.2. Nguyên lý hoạt động của bộ điều k"/>
      <w:bookmarkEnd w:id="21"/>
      <w:bookmarkStart w:id="22" w:name="_bookmark11"/>
      <w:bookmarkEnd w:id="22"/>
      <w:r>
        <w:t>Nguyên</w:t>
      </w:r>
      <w:r>
        <w:rPr>
          <w:spacing w:val="-2"/>
        </w:rPr>
        <w:t xml:space="preserve"> </w:t>
      </w:r>
      <w:r>
        <w:t>lý</w:t>
      </w:r>
      <w:r>
        <w:rPr>
          <w:spacing w:val="-3"/>
        </w:rPr>
        <w:t xml:space="preserve"> </w:t>
      </w:r>
      <w:r>
        <w:t>hoạt</w:t>
      </w:r>
      <w:r>
        <w:rPr>
          <w:spacing w:val="-3"/>
        </w:rPr>
        <w:t xml:space="preserve"> </w:t>
      </w:r>
      <w:r>
        <w:t>động</w:t>
      </w:r>
      <w:r>
        <w:rPr>
          <w:spacing w:val="-2"/>
        </w:rPr>
        <w:t xml:space="preserve"> </w:t>
      </w:r>
      <w:r>
        <w:t>của</w:t>
      </w:r>
      <w:r>
        <w:rPr>
          <w:spacing w:val="-1"/>
        </w:rPr>
        <w:t xml:space="preserve"> </w:t>
      </w:r>
      <w:r>
        <w:t>bộ</w:t>
      </w:r>
      <w:r>
        <w:rPr>
          <w:spacing w:val="-2"/>
        </w:rPr>
        <w:t xml:space="preserve"> </w:t>
      </w:r>
      <w:r>
        <w:t>điều</w:t>
      </w:r>
      <w:r>
        <w:rPr>
          <w:spacing w:val="-1"/>
        </w:rPr>
        <w:t xml:space="preserve"> </w:t>
      </w:r>
      <w:r>
        <w:t>khiển</w:t>
      </w:r>
      <w:r>
        <w:rPr>
          <w:spacing w:val="-1"/>
        </w:rPr>
        <w:t xml:space="preserve"> </w:t>
      </w:r>
      <w:r>
        <w:rPr>
          <w:spacing w:val="-5"/>
        </w:rPr>
        <w:t>PID</w:t>
      </w:r>
    </w:p>
    <w:p w14:paraId="5E8FE633">
      <w:pPr>
        <w:spacing w:line="240" w:lineRule="auto"/>
        <w:ind w:left="862" w:right="0" w:firstLine="0"/>
        <w:rPr>
          <w:sz w:val="20"/>
        </w:rPr>
      </w:pPr>
      <w:r>
        <w:rPr>
          <w:sz w:val="20"/>
        </w:rPr>
        <w:drawing>
          <wp:inline distT="0" distB="0" distL="0" distR="0">
            <wp:extent cx="4846955" cy="1514475"/>
            <wp:effectExtent l="0" t="0" r="0" b="0"/>
            <wp:docPr id="402" name="Image 402"/>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40" cstate="print"/>
                    <a:stretch>
                      <a:fillRect/>
                    </a:stretch>
                  </pic:blipFill>
                  <pic:spPr>
                    <a:xfrm>
                      <a:off x="0" y="0"/>
                      <a:ext cx="4847106" cy="1514760"/>
                    </a:xfrm>
                    <a:prstGeom prst="rect">
                      <a:avLst/>
                    </a:prstGeom>
                  </pic:spPr>
                </pic:pic>
              </a:graphicData>
            </a:graphic>
          </wp:inline>
        </w:drawing>
      </w:r>
    </w:p>
    <w:p w14:paraId="36AD4E1B">
      <w:pPr>
        <w:pStyle w:val="6"/>
        <w:spacing w:before="104"/>
        <w:ind w:left="-1" w:right="138"/>
        <w:jc w:val="center"/>
      </w:pPr>
      <w:bookmarkStart w:id="23" w:name="_bookmark12"/>
      <w:bookmarkEnd w:id="23"/>
      <w:r>
        <w:t>Hình</w:t>
      </w:r>
      <w:r>
        <w:rPr>
          <w:spacing w:val="-3"/>
        </w:rPr>
        <w:t xml:space="preserve"> </w:t>
      </w:r>
      <w:r>
        <w:t>1-</w:t>
      </w:r>
      <w:r>
        <w:rPr>
          <w:spacing w:val="-3"/>
        </w:rPr>
        <w:t xml:space="preserve"> </w:t>
      </w:r>
      <w:r>
        <w:t>2</w:t>
      </w:r>
      <w:r>
        <w:rPr>
          <w:spacing w:val="-1"/>
        </w:rPr>
        <w:t xml:space="preserve"> </w:t>
      </w:r>
      <w:r>
        <w:t>Sơ</w:t>
      </w:r>
      <w:r>
        <w:rPr>
          <w:spacing w:val="-1"/>
        </w:rPr>
        <w:t xml:space="preserve"> </w:t>
      </w:r>
      <w:r>
        <w:t>đồ</w:t>
      </w:r>
      <w:r>
        <w:rPr>
          <w:spacing w:val="-1"/>
        </w:rPr>
        <w:t xml:space="preserve"> </w:t>
      </w:r>
      <w:r>
        <w:t>quy</w:t>
      </w:r>
      <w:r>
        <w:rPr>
          <w:spacing w:val="-1"/>
        </w:rPr>
        <w:t xml:space="preserve"> </w:t>
      </w:r>
      <w:r>
        <w:t>trình của</w:t>
      </w:r>
      <w:r>
        <w:rPr>
          <w:spacing w:val="-2"/>
        </w:rPr>
        <w:t xml:space="preserve"> </w:t>
      </w:r>
      <w:r>
        <w:t xml:space="preserve">một </w:t>
      </w:r>
      <w:r>
        <w:rPr>
          <w:spacing w:val="-5"/>
        </w:rPr>
        <w:t>PID</w:t>
      </w:r>
    </w:p>
    <w:p w14:paraId="7D10ECFC">
      <w:pPr>
        <w:pStyle w:val="6"/>
        <w:ind w:left="142"/>
      </w:pPr>
      <w:r>
        <w:t>PID</w:t>
      </w:r>
      <w:r>
        <w:rPr>
          <w:spacing w:val="-1"/>
        </w:rPr>
        <w:t xml:space="preserve"> </w:t>
      </w:r>
      <w:r>
        <w:t>có</w:t>
      </w:r>
      <w:r>
        <w:rPr>
          <w:spacing w:val="-2"/>
        </w:rPr>
        <w:t xml:space="preserve"> </w:t>
      </w:r>
      <w:r>
        <w:t>3</w:t>
      </w:r>
      <w:r>
        <w:rPr>
          <w:spacing w:val="-1"/>
        </w:rPr>
        <w:t xml:space="preserve"> </w:t>
      </w:r>
      <w:r>
        <w:t>thành</w:t>
      </w:r>
      <w:r>
        <w:rPr>
          <w:spacing w:val="-2"/>
        </w:rPr>
        <w:t xml:space="preserve"> </w:t>
      </w:r>
      <w:r>
        <w:t>phần</w:t>
      </w:r>
      <w:r>
        <w:rPr>
          <w:spacing w:val="-1"/>
        </w:rPr>
        <w:t xml:space="preserve"> </w:t>
      </w:r>
      <w:r>
        <w:t>chính:</w:t>
      </w:r>
      <w:r>
        <w:rPr>
          <w:spacing w:val="-2"/>
        </w:rPr>
        <w:t xml:space="preserve"> </w:t>
      </w:r>
      <w:r>
        <w:t>Proportional</w:t>
      </w:r>
      <w:r>
        <w:rPr>
          <w:spacing w:val="-1"/>
        </w:rPr>
        <w:t xml:space="preserve"> </w:t>
      </w:r>
      <w:r>
        <w:t>(P),</w:t>
      </w:r>
      <w:r>
        <w:rPr>
          <w:spacing w:val="-2"/>
        </w:rPr>
        <w:t xml:space="preserve"> </w:t>
      </w:r>
      <w:r>
        <w:t>Integral</w:t>
      </w:r>
      <w:r>
        <w:rPr>
          <w:spacing w:val="-2"/>
        </w:rPr>
        <w:t xml:space="preserve"> </w:t>
      </w:r>
      <w:r>
        <w:t>(I)</w:t>
      </w:r>
      <w:r>
        <w:rPr>
          <w:spacing w:val="-2"/>
        </w:rPr>
        <w:t xml:space="preserve"> </w:t>
      </w:r>
      <w:r>
        <w:t>và</w:t>
      </w:r>
      <w:r>
        <w:rPr>
          <w:spacing w:val="-1"/>
        </w:rPr>
        <w:t xml:space="preserve"> </w:t>
      </w:r>
      <w:r>
        <w:t>Derivative</w:t>
      </w:r>
      <w:r>
        <w:rPr>
          <w:spacing w:val="-1"/>
        </w:rPr>
        <w:t xml:space="preserve"> </w:t>
      </w:r>
      <w:r>
        <w:rPr>
          <w:spacing w:val="-4"/>
        </w:rPr>
        <w:t>(D).</w:t>
      </w:r>
    </w:p>
    <w:p w14:paraId="5669ED98">
      <w:pPr>
        <w:pStyle w:val="3"/>
        <w:spacing w:before="150"/>
        <w:ind w:left="142" w:firstLine="0"/>
        <w:jc w:val="left"/>
      </w:pPr>
      <w:r>
        <w:t>Thành</w:t>
      </w:r>
      <w:r>
        <w:rPr>
          <w:spacing w:val="-6"/>
        </w:rPr>
        <w:t xml:space="preserve"> </w:t>
      </w:r>
      <w:r>
        <w:t>phần</w:t>
      </w:r>
      <w:r>
        <w:rPr>
          <w:spacing w:val="-5"/>
        </w:rPr>
        <w:t xml:space="preserve"> </w:t>
      </w:r>
      <w:r>
        <w:t>Proportional</w:t>
      </w:r>
      <w:r>
        <w:rPr>
          <w:spacing w:val="-5"/>
        </w:rPr>
        <w:t xml:space="preserve"> (P)</w:t>
      </w:r>
    </w:p>
    <w:p w14:paraId="29F30DDE">
      <w:pPr>
        <w:pStyle w:val="6"/>
        <w:spacing w:before="150" w:line="360" w:lineRule="auto"/>
        <w:ind w:left="142" w:right="320"/>
      </w:pPr>
      <w:r>
        <w:t>Thành phần này đại diện cho sự điều chỉnh tỷ lệ thuận với độ sai lệch (error) giữa giá trị thực tế và giá trị đặt trước.</w:t>
      </w:r>
    </w:p>
    <w:p w14:paraId="718A12CC">
      <w:pPr>
        <w:pStyle w:val="6"/>
        <w:spacing w:line="298" w:lineRule="exact"/>
        <w:ind w:left="142"/>
      </w:pPr>
      <w:r>
        <w:t>Công</w:t>
      </w:r>
      <w:r>
        <w:rPr>
          <w:spacing w:val="-1"/>
        </w:rPr>
        <w:t xml:space="preserve"> </w:t>
      </w:r>
      <w:r>
        <w:rPr>
          <w:spacing w:val="-2"/>
        </w:rPr>
        <w:t>thức:</w:t>
      </w:r>
    </w:p>
    <w:p w14:paraId="7E093469">
      <w:pPr>
        <w:spacing w:before="150"/>
        <w:ind w:left="580" w:right="0" w:firstLine="0"/>
        <w:jc w:val="center"/>
        <w:rPr>
          <w:rFonts w:ascii="Cambria Math" w:hAnsi="Cambria Math" w:eastAsia="Cambria Math"/>
          <w:sz w:val="26"/>
        </w:rPr>
      </w:pPr>
      <w:r>
        <w:rPr>
          <w:rFonts w:ascii="Cambria Math" w:hAnsi="Cambria Math" w:eastAsia="Cambria Math"/>
          <w:sz w:val="26"/>
        </w:rPr>
        <w:t>𝑃(𝑡)</w:t>
      </w:r>
      <w:r>
        <w:rPr>
          <w:rFonts w:ascii="Cambria Math" w:hAnsi="Cambria Math" w:eastAsia="Cambria Math"/>
          <w:spacing w:val="14"/>
          <w:sz w:val="26"/>
        </w:rPr>
        <w:t xml:space="preserve"> </w:t>
      </w:r>
      <w:r>
        <w:rPr>
          <w:rFonts w:ascii="Cambria Math" w:hAnsi="Cambria Math" w:eastAsia="Cambria Math"/>
          <w:sz w:val="26"/>
        </w:rPr>
        <w:t>=</w:t>
      </w:r>
      <w:r>
        <w:rPr>
          <w:rFonts w:ascii="Cambria Math" w:hAnsi="Cambria Math" w:eastAsia="Cambria Math"/>
          <w:spacing w:val="15"/>
          <w:sz w:val="26"/>
        </w:rPr>
        <w:t xml:space="preserve"> </w:t>
      </w:r>
      <w:r>
        <w:rPr>
          <w:rFonts w:ascii="Cambria Math" w:hAnsi="Cambria Math" w:eastAsia="Cambria Math"/>
          <w:sz w:val="26"/>
        </w:rPr>
        <w:t>𝐾</w:t>
      </w:r>
      <w:r>
        <w:rPr>
          <w:rFonts w:ascii="Cambria Math" w:hAnsi="Cambria Math" w:eastAsia="Cambria Math"/>
          <w:position w:val="-4"/>
          <w:sz w:val="18"/>
        </w:rPr>
        <w:t>𝑝</w:t>
      </w:r>
      <w:r>
        <w:rPr>
          <w:rFonts w:ascii="Cambria Math" w:hAnsi="Cambria Math" w:eastAsia="Cambria Math"/>
          <w:spacing w:val="30"/>
          <w:position w:val="-4"/>
          <w:sz w:val="18"/>
        </w:rPr>
        <w:t xml:space="preserve"> </w:t>
      </w:r>
      <w:r>
        <w:rPr>
          <w:rFonts w:ascii="Cambria Math" w:hAnsi="Cambria Math" w:eastAsia="Cambria Math"/>
          <w:sz w:val="26"/>
        </w:rPr>
        <w:t>×</w:t>
      </w:r>
      <w:r>
        <w:rPr>
          <w:rFonts w:ascii="Cambria Math" w:hAnsi="Cambria Math" w:eastAsia="Cambria Math"/>
          <w:spacing w:val="1"/>
          <w:sz w:val="26"/>
        </w:rPr>
        <w:t xml:space="preserve"> </w:t>
      </w:r>
      <w:r>
        <w:rPr>
          <w:rFonts w:ascii="Cambria Math" w:hAnsi="Cambria Math" w:eastAsia="Cambria Math"/>
          <w:spacing w:val="-4"/>
          <w:sz w:val="26"/>
        </w:rPr>
        <w:t>𝑒(𝑡)</w:t>
      </w:r>
    </w:p>
    <w:p w14:paraId="0C406F7A">
      <w:pPr>
        <w:pStyle w:val="6"/>
        <w:spacing w:before="150"/>
        <w:ind w:left="142"/>
      </w:pPr>
      <w:r>
        <w:t>Trong</w:t>
      </w:r>
      <w:r>
        <w:rPr>
          <w:spacing w:val="-2"/>
        </w:rPr>
        <w:t xml:space="preserve"> </w:t>
      </w:r>
      <w:r>
        <w:rPr>
          <w:spacing w:val="-5"/>
        </w:rPr>
        <w:t>đó:</w:t>
      </w:r>
    </w:p>
    <w:p w14:paraId="173519D8">
      <w:pPr>
        <w:pStyle w:val="12"/>
        <w:numPr>
          <w:ilvl w:val="0"/>
          <w:numId w:val="7"/>
        </w:numPr>
        <w:tabs>
          <w:tab w:val="left" w:pos="562"/>
        </w:tabs>
        <w:spacing w:before="148" w:after="0" w:line="240" w:lineRule="auto"/>
        <w:ind w:left="562" w:right="0" w:hanging="420"/>
        <w:jc w:val="left"/>
        <w:rPr>
          <w:sz w:val="26"/>
        </w:rPr>
      </w:pPr>
      <w:r>
        <w:rPr>
          <w:sz w:val="26"/>
        </w:rPr>
        <w:t>P(t)</w:t>
      </w:r>
      <w:r>
        <w:rPr>
          <w:spacing w:val="-5"/>
          <w:sz w:val="26"/>
        </w:rPr>
        <w:t xml:space="preserve"> </w:t>
      </w:r>
      <w:r>
        <w:rPr>
          <w:sz w:val="26"/>
        </w:rPr>
        <w:t>là</w:t>
      </w:r>
      <w:r>
        <w:rPr>
          <w:spacing w:val="-2"/>
          <w:sz w:val="26"/>
        </w:rPr>
        <w:t xml:space="preserve"> </w:t>
      </w:r>
      <w:r>
        <w:rPr>
          <w:sz w:val="26"/>
        </w:rPr>
        <w:t>tín</w:t>
      </w:r>
      <w:r>
        <w:rPr>
          <w:spacing w:val="-1"/>
          <w:sz w:val="26"/>
        </w:rPr>
        <w:t xml:space="preserve"> </w:t>
      </w:r>
      <w:r>
        <w:rPr>
          <w:sz w:val="26"/>
        </w:rPr>
        <w:t>hiệu</w:t>
      </w:r>
      <w:r>
        <w:rPr>
          <w:spacing w:val="-1"/>
          <w:sz w:val="26"/>
        </w:rPr>
        <w:t xml:space="preserve"> </w:t>
      </w:r>
      <w:r>
        <w:rPr>
          <w:sz w:val="26"/>
        </w:rPr>
        <w:t>điều</w:t>
      </w:r>
      <w:r>
        <w:rPr>
          <w:spacing w:val="-2"/>
          <w:sz w:val="26"/>
        </w:rPr>
        <w:t xml:space="preserve"> </w:t>
      </w:r>
      <w:r>
        <w:rPr>
          <w:sz w:val="26"/>
        </w:rPr>
        <w:t>khiển</w:t>
      </w:r>
      <w:r>
        <w:rPr>
          <w:spacing w:val="-1"/>
          <w:sz w:val="26"/>
        </w:rPr>
        <w:t xml:space="preserve"> </w:t>
      </w:r>
      <w:r>
        <w:rPr>
          <w:sz w:val="26"/>
        </w:rPr>
        <w:t>của</w:t>
      </w:r>
      <w:r>
        <w:rPr>
          <w:spacing w:val="-1"/>
          <w:sz w:val="26"/>
        </w:rPr>
        <w:t xml:space="preserve"> </w:t>
      </w:r>
      <w:r>
        <w:rPr>
          <w:sz w:val="26"/>
        </w:rPr>
        <w:t>thành</w:t>
      </w:r>
      <w:r>
        <w:rPr>
          <w:spacing w:val="-1"/>
          <w:sz w:val="26"/>
        </w:rPr>
        <w:t xml:space="preserve"> </w:t>
      </w:r>
      <w:r>
        <w:rPr>
          <w:sz w:val="26"/>
        </w:rPr>
        <w:t>phần</w:t>
      </w:r>
      <w:r>
        <w:rPr>
          <w:spacing w:val="-2"/>
          <w:sz w:val="26"/>
        </w:rPr>
        <w:t xml:space="preserve"> </w:t>
      </w:r>
      <w:r>
        <w:rPr>
          <w:spacing w:val="-5"/>
          <w:sz w:val="26"/>
        </w:rPr>
        <w:t>P.</w:t>
      </w:r>
    </w:p>
    <w:p w14:paraId="34532765">
      <w:pPr>
        <w:pStyle w:val="12"/>
        <w:numPr>
          <w:ilvl w:val="0"/>
          <w:numId w:val="7"/>
        </w:numPr>
        <w:tabs>
          <w:tab w:val="left" w:pos="562"/>
        </w:tabs>
        <w:spacing w:before="150" w:after="0" w:line="240" w:lineRule="auto"/>
        <w:ind w:left="562" w:right="0" w:hanging="420"/>
        <w:jc w:val="left"/>
        <w:rPr>
          <w:sz w:val="26"/>
        </w:rPr>
      </w:pPr>
      <w:r>
        <w:rPr>
          <w:sz w:val="26"/>
        </w:rPr>
        <w:t>Kp</w:t>
      </w:r>
      <w:r>
        <w:rPr>
          <w:spacing w:val="-1"/>
          <w:sz w:val="26"/>
        </w:rPr>
        <w:t xml:space="preserve"> </w:t>
      </w:r>
      <w:r>
        <w:rPr>
          <w:sz w:val="26"/>
        </w:rPr>
        <w:t>là</w:t>
      </w:r>
      <w:r>
        <w:rPr>
          <w:spacing w:val="-2"/>
          <w:sz w:val="26"/>
        </w:rPr>
        <w:t xml:space="preserve"> </w:t>
      </w:r>
      <w:r>
        <w:rPr>
          <w:sz w:val="26"/>
        </w:rPr>
        <w:t>hằng</w:t>
      </w:r>
      <w:r>
        <w:rPr>
          <w:spacing w:val="-2"/>
          <w:sz w:val="26"/>
        </w:rPr>
        <w:t xml:space="preserve"> </w:t>
      </w:r>
      <w:r>
        <w:rPr>
          <w:sz w:val="26"/>
        </w:rPr>
        <w:t>số</w:t>
      </w:r>
      <w:r>
        <w:rPr>
          <w:spacing w:val="-1"/>
          <w:sz w:val="26"/>
        </w:rPr>
        <w:t xml:space="preserve"> </w:t>
      </w:r>
      <w:r>
        <w:rPr>
          <w:sz w:val="26"/>
        </w:rPr>
        <w:t>tỷ</w:t>
      </w:r>
      <w:r>
        <w:rPr>
          <w:spacing w:val="-1"/>
          <w:sz w:val="26"/>
        </w:rPr>
        <w:t xml:space="preserve"> </w:t>
      </w:r>
      <w:r>
        <w:rPr>
          <w:sz w:val="26"/>
        </w:rPr>
        <w:t>lệ</w:t>
      </w:r>
      <w:r>
        <w:rPr>
          <w:spacing w:val="-2"/>
          <w:sz w:val="26"/>
        </w:rPr>
        <w:t xml:space="preserve"> </w:t>
      </w:r>
      <w:r>
        <w:rPr>
          <w:sz w:val="26"/>
        </w:rPr>
        <w:t>(Proportional</w:t>
      </w:r>
      <w:r>
        <w:rPr>
          <w:spacing w:val="-1"/>
          <w:sz w:val="26"/>
        </w:rPr>
        <w:t xml:space="preserve"> </w:t>
      </w:r>
      <w:r>
        <w:rPr>
          <w:spacing w:val="-2"/>
          <w:sz w:val="26"/>
        </w:rPr>
        <w:t>gain).</w:t>
      </w:r>
    </w:p>
    <w:p w14:paraId="236ED3D0">
      <w:pPr>
        <w:pStyle w:val="12"/>
        <w:numPr>
          <w:ilvl w:val="0"/>
          <w:numId w:val="7"/>
        </w:numPr>
        <w:tabs>
          <w:tab w:val="left" w:pos="562"/>
        </w:tabs>
        <w:spacing w:before="151" w:after="0" w:line="240" w:lineRule="auto"/>
        <w:ind w:left="562" w:right="0" w:hanging="420"/>
        <w:jc w:val="left"/>
        <w:rPr>
          <w:sz w:val="26"/>
        </w:rPr>
      </w:pPr>
      <w:r>
        <w:rPr>
          <w:sz w:val="26"/>
        </w:rPr>
        <w:t>e(t)</w:t>
      </w:r>
      <w:r>
        <w:rPr>
          <w:spacing w:val="17"/>
          <w:sz w:val="26"/>
        </w:rPr>
        <w:t xml:space="preserve"> </w:t>
      </w:r>
      <w:r>
        <w:rPr>
          <w:sz w:val="26"/>
        </w:rPr>
        <w:t>là</w:t>
      </w:r>
      <w:r>
        <w:rPr>
          <w:spacing w:val="21"/>
          <w:sz w:val="26"/>
        </w:rPr>
        <w:t xml:space="preserve"> </w:t>
      </w:r>
      <w:r>
        <w:rPr>
          <w:sz w:val="26"/>
        </w:rPr>
        <w:t>sai</w:t>
      </w:r>
      <w:r>
        <w:rPr>
          <w:spacing w:val="19"/>
          <w:sz w:val="26"/>
        </w:rPr>
        <w:t xml:space="preserve"> </w:t>
      </w:r>
      <w:r>
        <w:rPr>
          <w:sz w:val="26"/>
        </w:rPr>
        <w:t>lệch</w:t>
      </w:r>
      <w:r>
        <w:rPr>
          <w:spacing w:val="21"/>
          <w:sz w:val="26"/>
        </w:rPr>
        <w:t xml:space="preserve"> </w:t>
      </w:r>
      <w:r>
        <w:rPr>
          <w:sz w:val="26"/>
        </w:rPr>
        <w:t>tại</w:t>
      </w:r>
      <w:r>
        <w:rPr>
          <w:spacing w:val="19"/>
          <w:sz w:val="26"/>
        </w:rPr>
        <w:t xml:space="preserve"> </w:t>
      </w:r>
      <w:r>
        <w:rPr>
          <w:sz w:val="26"/>
        </w:rPr>
        <w:t>thời</w:t>
      </w:r>
      <w:r>
        <w:rPr>
          <w:spacing w:val="20"/>
          <w:sz w:val="26"/>
        </w:rPr>
        <w:t xml:space="preserve"> </w:t>
      </w:r>
      <w:r>
        <w:rPr>
          <w:sz w:val="26"/>
        </w:rPr>
        <w:t>điểm</w:t>
      </w:r>
      <w:r>
        <w:rPr>
          <w:spacing w:val="19"/>
          <w:sz w:val="26"/>
        </w:rPr>
        <w:t xml:space="preserve"> </w:t>
      </w:r>
      <w:r>
        <w:rPr>
          <w:sz w:val="26"/>
        </w:rPr>
        <w:t>t,</w:t>
      </w:r>
      <w:r>
        <w:rPr>
          <w:spacing w:val="20"/>
          <w:sz w:val="26"/>
        </w:rPr>
        <w:t xml:space="preserve"> </w:t>
      </w:r>
      <w:r>
        <w:rPr>
          <w:sz w:val="26"/>
        </w:rPr>
        <w:t>tức</w:t>
      </w:r>
      <w:r>
        <w:rPr>
          <w:spacing w:val="19"/>
          <w:sz w:val="26"/>
        </w:rPr>
        <w:t xml:space="preserve"> </w:t>
      </w:r>
      <w:r>
        <w:rPr>
          <w:sz w:val="26"/>
        </w:rPr>
        <w:t>là</w:t>
      </w:r>
      <w:r>
        <w:rPr>
          <w:spacing w:val="20"/>
          <w:sz w:val="26"/>
        </w:rPr>
        <w:t xml:space="preserve"> </w:t>
      </w:r>
      <w:r>
        <w:rPr>
          <w:sz w:val="26"/>
        </w:rPr>
        <w:t>hiệu</w:t>
      </w:r>
      <w:r>
        <w:rPr>
          <w:spacing w:val="20"/>
          <w:sz w:val="26"/>
        </w:rPr>
        <w:t xml:space="preserve"> </w:t>
      </w:r>
      <w:r>
        <w:rPr>
          <w:sz w:val="26"/>
        </w:rPr>
        <w:t>giữa</w:t>
      </w:r>
      <w:r>
        <w:rPr>
          <w:spacing w:val="21"/>
          <w:sz w:val="26"/>
        </w:rPr>
        <w:t xml:space="preserve"> </w:t>
      </w:r>
      <w:r>
        <w:rPr>
          <w:sz w:val="26"/>
        </w:rPr>
        <w:t>giá</w:t>
      </w:r>
      <w:r>
        <w:rPr>
          <w:spacing w:val="19"/>
          <w:sz w:val="26"/>
        </w:rPr>
        <w:t xml:space="preserve"> </w:t>
      </w:r>
      <w:r>
        <w:rPr>
          <w:sz w:val="26"/>
        </w:rPr>
        <w:t>trị</w:t>
      </w:r>
      <w:r>
        <w:rPr>
          <w:spacing w:val="21"/>
          <w:sz w:val="26"/>
        </w:rPr>
        <w:t xml:space="preserve"> </w:t>
      </w:r>
      <w:r>
        <w:rPr>
          <w:sz w:val="26"/>
        </w:rPr>
        <w:t>đặt</w:t>
      </w:r>
      <w:r>
        <w:rPr>
          <w:spacing w:val="19"/>
          <w:sz w:val="26"/>
        </w:rPr>
        <w:t xml:space="preserve"> </w:t>
      </w:r>
      <w:r>
        <w:rPr>
          <w:sz w:val="26"/>
        </w:rPr>
        <w:t>r(t)</w:t>
      </w:r>
      <w:r>
        <w:rPr>
          <w:spacing w:val="20"/>
          <w:sz w:val="26"/>
        </w:rPr>
        <w:t xml:space="preserve"> </w:t>
      </w:r>
      <w:r>
        <w:rPr>
          <w:sz w:val="26"/>
        </w:rPr>
        <w:t>và</w:t>
      </w:r>
      <w:r>
        <w:rPr>
          <w:spacing w:val="20"/>
          <w:sz w:val="26"/>
        </w:rPr>
        <w:t xml:space="preserve"> </w:t>
      </w:r>
      <w:r>
        <w:rPr>
          <w:sz w:val="26"/>
        </w:rPr>
        <w:t>giá</w:t>
      </w:r>
      <w:r>
        <w:rPr>
          <w:spacing w:val="20"/>
          <w:sz w:val="26"/>
        </w:rPr>
        <w:t xml:space="preserve"> </w:t>
      </w:r>
      <w:r>
        <w:rPr>
          <w:sz w:val="26"/>
        </w:rPr>
        <w:t>trị</w:t>
      </w:r>
      <w:r>
        <w:rPr>
          <w:spacing w:val="20"/>
          <w:sz w:val="26"/>
        </w:rPr>
        <w:t xml:space="preserve"> </w:t>
      </w:r>
      <w:r>
        <w:rPr>
          <w:sz w:val="26"/>
        </w:rPr>
        <w:t>thực</w:t>
      </w:r>
      <w:r>
        <w:rPr>
          <w:spacing w:val="20"/>
          <w:sz w:val="26"/>
        </w:rPr>
        <w:t xml:space="preserve"> </w:t>
      </w:r>
      <w:r>
        <w:rPr>
          <w:spacing w:val="-2"/>
          <w:sz w:val="26"/>
        </w:rPr>
        <w:t>y(t):</w:t>
      </w:r>
    </w:p>
    <w:p w14:paraId="2B3F6A17">
      <w:pPr>
        <w:pStyle w:val="6"/>
        <w:spacing w:before="148"/>
        <w:ind w:left="562"/>
      </w:pPr>
      <w:r>
        <w:rPr>
          <w:spacing w:val="-2"/>
        </w:rPr>
        <w:t>e(t)=r(t)−y(t).</w:t>
      </w:r>
    </w:p>
    <w:p w14:paraId="76BB65C2">
      <w:pPr>
        <w:pStyle w:val="6"/>
        <w:spacing w:before="150" w:line="360" w:lineRule="auto"/>
        <w:ind w:left="142" w:right="279" w:firstLine="720"/>
        <w:jc w:val="both"/>
      </w:pPr>
      <w:r>
        <w:t>Thành</w:t>
      </w:r>
      <w:r>
        <w:rPr>
          <w:spacing w:val="-2"/>
        </w:rPr>
        <w:t xml:space="preserve"> </w:t>
      </w:r>
      <w:r>
        <w:t>phần</w:t>
      </w:r>
      <w:r>
        <w:rPr>
          <w:spacing w:val="-1"/>
        </w:rPr>
        <w:t xml:space="preserve"> </w:t>
      </w:r>
      <w:r>
        <w:t>P</w:t>
      </w:r>
      <w:r>
        <w:rPr>
          <w:spacing w:val="-2"/>
        </w:rPr>
        <w:t xml:space="preserve"> </w:t>
      </w:r>
      <w:r>
        <w:t>điều</w:t>
      </w:r>
      <w:r>
        <w:rPr>
          <w:spacing w:val="-1"/>
        </w:rPr>
        <w:t xml:space="preserve"> </w:t>
      </w:r>
      <w:r>
        <w:t>chỉnh</w:t>
      </w:r>
      <w:r>
        <w:rPr>
          <w:spacing w:val="-1"/>
        </w:rPr>
        <w:t xml:space="preserve"> </w:t>
      </w:r>
      <w:r>
        <w:t>tín</w:t>
      </w:r>
      <w:r>
        <w:rPr>
          <w:spacing w:val="-2"/>
        </w:rPr>
        <w:t xml:space="preserve"> </w:t>
      </w:r>
      <w:r>
        <w:t>hiệu</w:t>
      </w:r>
      <w:r>
        <w:rPr>
          <w:spacing w:val="-2"/>
        </w:rPr>
        <w:t xml:space="preserve"> </w:t>
      </w:r>
      <w:r>
        <w:t>điều</w:t>
      </w:r>
      <w:r>
        <w:rPr>
          <w:spacing w:val="-1"/>
        </w:rPr>
        <w:t xml:space="preserve"> </w:t>
      </w:r>
      <w:r>
        <w:t>khiển</w:t>
      </w:r>
      <w:r>
        <w:rPr>
          <w:spacing w:val="-2"/>
        </w:rPr>
        <w:t xml:space="preserve"> </w:t>
      </w:r>
      <w:r>
        <w:t>theo</w:t>
      </w:r>
      <w:r>
        <w:rPr>
          <w:spacing w:val="-1"/>
        </w:rPr>
        <w:t xml:space="preserve"> </w:t>
      </w:r>
      <w:r>
        <w:t>tỷ</w:t>
      </w:r>
      <w:r>
        <w:rPr>
          <w:spacing w:val="-1"/>
        </w:rPr>
        <w:t xml:space="preserve"> </w:t>
      </w:r>
      <w:r>
        <w:t>lệ</w:t>
      </w:r>
      <w:r>
        <w:rPr>
          <w:spacing w:val="-1"/>
        </w:rPr>
        <w:t xml:space="preserve"> </w:t>
      </w:r>
      <w:r>
        <w:t>của</w:t>
      </w:r>
      <w:r>
        <w:rPr>
          <w:spacing w:val="-2"/>
        </w:rPr>
        <w:t xml:space="preserve"> </w:t>
      </w:r>
      <w:r>
        <w:t>sai</w:t>
      </w:r>
      <w:r>
        <w:rPr>
          <w:spacing w:val="-3"/>
        </w:rPr>
        <w:t xml:space="preserve"> </w:t>
      </w:r>
      <w:r>
        <w:t>lệch.</w:t>
      </w:r>
      <w:r>
        <w:rPr>
          <w:spacing w:val="-2"/>
        </w:rPr>
        <w:t xml:space="preserve"> </w:t>
      </w:r>
      <w:r>
        <w:t>Nếu</w:t>
      </w:r>
      <w:r>
        <w:rPr>
          <w:spacing w:val="-1"/>
        </w:rPr>
        <w:t xml:space="preserve"> </w:t>
      </w:r>
      <w:r>
        <w:t>sai</w:t>
      </w:r>
      <w:r>
        <w:rPr>
          <w:spacing w:val="-2"/>
        </w:rPr>
        <w:t xml:space="preserve"> </w:t>
      </w:r>
      <w:r>
        <w:t>lệch lớn, điều chỉnh mạnh hơn và ngược lại. Tuy nhiên, nếu chỉ có thành phần P, hệ thống có thể không bao giờ đạt được giá trị mong muốn (do hiện tượng sai số dư - steady-state error).</w:t>
      </w:r>
    </w:p>
    <w:p w14:paraId="1E3E3C00">
      <w:pPr>
        <w:pStyle w:val="3"/>
        <w:ind w:left="862" w:firstLine="0"/>
      </w:pPr>
      <w:r>
        <w:t>Thành</w:t>
      </w:r>
      <w:r>
        <w:rPr>
          <w:spacing w:val="-3"/>
        </w:rPr>
        <w:t xml:space="preserve"> </w:t>
      </w:r>
      <w:r>
        <w:t>phần</w:t>
      </w:r>
      <w:r>
        <w:rPr>
          <w:spacing w:val="-2"/>
        </w:rPr>
        <w:t xml:space="preserve"> </w:t>
      </w:r>
      <w:r>
        <w:t>Integral</w:t>
      </w:r>
      <w:r>
        <w:rPr>
          <w:spacing w:val="-4"/>
        </w:rPr>
        <w:t xml:space="preserve"> </w:t>
      </w:r>
      <w:r>
        <w:rPr>
          <w:spacing w:val="-5"/>
        </w:rPr>
        <w:t>(I)</w:t>
      </w:r>
    </w:p>
    <w:p w14:paraId="1F331245">
      <w:pPr>
        <w:pStyle w:val="6"/>
        <w:spacing w:before="150" w:line="360" w:lineRule="auto"/>
        <w:ind w:left="142" w:right="281" w:firstLine="720"/>
        <w:jc w:val="both"/>
      </w:pPr>
      <w:r>
        <w:t>Thành phần này tính tổng tích phân của sai lệch theo thời gian, tức là cộng dồn sai lệch tích lũy từ quá khứ đến hiện tại.</w:t>
      </w:r>
    </w:p>
    <w:p w14:paraId="7B87D420">
      <w:pPr>
        <w:pStyle w:val="6"/>
        <w:spacing w:line="298" w:lineRule="exact"/>
        <w:ind w:left="862"/>
        <w:jc w:val="both"/>
      </w:pPr>
      <w:r>
        <w:t>Công</w:t>
      </w:r>
      <w:r>
        <w:rPr>
          <w:spacing w:val="-1"/>
        </w:rPr>
        <w:t xml:space="preserve"> </w:t>
      </w:r>
      <w:r>
        <w:rPr>
          <w:spacing w:val="-2"/>
        </w:rPr>
        <w:t>thức:</w:t>
      </w:r>
    </w:p>
    <w:p w14:paraId="6A0182D0">
      <w:pPr>
        <w:spacing w:before="121" w:line="207" w:lineRule="exact"/>
        <w:ind w:left="4887" w:right="0" w:firstLine="0"/>
        <w:jc w:val="left"/>
        <w:rPr>
          <w:i/>
          <w:sz w:val="18"/>
        </w:rPr>
      </w:pPr>
      <w:r>
        <w:rPr>
          <w:i/>
          <w:spacing w:val="-10"/>
          <w:sz w:val="18"/>
        </w:rPr>
        <w:t>t</w:t>
      </w:r>
    </w:p>
    <w:p w14:paraId="62F898F8">
      <w:pPr>
        <w:spacing w:before="0"/>
        <w:ind w:left="-1" w:right="137" w:firstLine="0"/>
        <w:jc w:val="center"/>
        <w:rPr>
          <w:i/>
          <w:sz w:val="26"/>
        </w:rPr>
      </w:pPr>
      <w:r>
        <w:rPr>
          <w:i/>
          <w:sz w:val="26"/>
        </w:rPr>
        <w:t>I</w:t>
      </w:r>
      <w:r>
        <w:rPr>
          <w:sz w:val="26"/>
        </w:rPr>
        <w:t>(</w:t>
      </w:r>
      <w:r>
        <w:rPr>
          <w:i/>
          <w:sz w:val="26"/>
        </w:rPr>
        <w:t>t</w:t>
      </w:r>
      <w:r>
        <w:rPr>
          <w:sz w:val="26"/>
        </w:rPr>
        <w:t>)=</w:t>
      </w:r>
      <w:r>
        <w:rPr>
          <w:i/>
          <w:sz w:val="26"/>
        </w:rPr>
        <w:t>K</w:t>
      </w:r>
      <w:r>
        <w:rPr>
          <w:i/>
          <w:sz w:val="26"/>
          <w:vertAlign w:val="subscript"/>
        </w:rPr>
        <w:t>i</w:t>
      </w:r>
      <w:r>
        <w:rPr>
          <w:sz w:val="26"/>
          <w:vertAlign w:val="baseline"/>
        </w:rPr>
        <w:t>×</w:t>
      </w:r>
      <w:r>
        <w:rPr>
          <w:spacing w:val="-4"/>
          <w:sz w:val="26"/>
          <w:vertAlign w:val="baseline"/>
        </w:rPr>
        <w:t xml:space="preserve"> </w:t>
      </w:r>
      <w:r>
        <w:rPr>
          <w:rFonts w:ascii="Cambria Math" w:hAnsi="Cambria Math"/>
          <w:i/>
          <w:sz w:val="27"/>
          <w:vertAlign w:val="baseline"/>
        </w:rPr>
        <w:t>∫</w:t>
      </w:r>
      <w:r>
        <w:rPr>
          <w:rFonts w:ascii="Cambria Math" w:hAnsi="Cambria Math"/>
          <w:i/>
          <w:spacing w:val="11"/>
          <w:sz w:val="27"/>
          <w:vertAlign w:val="baseline"/>
        </w:rPr>
        <w:t xml:space="preserve"> </w:t>
      </w:r>
      <w:r>
        <w:rPr>
          <w:i/>
          <w:sz w:val="26"/>
          <w:vertAlign w:val="baseline"/>
        </w:rPr>
        <w:t>e</w:t>
      </w:r>
      <w:r>
        <w:rPr>
          <w:i/>
          <w:spacing w:val="-4"/>
          <w:sz w:val="26"/>
          <w:vertAlign w:val="baseline"/>
        </w:rPr>
        <w:t xml:space="preserve"> </w:t>
      </w:r>
      <w:r>
        <w:rPr>
          <w:spacing w:val="-4"/>
          <w:sz w:val="26"/>
          <w:vertAlign w:val="baseline"/>
        </w:rPr>
        <w:t>(</w:t>
      </w:r>
      <w:r>
        <w:rPr>
          <w:i/>
          <w:spacing w:val="-4"/>
          <w:sz w:val="26"/>
          <w:vertAlign w:val="baseline"/>
        </w:rPr>
        <w:t>τ</w:t>
      </w:r>
      <w:r>
        <w:rPr>
          <w:spacing w:val="-4"/>
          <w:sz w:val="26"/>
          <w:vertAlign w:val="baseline"/>
        </w:rPr>
        <w:t>)</w:t>
      </w:r>
      <w:r>
        <w:rPr>
          <w:i/>
          <w:spacing w:val="-4"/>
          <w:sz w:val="26"/>
          <w:vertAlign w:val="baseline"/>
        </w:rPr>
        <w:t>dτ</w:t>
      </w:r>
    </w:p>
    <w:p w14:paraId="4C7EF586">
      <w:pPr>
        <w:spacing w:before="19"/>
        <w:ind w:left="4791" w:right="0" w:firstLine="0"/>
        <w:jc w:val="left"/>
        <w:rPr>
          <w:sz w:val="18"/>
        </w:rPr>
      </w:pPr>
      <w:r>
        <w:rPr>
          <w:spacing w:val="-10"/>
          <w:sz w:val="18"/>
        </w:rPr>
        <w:t>0</w:t>
      </w:r>
    </w:p>
    <w:p w14:paraId="7B71314E">
      <w:pPr>
        <w:pStyle w:val="6"/>
        <w:spacing w:before="127"/>
      </w:pPr>
    </w:p>
    <w:p w14:paraId="063AC3FD">
      <w:pPr>
        <w:pStyle w:val="6"/>
        <w:ind w:left="862"/>
      </w:pPr>
      <w:r>
        <w:t>Trong</w:t>
      </w:r>
      <w:r>
        <w:rPr>
          <w:spacing w:val="-2"/>
        </w:rPr>
        <w:t xml:space="preserve"> </w:t>
      </w:r>
      <w:r>
        <w:rPr>
          <w:spacing w:val="-5"/>
        </w:rPr>
        <w:t>đó:</w:t>
      </w:r>
    </w:p>
    <w:p w14:paraId="7C240B55">
      <w:pPr>
        <w:pStyle w:val="12"/>
        <w:numPr>
          <w:ilvl w:val="0"/>
          <w:numId w:val="7"/>
        </w:numPr>
        <w:tabs>
          <w:tab w:val="left" w:pos="562"/>
        </w:tabs>
        <w:spacing w:before="148" w:after="0" w:line="240" w:lineRule="auto"/>
        <w:ind w:left="562" w:right="0" w:hanging="420"/>
        <w:jc w:val="left"/>
        <w:rPr>
          <w:sz w:val="26"/>
        </w:rPr>
      </w:pPr>
      <w:r>
        <w:rPr>
          <w:sz w:val="26"/>
        </w:rPr>
        <w:t>I(t)</w:t>
      </w:r>
      <w:r>
        <w:rPr>
          <w:spacing w:val="-3"/>
          <w:sz w:val="26"/>
        </w:rPr>
        <w:t xml:space="preserve"> </w:t>
      </w:r>
      <w:r>
        <w:rPr>
          <w:sz w:val="26"/>
        </w:rPr>
        <w:t>là</w:t>
      </w:r>
      <w:r>
        <w:rPr>
          <w:spacing w:val="-2"/>
          <w:sz w:val="26"/>
        </w:rPr>
        <w:t xml:space="preserve"> </w:t>
      </w:r>
      <w:r>
        <w:rPr>
          <w:sz w:val="26"/>
        </w:rPr>
        <w:t>tín</w:t>
      </w:r>
      <w:r>
        <w:rPr>
          <w:spacing w:val="-1"/>
          <w:sz w:val="26"/>
        </w:rPr>
        <w:t xml:space="preserve"> </w:t>
      </w:r>
      <w:r>
        <w:rPr>
          <w:sz w:val="26"/>
        </w:rPr>
        <w:t>hiệu</w:t>
      </w:r>
      <w:r>
        <w:rPr>
          <w:spacing w:val="-2"/>
          <w:sz w:val="26"/>
        </w:rPr>
        <w:t xml:space="preserve"> </w:t>
      </w:r>
      <w:r>
        <w:rPr>
          <w:sz w:val="26"/>
        </w:rPr>
        <w:t>điều</w:t>
      </w:r>
      <w:r>
        <w:rPr>
          <w:spacing w:val="-2"/>
          <w:sz w:val="26"/>
        </w:rPr>
        <w:t xml:space="preserve"> </w:t>
      </w:r>
      <w:r>
        <w:rPr>
          <w:sz w:val="26"/>
        </w:rPr>
        <w:t>khiển</w:t>
      </w:r>
      <w:r>
        <w:rPr>
          <w:spacing w:val="-1"/>
          <w:sz w:val="26"/>
        </w:rPr>
        <w:t xml:space="preserve"> </w:t>
      </w:r>
      <w:r>
        <w:rPr>
          <w:sz w:val="26"/>
        </w:rPr>
        <w:t>của</w:t>
      </w:r>
      <w:r>
        <w:rPr>
          <w:spacing w:val="-2"/>
          <w:sz w:val="26"/>
        </w:rPr>
        <w:t xml:space="preserve"> </w:t>
      </w:r>
      <w:r>
        <w:rPr>
          <w:sz w:val="26"/>
        </w:rPr>
        <w:t>thành</w:t>
      </w:r>
      <w:r>
        <w:rPr>
          <w:spacing w:val="-1"/>
          <w:sz w:val="26"/>
        </w:rPr>
        <w:t xml:space="preserve"> </w:t>
      </w:r>
      <w:r>
        <w:rPr>
          <w:sz w:val="26"/>
        </w:rPr>
        <w:t>phần</w:t>
      </w:r>
      <w:r>
        <w:rPr>
          <w:spacing w:val="-1"/>
          <w:sz w:val="26"/>
        </w:rPr>
        <w:t xml:space="preserve"> </w:t>
      </w:r>
      <w:r>
        <w:rPr>
          <w:spacing w:val="-5"/>
          <w:sz w:val="26"/>
        </w:rPr>
        <w:t>I.</w:t>
      </w:r>
    </w:p>
    <w:p w14:paraId="7F6EB6E6">
      <w:pPr>
        <w:pStyle w:val="12"/>
        <w:spacing w:after="0" w:line="240" w:lineRule="auto"/>
        <w:jc w:val="left"/>
        <w:rPr>
          <w:sz w:val="26"/>
        </w:rPr>
        <w:sectPr>
          <w:pgSz w:w="11910" w:h="16840"/>
          <w:pgMar w:top="900" w:right="850" w:bottom="1480" w:left="1559" w:header="710" w:footer="1297" w:gutter="0"/>
          <w:cols w:space="720" w:num="1"/>
        </w:sectPr>
      </w:pPr>
    </w:p>
    <w:p w14:paraId="32483D51">
      <w:pPr>
        <w:pStyle w:val="6"/>
      </w:pPr>
    </w:p>
    <w:p w14:paraId="39CE5A4E">
      <w:pPr>
        <w:pStyle w:val="12"/>
        <w:numPr>
          <w:ilvl w:val="0"/>
          <w:numId w:val="7"/>
        </w:numPr>
        <w:tabs>
          <w:tab w:val="left" w:pos="561"/>
        </w:tabs>
        <w:spacing w:before="0" w:after="0" w:line="240" w:lineRule="auto"/>
        <w:ind w:left="561" w:right="0" w:hanging="419"/>
        <w:jc w:val="both"/>
        <w:rPr>
          <w:sz w:val="26"/>
        </w:rPr>
      </w:pPr>
      <w:r>
        <w:rPr>
          <w:sz w:val="26"/>
        </w:rPr>
        <w:t>Ki</w:t>
      </w:r>
      <w:r>
        <w:rPr>
          <w:spacing w:val="-1"/>
          <w:sz w:val="26"/>
        </w:rPr>
        <w:t xml:space="preserve"> </w:t>
      </w:r>
      <w:r>
        <w:rPr>
          <w:sz w:val="26"/>
        </w:rPr>
        <w:t>là</w:t>
      </w:r>
      <w:r>
        <w:rPr>
          <w:spacing w:val="-2"/>
          <w:sz w:val="26"/>
        </w:rPr>
        <w:t xml:space="preserve"> </w:t>
      </w:r>
      <w:r>
        <w:rPr>
          <w:sz w:val="26"/>
        </w:rPr>
        <w:t>hằng</w:t>
      </w:r>
      <w:r>
        <w:rPr>
          <w:spacing w:val="-1"/>
          <w:sz w:val="26"/>
        </w:rPr>
        <w:t xml:space="preserve"> </w:t>
      </w:r>
      <w:r>
        <w:rPr>
          <w:sz w:val="26"/>
        </w:rPr>
        <w:t>số tích</w:t>
      </w:r>
      <w:r>
        <w:rPr>
          <w:spacing w:val="-1"/>
          <w:sz w:val="26"/>
        </w:rPr>
        <w:t xml:space="preserve"> </w:t>
      </w:r>
      <w:r>
        <w:rPr>
          <w:sz w:val="26"/>
        </w:rPr>
        <w:t>phân</w:t>
      </w:r>
      <w:r>
        <w:rPr>
          <w:spacing w:val="-1"/>
          <w:sz w:val="26"/>
        </w:rPr>
        <w:t xml:space="preserve"> </w:t>
      </w:r>
      <w:r>
        <w:rPr>
          <w:sz w:val="26"/>
        </w:rPr>
        <w:t>(Integral</w:t>
      </w:r>
      <w:r>
        <w:rPr>
          <w:spacing w:val="-3"/>
          <w:sz w:val="26"/>
        </w:rPr>
        <w:t xml:space="preserve"> </w:t>
      </w:r>
      <w:r>
        <w:rPr>
          <w:spacing w:val="-2"/>
          <w:sz w:val="26"/>
        </w:rPr>
        <w:t>gain).</w:t>
      </w:r>
    </w:p>
    <w:p w14:paraId="3C795C71">
      <w:pPr>
        <w:pStyle w:val="12"/>
        <w:numPr>
          <w:ilvl w:val="0"/>
          <w:numId w:val="7"/>
        </w:numPr>
        <w:tabs>
          <w:tab w:val="left" w:pos="561"/>
        </w:tabs>
        <w:spacing w:before="150" w:after="0" w:line="240" w:lineRule="auto"/>
        <w:ind w:left="561" w:right="0" w:hanging="419"/>
        <w:jc w:val="both"/>
        <w:rPr>
          <w:sz w:val="26"/>
        </w:rPr>
      </w:pPr>
      <w:r>
        <w:rPr>
          <w:sz w:val="26"/>
        </w:rPr>
        <w:t>e(τ)</w:t>
      </w:r>
      <w:r>
        <w:rPr>
          <w:spacing w:val="-3"/>
          <w:sz w:val="26"/>
        </w:rPr>
        <w:t xml:space="preserve"> </w:t>
      </w:r>
      <w:r>
        <w:rPr>
          <w:sz w:val="26"/>
        </w:rPr>
        <w:t>là</w:t>
      </w:r>
      <w:r>
        <w:rPr>
          <w:spacing w:val="-1"/>
          <w:sz w:val="26"/>
        </w:rPr>
        <w:t xml:space="preserve"> </w:t>
      </w:r>
      <w:r>
        <w:rPr>
          <w:sz w:val="26"/>
        </w:rPr>
        <w:t>sai</w:t>
      </w:r>
      <w:r>
        <w:rPr>
          <w:spacing w:val="-3"/>
          <w:sz w:val="26"/>
        </w:rPr>
        <w:t xml:space="preserve"> </w:t>
      </w:r>
      <w:r>
        <w:rPr>
          <w:sz w:val="26"/>
        </w:rPr>
        <w:t>lệch</w:t>
      </w:r>
      <w:r>
        <w:rPr>
          <w:spacing w:val="-1"/>
          <w:sz w:val="26"/>
        </w:rPr>
        <w:t xml:space="preserve"> </w:t>
      </w:r>
      <w:r>
        <w:rPr>
          <w:sz w:val="26"/>
        </w:rPr>
        <w:t>tại</w:t>
      </w:r>
      <w:r>
        <w:rPr>
          <w:spacing w:val="-3"/>
          <w:sz w:val="26"/>
        </w:rPr>
        <w:t xml:space="preserve"> </w:t>
      </w:r>
      <w:r>
        <w:rPr>
          <w:sz w:val="26"/>
        </w:rPr>
        <w:t>thời</w:t>
      </w:r>
      <w:r>
        <w:rPr>
          <w:spacing w:val="-1"/>
          <w:sz w:val="26"/>
        </w:rPr>
        <w:t xml:space="preserve"> </w:t>
      </w:r>
      <w:r>
        <w:rPr>
          <w:sz w:val="26"/>
        </w:rPr>
        <w:t>điểm</w:t>
      </w:r>
      <w:r>
        <w:rPr>
          <w:spacing w:val="-2"/>
          <w:sz w:val="26"/>
        </w:rPr>
        <w:t xml:space="preserve"> </w:t>
      </w:r>
      <w:r>
        <w:rPr>
          <w:spacing w:val="-10"/>
          <w:sz w:val="26"/>
        </w:rPr>
        <w:t>τ</w:t>
      </w:r>
    </w:p>
    <w:p w14:paraId="4A187C59">
      <w:pPr>
        <w:pStyle w:val="6"/>
        <w:spacing w:before="150" w:line="360" w:lineRule="auto"/>
        <w:ind w:left="142" w:right="280" w:firstLine="720"/>
        <w:jc w:val="both"/>
      </w:pPr>
      <w:r>
        <w:t>Thành phần I giúp loại bỏ sai số dư (steady-state error) bằng cách tăng dần giá trị điều khiển nếu sai lệch còn tồn tại trong thời gian dài. Điều này làm cho hệ thống đạt được giá trị mong muốn sau một thời gian.</w:t>
      </w:r>
    </w:p>
    <w:p w14:paraId="57172312">
      <w:pPr>
        <w:pStyle w:val="3"/>
        <w:ind w:left="862" w:firstLine="0"/>
      </w:pPr>
      <w:r>
        <w:t>Thành</w:t>
      </w:r>
      <w:r>
        <w:rPr>
          <w:spacing w:val="-3"/>
        </w:rPr>
        <w:t xml:space="preserve"> </w:t>
      </w:r>
      <w:r>
        <w:t>phần</w:t>
      </w:r>
      <w:r>
        <w:rPr>
          <w:spacing w:val="-3"/>
        </w:rPr>
        <w:t xml:space="preserve"> </w:t>
      </w:r>
      <w:r>
        <w:t>Derivative</w:t>
      </w:r>
      <w:r>
        <w:rPr>
          <w:spacing w:val="-3"/>
        </w:rPr>
        <w:t xml:space="preserve"> </w:t>
      </w:r>
      <w:r>
        <w:rPr>
          <w:spacing w:val="-5"/>
        </w:rPr>
        <w:t>(D)</w:t>
      </w:r>
    </w:p>
    <w:p w14:paraId="027F30FD">
      <w:pPr>
        <w:pStyle w:val="6"/>
        <w:spacing w:before="150"/>
        <w:ind w:left="862"/>
        <w:jc w:val="both"/>
      </w:pPr>
      <w:r>
        <w:t>Thành</w:t>
      </w:r>
      <w:r>
        <w:rPr>
          <w:spacing w:val="3"/>
        </w:rPr>
        <w:t xml:space="preserve"> </w:t>
      </w:r>
      <w:r>
        <w:t>phần</w:t>
      </w:r>
      <w:r>
        <w:rPr>
          <w:spacing w:val="5"/>
        </w:rPr>
        <w:t xml:space="preserve"> </w:t>
      </w:r>
      <w:r>
        <w:t>này</w:t>
      </w:r>
      <w:r>
        <w:rPr>
          <w:spacing w:val="3"/>
        </w:rPr>
        <w:t xml:space="preserve"> </w:t>
      </w:r>
      <w:r>
        <w:t>dựa</w:t>
      </w:r>
      <w:r>
        <w:rPr>
          <w:spacing w:val="4"/>
        </w:rPr>
        <w:t xml:space="preserve"> </w:t>
      </w:r>
      <w:r>
        <w:t>trên</w:t>
      </w:r>
      <w:r>
        <w:rPr>
          <w:spacing w:val="5"/>
        </w:rPr>
        <w:t xml:space="preserve"> </w:t>
      </w:r>
      <w:r>
        <w:t>đạo</w:t>
      </w:r>
      <w:r>
        <w:rPr>
          <w:spacing w:val="4"/>
        </w:rPr>
        <w:t xml:space="preserve"> </w:t>
      </w:r>
      <w:r>
        <w:t>hàm</w:t>
      </w:r>
      <w:r>
        <w:rPr>
          <w:spacing w:val="3"/>
        </w:rPr>
        <w:t xml:space="preserve"> </w:t>
      </w:r>
      <w:r>
        <w:t>của</w:t>
      </w:r>
      <w:r>
        <w:rPr>
          <w:spacing w:val="5"/>
        </w:rPr>
        <w:t xml:space="preserve"> </w:t>
      </w:r>
      <w:r>
        <w:t>sai</w:t>
      </w:r>
      <w:r>
        <w:rPr>
          <w:spacing w:val="3"/>
        </w:rPr>
        <w:t xml:space="preserve"> </w:t>
      </w:r>
      <w:r>
        <w:t>lệch</w:t>
      </w:r>
      <w:r>
        <w:rPr>
          <w:spacing w:val="4"/>
        </w:rPr>
        <w:t xml:space="preserve"> </w:t>
      </w:r>
      <w:r>
        <w:t>theo</w:t>
      </w:r>
      <w:r>
        <w:rPr>
          <w:spacing w:val="4"/>
        </w:rPr>
        <w:t xml:space="preserve"> </w:t>
      </w:r>
      <w:r>
        <w:t>thời</w:t>
      </w:r>
      <w:r>
        <w:rPr>
          <w:spacing w:val="3"/>
        </w:rPr>
        <w:t xml:space="preserve"> </w:t>
      </w:r>
      <w:r>
        <w:t>gian,</w:t>
      </w:r>
      <w:r>
        <w:rPr>
          <w:spacing w:val="4"/>
        </w:rPr>
        <w:t xml:space="preserve"> </w:t>
      </w:r>
      <w:r>
        <w:t>tức</w:t>
      </w:r>
      <w:r>
        <w:rPr>
          <w:spacing w:val="4"/>
        </w:rPr>
        <w:t xml:space="preserve"> </w:t>
      </w:r>
      <w:r>
        <w:t>là</w:t>
      </w:r>
      <w:r>
        <w:rPr>
          <w:spacing w:val="3"/>
        </w:rPr>
        <w:t xml:space="preserve"> </w:t>
      </w:r>
      <w:r>
        <w:t>tốc</w:t>
      </w:r>
      <w:r>
        <w:rPr>
          <w:spacing w:val="4"/>
        </w:rPr>
        <w:t xml:space="preserve"> </w:t>
      </w:r>
      <w:r>
        <w:t>độ</w:t>
      </w:r>
      <w:r>
        <w:rPr>
          <w:spacing w:val="5"/>
        </w:rPr>
        <w:t xml:space="preserve"> </w:t>
      </w:r>
      <w:r>
        <w:rPr>
          <w:spacing w:val="-4"/>
        </w:rPr>
        <w:t>thay</w:t>
      </w:r>
    </w:p>
    <w:p w14:paraId="0180BB6C">
      <w:pPr>
        <w:pStyle w:val="6"/>
        <w:spacing w:before="149"/>
        <w:ind w:left="142"/>
      </w:pPr>
      <w:r>
        <w:t>đổi</w:t>
      </w:r>
      <w:r>
        <w:rPr>
          <w:spacing w:val="-2"/>
        </w:rPr>
        <w:t xml:space="preserve"> </w:t>
      </w:r>
      <w:r>
        <w:t>của</w:t>
      </w:r>
      <w:r>
        <w:rPr>
          <w:spacing w:val="-2"/>
        </w:rPr>
        <w:t xml:space="preserve"> </w:t>
      </w:r>
      <w:r>
        <w:t>sai</w:t>
      </w:r>
      <w:r>
        <w:rPr>
          <w:spacing w:val="-2"/>
        </w:rPr>
        <w:t xml:space="preserve"> lệch.</w:t>
      </w:r>
    </w:p>
    <w:p w14:paraId="1CB9C02D">
      <w:pPr>
        <w:pStyle w:val="6"/>
        <w:spacing w:before="150"/>
        <w:ind w:left="862"/>
        <w:jc w:val="both"/>
      </w:pPr>
      <w:r>
        <w:t>Công</w:t>
      </w:r>
      <w:r>
        <w:rPr>
          <w:spacing w:val="-1"/>
        </w:rPr>
        <w:t xml:space="preserve"> </w:t>
      </w:r>
      <w:r>
        <w:rPr>
          <w:spacing w:val="-2"/>
        </w:rPr>
        <w:t>thức:</w:t>
      </w:r>
    </w:p>
    <w:p w14:paraId="71538138">
      <w:pPr>
        <w:spacing w:before="122" w:line="251" w:lineRule="exact"/>
        <w:ind w:left="794" w:right="0" w:firstLine="0"/>
        <w:jc w:val="center"/>
        <w:rPr>
          <w:rFonts w:ascii="Cambria Math" w:eastAsia="Cambria Math"/>
          <w:sz w:val="26"/>
        </w:rPr>
      </w:pPr>
      <w:r>
        <w:rPr>
          <w:rFonts w:ascii="Cambria Math" w:eastAsia="Cambria Math"/>
          <w:spacing w:val="-10"/>
          <w:sz w:val="26"/>
        </w:rPr>
        <w:t>𝑑</w:t>
      </w:r>
    </w:p>
    <w:p w14:paraId="7A71707E">
      <w:pPr>
        <w:spacing w:before="0" w:line="187" w:lineRule="auto"/>
        <w:ind w:left="-1" w:right="137" w:firstLine="0"/>
        <w:jc w:val="center"/>
        <w:rPr>
          <w:rFonts w:ascii="Cambria Math" w:hAnsi="Cambria Math" w:eastAsia="Cambria Math"/>
          <w:sz w:val="26"/>
        </w:rPr>
      </w:pPr>
      <w:r>
        <w:rPr>
          <w:rFonts w:ascii="Cambria Math" w:hAnsi="Cambria Math" w:eastAsia="Cambria Math"/>
          <w:sz w:val="26"/>
        </w:rPr>
        <mc:AlternateContent>
          <mc:Choice Requires="wps">
            <w:drawing>
              <wp:anchor distT="0" distB="0" distL="0" distR="0" simplePos="0" relativeHeight="251660288" behindDoc="1" locked="0" layoutInCell="1" allowOverlap="1">
                <wp:simplePos x="0" y="0"/>
                <wp:positionH relativeFrom="page">
                  <wp:posOffset>4177665</wp:posOffset>
                </wp:positionH>
                <wp:positionV relativeFrom="paragraph">
                  <wp:posOffset>69850</wp:posOffset>
                </wp:positionV>
                <wp:extent cx="165100" cy="10795"/>
                <wp:effectExtent l="0" t="0" r="0" b="0"/>
                <wp:wrapNone/>
                <wp:docPr id="403" name="Graphic 403"/>
                <wp:cNvGraphicFramePr/>
                <a:graphic xmlns:a="http://schemas.openxmlformats.org/drawingml/2006/main">
                  <a:graphicData uri="http://schemas.microsoft.com/office/word/2010/wordprocessingShape">
                    <wps:wsp>
                      <wps:cNvSpPr/>
                      <wps:spPr>
                        <a:xfrm>
                          <a:off x="0" y="0"/>
                          <a:ext cx="165100" cy="10795"/>
                        </a:xfrm>
                        <a:custGeom>
                          <a:avLst/>
                          <a:gdLst/>
                          <a:ahLst/>
                          <a:cxnLst/>
                          <a:rect l="l" t="t" r="r" b="b"/>
                          <a:pathLst>
                            <a:path w="165100" h="10795">
                              <a:moveTo>
                                <a:pt x="164591" y="0"/>
                              </a:moveTo>
                              <a:lnTo>
                                <a:pt x="0" y="0"/>
                              </a:lnTo>
                              <a:lnTo>
                                <a:pt x="0" y="10668"/>
                              </a:lnTo>
                              <a:lnTo>
                                <a:pt x="164591" y="10668"/>
                              </a:lnTo>
                              <a:lnTo>
                                <a:pt x="164591" y="0"/>
                              </a:lnTo>
                              <a:close/>
                            </a:path>
                          </a:pathLst>
                        </a:custGeom>
                        <a:solidFill>
                          <a:srgbClr val="000000"/>
                        </a:solidFill>
                      </wps:spPr>
                      <wps:bodyPr wrap="square" lIns="0" tIns="0" rIns="0" bIns="0" rtlCol="0">
                        <a:noAutofit/>
                      </wps:bodyPr>
                    </wps:wsp>
                  </a:graphicData>
                </a:graphic>
              </wp:anchor>
            </w:drawing>
          </mc:Choice>
          <mc:Fallback>
            <w:pict>
              <v:shape id="Graphic 403" o:spid="_x0000_s1026" o:spt="100" style="position:absolute;left:0pt;margin-left:328.95pt;margin-top:5.5pt;height:0.85pt;width:13pt;mso-position-horizontal-relative:page;z-index:-251656192;mso-width-relative:page;mso-height-relative:page;" fillcolor="#000000" filled="t" stroked="f" coordsize="165100,10795" o:gfxdata="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ybGntgAAAAJAQAADwAAAAAAAAABACAAAAAiAAAAZHJzL2Rvd25yZXYueG1sUEsBAhQAFAAAAAgA&#10;h07iQIxzNwklAgAA3wQAAA4AAAAAAAAAAQAgAAAAJwEAAGRycy9lMm9Eb2MueG1sUEsFBgAAAAAG&#10;AAYAWQEAAL4FAAAAAA==&#10;" path="m164591,0l0,0,0,10668,164591,10668,164591,0xe">
                <v:fill on="t" focussize="0,0"/>
                <v:stroke on="f"/>
                <v:imagedata o:title=""/>
                <o:lock v:ext="edit" aspectratio="f"/>
                <v:textbox inset="0mm,0mm,0mm,0mm"/>
              </v:shape>
            </w:pict>
          </mc:Fallback>
        </mc:AlternateContent>
      </w:r>
      <w:r>
        <w:rPr>
          <w:rFonts w:ascii="Cambria Math" w:hAnsi="Cambria Math" w:eastAsia="Cambria Math"/>
          <w:sz w:val="26"/>
        </w:rPr>
        <w:t>𝐷(𝑡)</w:t>
      </w:r>
      <w:r>
        <w:rPr>
          <w:rFonts w:ascii="Cambria Math" w:hAnsi="Cambria Math" w:eastAsia="Cambria Math"/>
          <w:spacing w:val="14"/>
          <w:sz w:val="26"/>
        </w:rPr>
        <w:t xml:space="preserve"> </w:t>
      </w:r>
      <w:r>
        <w:rPr>
          <w:rFonts w:ascii="Cambria Math" w:hAnsi="Cambria Math" w:eastAsia="Cambria Math"/>
          <w:sz w:val="26"/>
        </w:rPr>
        <w:t>=</w:t>
      </w:r>
      <w:r>
        <w:rPr>
          <w:rFonts w:ascii="Cambria Math" w:hAnsi="Cambria Math" w:eastAsia="Cambria Math"/>
          <w:spacing w:val="14"/>
          <w:sz w:val="26"/>
        </w:rPr>
        <w:t xml:space="preserve"> </w:t>
      </w:r>
      <w:r>
        <w:rPr>
          <w:rFonts w:ascii="Cambria Math" w:hAnsi="Cambria Math" w:eastAsia="Cambria Math"/>
          <w:sz w:val="26"/>
        </w:rPr>
        <w:t>𝐾</w:t>
      </w:r>
      <w:r>
        <w:rPr>
          <w:rFonts w:ascii="Cambria Math" w:hAnsi="Cambria Math" w:eastAsia="Cambria Math"/>
          <w:position w:val="-4"/>
          <w:sz w:val="18"/>
        </w:rPr>
        <w:t>𝑑</w:t>
      </w:r>
      <w:r>
        <w:rPr>
          <w:rFonts w:ascii="Cambria Math" w:hAnsi="Cambria Math" w:eastAsia="Cambria Math"/>
          <w:spacing w:val="33"/>
          <w:position w:val="-4"/>
          <w:sz w:val="18"/>
        </w:rPr>
        <w:t xml:space="preserve"> </w:t>
      </w:r>
      <w:r>
        <w:rPr>
          <w:rFonts w:ascii="Cambria Math" w:hAnsi="Cambria Math" w:eastAsia="Cambria Math"/>
          <w:sz w:val="26"/>
        </w:rPr>
        <w:t>×</w:t>
      </w:r>
      <w:r>
        <w:rPr>
          <w:rFonts w:ascii="Cambria Math" w:hAnsi="Cambria Math" w:eastAsia="Cambria Math"/>
          <w:spacing w:val="1"/>
          <w:sz w:val="26"/>
        </w:rPr>
        <w:t xml:space="preserve"> </w:t>
      </w:r>
      <w:r>
        <w:rPr>
          <w:rFonts w:ascii="Cambria Math" w:hAnsi="Cambria Math" w:eastAsia="Cambria Math"/>
          <w:position w:val="-16"/>
          <w:sz w:val="26"/>
        </w:rPr>
        <w:t>𝑑𝑡</w:t>
      </w:r>
      <w:r>
        <w:rPr>
          <w:rFonts w:ascii="Cambria Math" w:hAnsi="Cambria Math" w:eastAsia="Cambria Math"/>
          <w:spacing w:val="-9"/>
          <w:position w:val="-16"/>
          <w:sz w:val="26"/>
        </w:rPr>
        <w:t xml:space="preserve"> </w:t>
      </w:r>
      <w:r>
        <w:rPr>
          <w:rFonts w:ascii="Cambria Math" w:hAnsi="Cambria Math" w:eastAsia="Cambria Math"/>
          <w:spacing w:val="-4"/>
          <w:sz w:val="26"/>
        </w:rPr>
        <w:t>𝑒(𝑡)</w:t>
      </w:r>
    </w:p>
    <w:p w14:paraId="30B7CE11">
      <w:pPr>
        <w:pStyle w:val="6"/>
        <w:spacing w:before="113"/>
        <w:ind w:left="862"/>
      </w:pPr>
      <w:r>
        <w:t>Trong</w:t>
      </w:r>
      <w:r>
        <w:rPr>
          <w:spacing w:val="-2"/>
        </w:rPr>
        <w:t xml:space="preserve"> </w:t>
      </w:r>
      <w:r>
        <w:rPr>
          <w:spacing w:val="-5"/>
        </w:rPr>
        <w:t>đó:</w:t>
      </w:r>
    </w:p>
    <w:p w14:paraId="61D8CEB3">
      <w:pPr>
        <w:pStyle w:val="12"/>
        <w:numPr>
          <w:ilvl w:val="0"/>
          <w:numId w:val="7"/>
        </w:numPr>
        <w:tabs>
          <w:tab w:val="left" w:pos="561"/>
        </w:tabs>
        <w:spacing w:before="150" w:after="0" w:line="240" w:lineRule="auto"/>
        <w:ind w:left="561" w:right="0" w:hanging="419"/>
        <w:jc w:val="both"/>
        <w:rPr>
          <w:sz w:val="26"/>
        </w:rPr>
      </w:pPr>
      <w:r>
        <w:rPr>
          <w:sz w:val="26"/>
        </w:rPr>
        <w:t>D(t)</w:t>
      </w:r>
      <w:r>
        <w:rPr>
          <w:spacing w:val="-5"/>
          <w:sz w:val="26"/>
        </w:rPr>
        <w:t xml:space="preserve"> </w:t>
      </w:r>
      <w:r>
        <w:rPr>
          <w:sz w:val="26"/>
        </w:rPr>
        <w:t>là</w:t>
      </w:r>
      <w:r>
        <w:rPr>
          <w:spacing w:val="-2"/>
          <w:sz w:val="26"/>
        </w:rPr>
        <w:t xml:space="preserve"> </w:t>
      </w:r>
      <w:r>
        <w:rPr>
          <w:sz w:val="26"/>
        </w:rPr>
        <w:t>tín</w:t>
      </w:r>
      <w:r>
        <w:rPr>
          <w:spacing w:val="-1"/>
          <w:sz w:val="26"/>
        </w:rPr>
        <w:t xml:space="preserve"> </w:t>
      </w:r>
      <w:r>
        <w:rPr>
          <w:sz w:val="26"/>
        </w:rPr>
        <w:t>hiệu</w:t>
      </w:r>
      <w:r>
        <w:rPr>
          <w:spacing w:val="-1"/>
          <w:sz w:val="26"/>
        </w:rPr>
        <w:t xml:space="preserve"> </w:t>
      </w:r>
      <w:r>
        <w:rPr>
          <w:sz w:val="26"/>
        </w:rPr>
        <w:t>điều</w:t>
      </w:r>
      <w:r>
        <w:rPr>
          <w:spacing w:val="-2"/>
          <w:sz w:val="26"/>
        </w:rPr>
        <w:t xml:space="preserve"> </w:t>
      </w:r>
      <w:r>
        <w:rPr>
          <w:sz w:val="26"/>
        </w:rPr>
        <w:t>khiển</w:t>
      </w:r>
      <w:r>
        <w:rPr>
          <w:spacing w:val="-1"/>
          <w:sz w:val="26"/>
        </w:rPr>
        <w:t xml:space="preserve"> </w:t>
      </w:r>
      <w:r>
        <w:rPr>
          <w:sz w:val="26"/>
        </w:rPr>
        <w:t>của</w:t>
      </w:r>
      <w:r>
        <w:rPr>
          <w:spacing w:val="-1"/>
          <w:sz w:val="26"/>
        </w:rPr>
        <w:t xml:space="preserve"> </w:t>
      </w:r>
      <w:r>
        <w:rPr>
          <w:sz w:val="26"/>
        </w:rPr>
        <w:t>thành</w:t>
      </w:r>
      <w:r>
        <w:rPr>
          <w:spacing w:val="-1"/>
          <w:sz w:val="26"/>
        </w:rPr>
        <w:t xml:space="preserve"> </w:t>
      </w:r>
      <w:r>
        <w:rPr>
          <w:sz w:val="26"/>
        </w:rPr>
        <w:t>phần</w:t>
      </w:r>
      <w:r>
        <w:rPr>
          <w:spacing w:val="-2"/>
          <w:sz w:val="26"/>
        </w:rPr>
        <w:t xml:space="preserve"> </w:t>
      </w:r>
      <w:r>
        <w:rPr>
          <w:spacing w:val="-5"/>
          <w:sz w:val="26"/>
        </w:rPr>
        <w:t>D.</w:t>
      </w:r>
    </w:p>
    <w:p w14:paraId="2FD39F39">
      <w:pPr>
        <w:pStyle w:val="12"/>
        <w:numPr>
          <w:ilvl w:val="0"/>
          <w:numId w:val="7"/>
        </w:numPr>
        <w:tabs>
          <w:tab w:val="left" w:pos="561"/>
        </w:tabs>
        <w:spacing w:before="149" w:after="0" w:line="240" w:lineRule="auto"/>
        <w:ind w:left="561" w:right="0" w:hanging="419"/>
        <w:jc w:val="both"/>
        <w:rPr>
          <w:sz w:val="26"/>
        </w:rPr>
      </w:pPr>
      <w:r>
        <w:rPr>
          <w:sz w:val="26"/>
        </w:rPr>
        <w:t>Kd</w:t>
      </w:r>
      <w:r>
        <w:rPr>
          <w:spacing w:val="-2"/>
          <w:sz w:val="26"/>
        </w:rPr>
        <w:t xml:space="preserve"> </w:t>
      </w:r>
      <w:r>
        <w:rPr>
          <w:sz w:val="26"/>
        </w:rPr>
        <w:t>là</w:t>
      </w:r>
      <w:r>
        <w:rPr>
          <w:spacing w:val="-1"/>
          <w:sz w:val="26"/>
        </w:rPr>
        <w:t xml:space="preserve"> </w:t>
      </w:r>
      <w:r>
        <w:rPr>
          <w:sz w:val="26"/>
        </w:rPr>
        <w:t>hằng</w:t>
      </w:r>
      <w:r>
        <w:rPr>
          <w:spacing w:val="-2"/>
          <w:sz w:val="26"/>
        </w:rPr>
        <w:t xml:space="preserve"> </w:t>
      </w:r>
      <w:r>
        <w:rPr>
          <w:sz w:val="26"/>
        </w:rPr>
        <w:t>số</w:t>
      </w:r>
      <w:r>
        <w:rPr>
          <w:spacing w:val="-2"/>
          <w:sz w:val="26"/>
        </w:rPr>
        <w:t xml:space="preserve"> </w:t>
      </w:r>
      <w:r>
        <w:rPr>
          <w:sz w:val="26"/>
        </w:rPr>
        <w:t>đạo</w:t>
      </w:r>
      <w:r>
        <w:rPr>
          <w:spacing w:val="-1"/>
          <w:sz w:val="26"/>
        </w:rPr>
        <w:t xml:space="preserve"> </w:t>
      </w:r>
      <w:r>
        <w:rPr>
          <w:sz w:val="26"/>
        </w:rPr>
        <w:t>hàm</w:t>
      </w:r>
      <w:r>
        <w:rPr>
          <w:spacing w:val="-2"/>
          <w:sz w:val="26"/>
        </w:rPr>
        <w:t xml:space="preserve"> </w:t>
      </w:r>
      <w:r>
        <w:rPr>
          <w:sz w:val="26"/>
        </w:rPr>
        <w:t>(Derivative</w:t>
      </w:r>
      <w:r>
        <w:rPr>
          <w:spacing w:val="-2"/>
          <w:sz w:val="26"/>
        </w:rPr>
        <w:t xml:space="preserve"> gain).</w:t>
      </w:r>
    </w:p>
    <w:p w14:paraId="3D753C10">
      <w:pPr>
        <w:pStyle w:val="12"/>
        <w:numPr>
          <w:ilvl w:val="0"/>
          <w:numId w:val="7"/>
        </w:numPr>
        <w:tabs>
          <w:tab w:val="left" w:pos="561"/>
        </w:tabs>
        <w:spacing w:before="150" w:after="0" w:line="240" w:lineRule="auto"/>
        <w:ind w:left="561" w:right="0" w:hanging="419"/>
        <w:jc w:val="both"/>
        <w:rPr>
          <w:sz w:val="26"/>
        </w:rPr>
      </w:pPr>
      <w:r>
        <w:rPr>
          <w:sz w:val="26"/>
        </w:rPr>
        <w:t>e(t)là</w:t>
      </w:r>
      <w:r>
        <w:rPr>
          <w:spacing w:val="-3"/>
          <w:sz w:val="26"/>
        </w:rPr>
        <w:t xml:space="preserve"> </w:t>
      </w:r>
      <w:r>
        <w:rPr>
          <w:sz w:val="26"/>
        </w:rPr>
        <w:t>sai</w:t>
      </w:r>
      <w:r>
        <w:rPr>
          <w:spacing w:val="-3"/>
          <w:sz w:val="26"/>
        </w:rPr>
        <w:t xml:space="preserve"> </w:t>
      </w:r>
      <w:r>
        <w:rPr>
          <w:sz w:val="26"/>
        </w:rPr>
        <w:t>lệch</w:t>
      </w:r>
      <w:r>
        <w:rPr>
          <w:spacing w:val="-2"/>
          <w:sz w:val="26"/>
        </w:rPr>
        <w:t xml:space="preserve"> </w:t>
      </w:r>
      <w:r>
        <w:rPr>
          <w:sz w:val="26"/>
        </w:rPr>
        <w:t>tại</w:t>
      </w:r>
      <w:r>
        <w:rPr>
          <w:spacing w:val="-3"/>
          <w:sz w:val="26"/>
        </w:rPr>
        <w:t xml:space="preserve"> </w:t>
      </w:r>
      <w:r>
        <w:rPr>
          <w:sz w:val="26"/>
        </w:rPr>
        <w:t>thời</w:t>
      </w:r>
      <w:r>
        <w:rPr>
          <w:spacing w:val="-3"/>
          <w:sz w:val="26"/>
        </w:rPr>
        <w:t xml:space="preserve"> </w:t>
      </w:r>
      <w:r>
        <w:rPr>
          <w:sz w:val="26"/>
        </w:rPr>
        <w:t>điểm</w:t>
      </w:r>
      <w:r>
        <w:rPr>
          <w:spacing w:val="-2"/>
          <w:sz w:val="26"/>
        </w:rPr>
        <w:t xml:space="preserve"> </w:t>
      </w:r>
      <w:r>
        <w:rPr>
          <w:spacing w:val="-5"/>
          <w:sz w:val="26"/>
        </w:rPr>
        <w:t>t.</w:t>
      </w:r>
    </w:p>
    <w:p w14:paraId="5774251B">
      <w:pPr>
        <w:pStyle w:val="6"/>
        <w:spacing w:before="149" w:line="360" w:lineRule="auto"/>
        <w:ind w:left="142" w:right="279" w:firstLine="720"/>
        <w:jc w:val="both"/>
      </w:pPr>
      <w:r>
        <w:t>Thành phần D giúp giảm thiểu hiện tượng dao động và quá điều chỉnh (overshoot) bằng cách dự đoán xu hướng của sai lệch. Nếu sai lệch thay đổi nhanh, thành phần D sẽ điều chỉnh để hệ thống phản ứng nhanh hơn hoặc chậm lại.</w:t>
      </w:r>
    </w:p>
    <w:p w14:paraId="2CC953F7">
      <w:pPr>
        <w:pStyle w:val="6"/>
        <w:ind w:left="862"/>
        <w:jc w:val="both"/>
      </w:pPr>
      <w:r>
        <w:t>Công</w:t>
      </w:r>
      <w:r>
        <w:rPr>
          <w:spacing w:val="-2"/>
        </w:rPr>
        <w:t xml:space="preserve"> </w:t>
      </w:r>
      <w:r>
        <w:t>thức</w:t>
      </w:r>
      <w:r>
        <w:rPr>
          <w:spacing w:val="-2"/>
        </w:rPr>
        <w:t xml:space="preserve"> </w:t>
      </w:r>
      <w:r>
        <w:t>tổng</w:t>
      </w:r>
      <w:r>
        <w:rPr>
          <w:spacing w:val="-2"/>
        </w:rPr>
        <w:t xml:space="preserve"> </w:t>
      </w:r>
      <w:r>
        <w:rPr>
          <w:spacing w:val="-4"/>
        </w:rPr>
        <w:t>quát:</w:t>
      </w:r>
    </w:p>
    <w:p w14:paraId="272C4182">
      <w:pPr>
        <w:pStyle w:val="6"/>
        <w:spacing w:before="150"/>
        <w:ind w:left="862"/>
        <w:jc w:val="both"/>
      </w:pPr>
      <w:r>
        <w:t>Trong</w:t>
      </w:r>
      <w:r>
        <w:rPr>
          <w:spacing w:val="-2"/>
        </w:rPr>
        <w:t xml:space="preserve"> </w:t>
      </w:r>
      <w:r>
        <w:rPr>
          <w:spacing w:val="-5"/>
        </w:rPr>
        <w:t>đó:</w:t>
      </w:r>
    </w:p>
    <w:p w14:paraId="07D40A52">
      <w:pPr>
        <w:pStyle w:val="12"/>
        <w:numPr>
          <w:ilvl w:val="0"/>
          <w:numId w:val="7"/>
        </w:numPr>
        <w:tabs>
          <w:tab w:val="left" w:pos="561"/>
        </w:tabs>
        <w:spacing w:before="150" w:after="0" w:line="240" w:lineRule="auto"/>
        <w:ind w:left="561" w:right="0" w:hanging="419"/>
        <w:jc w:val="both"/>
        <w:rPr>
          <w:sz w:val="26"/>
        </w:rPr>
      </w:pPr>
      <w:r>
        <w:rPr>
          <w:sz w:val="26"/>
        </w:rPr>
        <w:t>u(t)</w:t>
      </w:r>
      <w:r>
        <w:rPr>
          <w:spacing w:val="-1"/>
          <w:sz w:val="26"/>
        </w:rPr>
        <w:t xml:space="preserve"> </w:t>
      </w:r>
      <w:r>
        <w:rPr>
          <w:sz w:val="26"/>
        </w:rPr>
        <w:t>là</w:t>
      </w:r>
      <w:r>
        <w:rPr>
          <w:spacing w:val="-1"/>
          <w:sz w:val="26"/>
        </w:rPr>
        <w:t xml:space="preserve"> </w:t>
      </w:r>
      <w:r>
        <w:rPr>
          <w:sz w:val="26"/>
        </w:rPr>
        <w:t>tín</w:t>
      </w:r>
      <w:r>
        <w:rPr>
          <w:spacing w:val="-1"/>
          <w:sz w:val="26"/>
        </w:rPr>
        <w:t xml:space="preserve"> </w:t>
      </w:r>
      <w:r>
        <w:rPr>
          <w:sz w:val="26"/>
        </w:rPr>
        <w:t>hiệu</w:t>
      </w:r>
      <w:r>
        <w:rPr>
          <w:spacing w:val="-2"/>
          <w:sz w:val="26"/>
        </w:rPr>
        <w:t xml:space="preserve"> </w:t>
      </w:r>
      <w:r>
        <w:rPr>
          <w:sz w:val="26"/>
        </w:rPr>
        <w:t>điều</w:t>
      </w:r>
      <w:r>
        <w:rPr>
          <w:spacing w:val="-1"/>
          <w:sz w:val="26"/>
        </w:rPr>
        <w:t xml:space="preserve"> </w:t>
      </w:r>
      <w:r>
        <w:rPr>
          <w:sz w:val="26"/>
        </w:rPr>
        <w:t>khiển</w:t>
      </w:r>
      <w:r>
        <w:rPr>
          <w:spacing w:val="-1"/>
          <w:sz w:val="26"/>
        </w:rPr>
        <w:t xml:space="preserve"> </w:t>
      </w:r>
      <w:r>
        <w:rPr>
          <w:sz w:val="26"/>
        </w:rPr>
        <w:t>đầu</w:t>
      </w:r>
      <w:r>
        <w:rPr>
          <w:spacing w:val="-1"/>
          <w:sz w:val="26"/>
        </w:rPr>
        <w:t xml:space="preserve"> </w:t>
      </w:r>
      <w:r>
        <w:rPr>
          <w:sz w:val="26"/>
        </w:rPr>
        <w:t>ra</w:t>
      </w:r>
      <w:r>
        <w:rPr>
          <w:spacing w:val="-1"/>
          <w:sz w:val="26"/>
        </w:rPr>
        <w:t xml:space="preserve"> </w:t>
      </w:r>
      <w:r>
        <w:rPr>
          <w:sz w:val="26"/>
        </w:rPr>
        <w:t>của</w:t>
      </w:r>
      <w:r>
        <w:rPr>
          <w:spacing w:val="-2"/>
          <w:sz w:val="26"/>
        </w:rPr>
        <w:t xml:space="preserve"> </w:t>
      </w:r>
      <w:r>
        <w:rPr>
          <w:sz w:val="26"/>
        </w:rPr>
        <w:t>bộ</w:t>
      </w:r>
      <w:r>
        <w:rPr>
          <w:spacing w:val="-1"/>
          <w:sz w:val="26"/>
        </w:rPr>
        <w:t xml:space="preserve"> </w:t>
      </w:r>
      <w:r>
        <w:rPr>
          <w:spacing w:val="-4"/>
          <w:sz w:val="26"/>
        </w:rPr>
        <w:t>PID.</w:t>
      </w:r>
    </w:p>
    <w:p w14:paraId="4DC2261F">
      <w:pPr>
        <w:pStyle w:val="12"/>
        <w:numPr>
          <w:ilvl w:val="0"/>
          <w:numId w:val="7"/>
        </w:numPr>
        <w:tabs>
          <w:tab w:val="left" w:pos="562"/>
        </w:tabs>
        <w:spacing w:before="150" w:after="0" w:line="360" w:lineRule="auto"/>
        <w:ind w:left="562" w:right="280" w:hanging="420"/>
        <w:jc w:val="both"/>
        <w:rPr>
          <w:sz w:val="26"/>
        </w:rPr>
      </w:pPr>
      <w:r>
        <w:rPr>
          <w:sz w:val="26"/>
        </w:rPr>
        <w:t>Kp, Ki, và Kd lần lượt là các hằng số điều chỉnh của các thành phần P, I, và D. Để bộ điều khiển PID hoạt động hiệu quả, các hằng số Kp, Ki, và Kd cần được điều chỉnh phù hợp.</w:t>
      </w:r>
    </w:p>
    <w:p w14:paraId="688C681F">
      <w:pPr>
        <w:pStyle w:val="12"/>
        <w:numPr>
          <w:ilvl w:val="0"/>
          <w:numId w:val="7"/>
        </w:numPr>
        <w:tabs>
          <w:tab w:val="left" w:pos="561"/>
        </w:tabs>
        <w:spacing w:before="0" w:after="0" w:line="240" w:lineRule="auto"/>
        <w:ind w:left="561" w:right="0" w:hanging="419"/>
        <w:jc w:val="both"/>
        <w:rPr>
          <w:sz w:val="26"/>
        </w:rPr>
      </w:pPr>
      <w:r>
        <w:rPr>
          <w:sz w:val="26"/>
        </w:rPr>
        <w:t>Kp</w:t>
      </w:r>
      <w:r>
        <w:rPr>
          <w:spacing w:val="11"/>
          <w:sz w:val="26"/>
        </w:rPr>
        <w:t xml:space="preserve"> </w:t>
      </w:r>
      <w:r>
        <w:rPr>
          <w:sz w:val="26"/>
        </w:rPr>
        <w:t>lớn:</w:t>
      </w:r>
      <w:r>
        <w:rPr>
          <w:spacing w:val="11"/>
          <w:sz w:val="26"/>
        </w:rPr>
        <w:t xml:space="preserve"> </w:t>
      </w:r>
      <w:r>
        <w:rPr>
          <w:sz w:val="26"/>
        </w:rPr>
        <w:t>Giảm</w:t>
      </w:r>
      <w:r>
        <w:rPr>
          <w:spacing w:val="10"/>
          <w:sz w:val="26"/>
        </w:rPr>
        <w:t xml:space="preserve"> </w:t>
      </w:r>
      <w:r>
        <w:rPr>
          <w:sz w:val="26"/>
        </w:rPr>
        <w:t>thời</w:t>
      </w:r>
      <w:r>
        <w:rPr>
          <w:spacing w:val="11"/>
          <w:sz w:val="26"/>
        </w:rPr>
        <w:t xml:space="preserve"> </w:t>
      </w:r>
      <w:r>
        <w:rPr>
          <w:sz w:val="26"/>
        </w:rPr>
        <w:t>gian</w:t>
      </w:r>
      <w:r>
        <w:rPr>
          <w:spacing w:val="12"/>
          <w:sz w:val="26"/>
        </w:rPr>
        <w:t xml:space="preserve"> </w:t>
      </w:r>
      <w:r>
        <w:rPr>
          <w:sz w:val="26"/>
        </w:rPr>
        <w:t>đạt</w:t>
      </w:r>
      <w:r>
        <w:rPr>
          <w:spacing w:val="10"/>
          <w:sz w:val="26"/>
        </w:rPr>
        <w:t xml:space="preserve"> </w:t>
      </w:r>
      <w:r>
        <w:rPr>
          <w:sz w:val="26"/>
        </w:rPr>
        <w:t>giá</w:t>
      </w:r>
      <w:r>
        <w:rPr>
          <w:spacing w:val="11"/>
          <w:sz w:val="26"/>
        </w:rPr>
        <w:t xml:space="preserve"> </w:t>
      </w:r>
      <w:r>
        <w:rPr>
          <w:sz w:val="26"/>
        </w:rPr>
        <w:t>trị</w:t>
      </w:r>
      <w:r>
        <w:rPr>
          <w:spacing w:val="11"/>
          <w:sz w:val="26"/>
        </w:rPr>
        <w:t xml:space="preserve"> </w:t>
      </w:r>
      <w:r>
        <w:rPr>
          <w:sz w:val="26"/>
        </w:rPr>
        <w:t>mong</w:t>
      </w:r>
      <w:r>
        <w:rPr>
          <w:spacing w:val="12"/>
          <w:sz w:val="26"/>
        </w:rPr>
        <w:t xml:space="preserve"> </w:t>
      </w:r>
      <w:r>
        <w:rPr>
          <w:sz w:val="26"/>
        </w:rPr>
        <w:t>muốn</w:t>
      </w:r>
      <w:r>
        <w:rPr>
          <w:spacing w:val="12"/>
          <w:sz w:val="26"/>
        </w:rPr>
        <w:t xml:space="preserve"> </w:t>
      </w:r>
      <w:r>
        <w:rPr>
          <w:sz w:val="26"/>
        </w:rPr>
        <w:t>nhưng</w:t>
      </w:r>
      <w:r>
        <w:rPr>
          <w:spacing w:val="12"/>
          <w:sz w:val="26"/>
        </w:rPr>
        <w:t xml:space="preserve"> </w:t>
      </w:r>
      <w:r>
        <w:rPr>
          <w:sz w:val="26"/>
        </w:rPr>
        <w:t>có</w:t>
      </w:r>
      <w:r>
        <w:rPr>
          <w:spacing w:val="10"/>
          <w:sz w:val="26"/>
        </w:rPr>
        <w:t xml:space="preserve"> </w:t>
      </w:r>
      <w:r>
        <w:rPr>
          <w:sz w:val="26"/>
        </w:rPr>
        <w:t>thể</w:t>
      </w:r>
      <w:r>
        <w:rPr>
          <w:spacing w:val="11"/>
          <w:sz w:val="26"/>
        </w:rPr>
        <w:t xml:space="preserve"> </w:t>
      </w:r>
      <w:r>
        <w:rPr>
          <w:sz w:val="26"/>
        </w:rPr>
        <w:t>gây</w:t>
      </w:r>
      <w:r>
        <w:rPr>
          <w:spacing w:val="12"/>
          <w:sz w:val="26"/>
        </w:rPr>
        <w:t xml:space="preserve"> </w:t>
      </w:r>
      <w:r>
        <w:rPr>
          <w:sz w:val="26"/>
        </w:rPr>
        <w:t>dao</w:t>
      </w:r>
      <w:r>
        <w:rPr>
          <w:spacing w:val="12"/>
          <w:sz w:val="26"/>
        </w:rPr>
        <w:t xml:space="preserve"> </w:t>
      </w:r>
      <w:r>
        <w:rPr>
          <w:sz w:val="26"/>
        </w:rPr>
        <w:t>động</w:t>
      </w:r>
      <w:r>
        <w:rPr>
          <w:spacing w:val="11"/>
          <w:sz w:val="26"/>
        </w:rPr>
        <w:t xml:space="preserve"> </w:t>
      </w:r>
      <w:r>
        <w:rPr>
          <w:sz w:val="26"/>
        </w:rPr>
        <w:t>và</w:t>
      </w:r>
      <w:r>
        <w:rPr>
          <w:spacing w:val="10"/>
          <w:sz w:val="26"/>
        </w:rPr>
        <w:t xml:space="preserve"> </w:t>
      </w:r>
      <w:r>
        <w:rPr>
          <w:spacing w:val="-5"/>
          <w:sz w:val="26"/>
        </w:rPr>
        <w:t>quá</w:t>
      </w:r>
    </w:p>
    <w:p w14:paraId="35FBA9D3">
      <w:pPr>
        <w:pStyle w:val="6"/>
        <w:spacing w:before="148"/>
        <w:ind w:left="562"/>
      </w:pPr>
      <w:r>
        <w:rPr>
          <w:spacing w:val="-4"/>
        </w:rPr>
        <w:t>điều</w:t>
      </w:r>
    </w:p>
    <w:p w14:paraId="109CDA0C">
      <w:pPr>
        <w:pStyle w:val="12"/>
        <w:numPr>
          <w:ilvl w:val="0"/>
          <w:numId w:val="7"/>
        </w:numPr>
        <w:tabs>
          <w:tab w:val="left" w:pos="562"/>
        </w:tabs>
        <w:spacing w:before="150" w:after="0" w:line="240" w:lineRule="auto"/>
        <w:ind w:left="562" w:right="0" w:hanging="420"/>
        <w:jc w:val="left"/>
        <w:rPr>
          <w:sz w:val="26"/>
        </w:rPr>
      </w:pPr>
      <w:r>
        <w:rPr>
          <w:spacing w:val="-2"/>
          <w:sz w:val="26"/>
        </w:rPr>
        <w:t>chỉnh.</w:t>
      </w:r>
    </w:p>
    <w:p w14:paraId="2C92108F">
      <w:pPr>
        <w:pStyle w:val="12"/>
        <w:numPr>
          <w:ilvl w:val="0"/>
          <w:numId w:val="7"/>
        </w:numPr>
        <w:tabs>
          <w:tab w:val="left" w:pos="562"/>
        </w:tabs>
        <w:spacing w:before="150" w:after="0" w:line="360" w:lineRule="auto"/>
        <w:ind w:left="562" w:right="280" w:hanging="420"/>
        <w:jc w:val="left"/>
        <w:rPr>
          <w:sz w:val="26"/>
        </w:rPr>
      </w:pPr>
      <w:r>
        <w:rPr>
          <w:sz w:val="26"/>
        </w:rPr>
        <w:t xml:space="preserve">Ki lớn: Loại bỏ sai số dư nhanh hơn nhưng có thể gây dao động chậm và quá điều </w:t>
      </w:r>
      <w:r>
        <w:rPr>
          <w:spacing w:val="-2"/>
          <w:sz w:val="26"/>
        </w:rPr>
        <w:t>chỉnh.</w:t>
      </w:r>
    </w:p>
    <w:p w14:paraId="69B59598">
      <w:pPr>
        <w:pStyle w:val="12"/>
        <w:numPr>
          <w:ilvl w:val="0"/>
          <w:numId w:val="7"/>
        </w:numPr>
        <w:tabs>
          <w:tab w:val="left" w:pos="562"/>
        </w:tabs>
        <w:spacing w:before="0" w:after="0" w:line="360" w:lineRule="auto"/>
        <w:ind w:left="562" w:right="280" w:hanging="420"/>
        <w:jc w:val="left"/>
        <w:rPr>
          <w:sz w:val="26"/>
        </w:rPr>
      </w:pPr>
      <w:r>
        <w:rPr>
          <w:sz w:val="26"/>
        </w:rPr>
        <w:t>Kd</w:t>
      </w:r>
      <w:r>
        <w:rPr>
          <w:spacing w:val="31"/>
          <w:sz w:val="26"/>
        </w:rPr>
        <w:t xml:space="preserve"> </w:t>
      </w:r>
      <w:r>
        <w:rPr>
          <w:sz w:val="26"/>
        </w:rPr>
        <w:t>lớn:</w:t>
      </w:r>
      <w:r>
        <w:rPr>
          <w:spacing w:val="30"/>
          <w:sz w:val="26"/>
        </w:rPr>
        <w:t xml:space="preserve"> </w:t>
      </w:r>
      <w:r>
        <w:rPr>
          <w:sz w:val="26"/>
        </w:rPr>
        <w:t>Giảm</w:t>
      </w:r>
      <w:r>
        <w:rPr>
          <w:spacing w:val="30"/>
          <w:sz w:val="26"/>
        </w:rPr>
        <w:t xml:space="preserve"> </w:t>
      </w:r>
      <w:r>
        <w:rPr>
          <w:sz w:val="26"/>
        </w:rPr>
        <w:t>dao</w:t>
      </w:r>
      <w:r>
        <w:rPr>
          <w:spacing w:val="30"/>
          <w:sz w:val="26"/>
        </w:rPr>
        <w:t xml:space="preserve"> </w:t>
      </w:r>
      <w:r>
        <w:rPr>
          <w:sz w:val="26"/>
        </w:rPr>
        <w:t>động</w:t>
      </w:r>
      <w:r>
        <w:rPr>
          <w:spacing w:val="31"/>
          <w:sz w:val="26"/>
        </w:rPr>
        <w:t xml:space="preserve"> </w:t>
      </w:r>
      <w:r>
        <w:rPr>
          <w:sz w:val="26"/>
        </w:rPr>
        <w:t>và</w:t>
      </w:r>
      <w:r>
        <w:rPr>
          <w:spacing w:val="31"/>
          <w:sz w:val="26"/>
        </w:rPr>
        <w:t xml:space="preserve"> </w:t>
      </w:r>
      <w:r>
        <w:rPr>
          <w:sz w:val="26"/>
        </w:rPr>
        <w:t>ổn</w:t>
      </w:r>
      <w:r>
        <w:rPr>
          <w:spacing w:val="30"/>
          <w:sz w:val="26"/>
        </w:rPr>
        <w:t xml:space="preserve"> </w:t>
      </w:r>
      <w:r>
        <w:rPr>
          <w:sz w:val="26"/>
        </w:rPr>
        <w:t>định</w:t>
      </w:r>
      <w:r>
        <w:rPr>
          <w:spacing w:val="30"/>
          <w:sz w:val="26"/>
        </w:rPr>
        <w:t xml:space="preserve"> </w:t>
      </w:r>
      <w:r>
        <w:rPr>
          <w:sz w:val="26"/>
        </w:rPr>
        <w:t>nhanh</w:t>
      </w:r>
      <w:r>
        <w:rPr>
          <w:spacing w:val="30"/>
          <w:sz w:val="26"/>
        </w:rPr>
        <w:t xml:space="preserve"> </w:t>
      </w:r>
      <w:r>
        <w:rPr>
          <w:sz w:val="26"/>
        </w:rPr>
        <w:t>hơn</w:t>
      </w:r>
      <w:r>
        <w:rPr>
          <w:spacing w:val="30"/>
          <w:sz w:val="26"/>
        </w:rPr>
        <w:t xml:space="preserve"> </w:t>
      </w:r>
      <w:r>
        <w:rPr>
          <w:sz w:val="26"/>
        </w:rPr>
        <w:t>nhưng</w:t>
      </w:r>
      <w:r>
        <w:rPr>
          <w:spacing w:val="30"/>
          <w:sz w:val="26"/>
        </w:rPr>
        <w:t xml:space="preserve"> </w:t>
      </w:r>
      <w:r>
        <w:rPr>
          <w:sz w:val="26"/>
        </w:rPr>
        <w:t>có</w:t>
      </w:r>
      <w:r>
        <w:rPr>
          <w:spacing w:val="31"/>
          <w:sz w:val="26"/>
        </w:rPr>
        <w:t xml:space="preserve"> </w:t>
      </w:r>
      <w:r>
        <w:rPr>
          <w:sz w:val="26"/>
        </w:rPr>
        <w:t>thể</w:t>
      </w:r>
      <w:r>
        <w:rPr>
          <w:spacing w:val="29"/>
          <w:sz w:val="26"/>
        </w:rPr>
        <w:t xml:space="preserve"> </w:t>
      </w:r>
      <w:r>
        <w:rPr>
          <w:sz w:val="26"/>
        </w:rPr>
        <w:t>gây</w:t>
      </w:r>
      <w:r>
        <w:rPr>
          <w:spacing w:val="30"/>
          <w:sz w:val="26"/>
        </w:rPr>
        <w:t xml:space="preserve"> </w:t>
      </w:r>
      <w:r>
        <w:rPr>
          <w:sz w:val="26"/>
        </w:rPr>
        <w:t>nhạy</w:t>
      </w:r>
      <w:r>
        <w:rPr>
          <w:spacing w:val="31"/>
          <w:sz w:val="26"/>
        </w:rPr>
        <w:t xml:space="preserve"> </w:t>
      </w:r>
      <w:r>
        <w:rPr>
          <w:sz w:val="26"/>
        </w:rPr>
        <w:t>cảm</w:t>
      </w:r>
      <w:r>
        <w:rPr>
          <w:spacing w:val="30"/>
          <w:sz w:val="26"/>
        </w:rPr>
        <w:t xml:space="preserve"> </w:t>
      </w:r>
      <w:r>
        <w:rPr>
          <w:sz w:val="26"/>
        </w:rPr>
        <w:t xml:space="preserve">với </w:t>
      </w:r>
      <w:r>
        <w:rPr>
          <w:spacing w:val="-2"/>
          <w:sz w:val="26"/>
        </w:rPr>
        <w:t>nhiễu.</w:t>
      </w:r>
    </w:p>
    <w:p w14:paraId="5E1F5623">
      <w:pPr>
        <w:pStyle w:val="12"/>
        <w:spacing w:after="0" w:line="360" w:lineRule="auto"/>
        <w:jc w:val="left"/>
        <w:rPr>
          <w:sz w:val="26"/>
        </w:rPr>
        <w:sectPr>
          <w:pgSz w:w="11910" w:h="16840"/>
          <w:pgMar w:top="900" w:right="850" w:bottom="1480" w:left="1559" w:header="710" w:footer="1297" w:gutter="0"/>
          <w:cols w:space="720" w:num="1"/>
        </w:sectPr>
      </w:pPr>
    </w:p>
    <w:p w14:paraId="7D8BB048">
      <w:pPr>
        <w:pStyle w:val="6"/>
      </w:pPr>
    </w:p>
    <w:p w14:paraId="2006CB5E">
      <w:pPr>
        <w:pStyle w:val="3"/>
        <w:numPr>
          <w:ilvl w:val="2"/>
          <w:numId w:val="6"/>
        </w:numPr>
        <w:tabs>
          <w:tab w:val="left" w:pos="1580"/>
        </w:tabs>
        <w:spacing w:before="0" w:after="0" w:line="240" w:lineRule="auto"/>
        <w:ind w:left="1580" w:right="0" w:hanging="658"/>
        <w:jc w:val="left"/>
      </w:pPr>
      <w:bookmarkStart w:id="24" w:name="1.2.3. Ưu điểm của bộ điều khiển PID"/>
      <w:bookmarkEnd w:id="24"/>
      <w:bookmarkStart w:id="25" w:name="_bookmark13"/>
      <w:bookmarkEnd w:id="25"/>
      <w:r>
        <w:t>Ưu</w:t>
      </w:r>
      <w:r>
        <w:rPr>
          <w:spacing w:val="-2"/>
        </w:rPr>
        <w:t xml:space="preserve"> </w:t>
      </w:r>
      <w:r>
        <w:t>điểm</w:t>
      </w:r>
      <w:r>
        <w:rPr>
          <w:spacing w:val="-2"/>
        </w:rPr>
        <w:t xml:space="preserve"> </w:t>
      </w:r>
      <w:r>
        <w:t>của</w:t>
      </w:r>
      <w:r>
        <w:rPr>
          <w:spacing w:val="-2"/>
        </w:rPr>
        <w:t xml:space="preserve"> </w:t>
      </w:r>
      <w:r>
        <w:t>bộ</w:t>
      </w:r>
      <w:r>
        <w:rPr>
          <w:spacing w:val="-2"/>
        </w:rPr>
        <w:t xml:space="preserve"> </w:t>
      </w:r>
      <w:r>
        <w:t>điều</w:t>
      </w:r>
      <w:r>
        <w:rPr>
          <w:spacing w:val="-3"/>
        </w:rPr>
        <w:t xml:space="preserve"> </w:t>
      </w:r>
      <w:r>
        <w:t>khiển</w:t>
      </w:r>
      <w:r>
        <w:rPr>
          <w:spacing w:val="-1"/>
        </w:rPr>
        <w:t xml:space="preserve"> </w:t>
      </w:r>
      <w:r>
        <w:rPr>
          <w:spacing w:val="-5"/>
        </w:rPr>
        <w:t>PID</w:t>
      </w:r>
    </w:p>
    <w:p w14:paraId="364B42E4">
      <w:pPr>
        <w:pStyle w:val="6"/>
        <w:spacing w:before="150" w:line="360" w:lineRule="auto"/>
        <w:ind w:left="142" w:firstLine="720"/>
      </w:pPr>
      <w:r>
        <w:t>Bộ điều khiển PID được sử dụng rất phổ biến trong các hệ thống điều khiển tự động nhờ có nhiều ưu điểm nổi bật như:</w:t>
      </w:r>
    </w:p>
    <w:p w14:paraId="40C79ABA">
      <w:pPr>
        <w:pStyle w:val="12"/>
        <w:numPr>
          <w:ilvl w:val="0"/>
          <w:numId w:val="7"/>
        </w:numPr>
        <w:tabs>
          <w:tab w:val="left" w:pos="562"/>
        </w:tabs>
        <w:spacing w:before="0" w:after="0" w:line="240" w:lineRule="auto"/>
        <w:ind w:left="562" w:right="0" w:hanging="420"/>
        <w:jc w:val="left"/>
        <w:rPr>
          <w:sz w:val="26"/>
        </w:rPr>
      </w:pPr>
      <w:r>
        <w:rPr>
          <w:sz w:val="26"/>
        </w:rPr>
        <w:t>Cấu</w:t>
      </w:r>
      <w:r>
        <w:rPr>
          <w:spacing w:val="-1"/>
          <w:sz w:val="26"/>
        </w:rPr>
        <w:t xml:space="preserve"> </w:t>
      </w:r>
      <w:r>
        <w:rPr>
          <w:sz w:val="26"/>
        </w:rPr>
        <w:t>trúc</w:t>
      </w:r>
      <w:r>
        <w:rPr>
          <w:spacing w:val="-3"/>
          <w:sz w:val="26"/>
        </w:rPr>
        <w:t xml:space="preserve"> </w:t>
      </w:r>
      <w:r>
        <w:rPr>
          <w:sz w:val="26"/>
        </w:rPr>
        <w:t>đơn</w:t>
      </w:r>
      <w:r>
        <w:rPr>
          <w:spacing w:val="-1"/>
          <w:sz w:val="26"/>
        </w:rPr>
        <w:t xml:space="preserve"> </w:t>
      </w:r>
      <w:r>
        <w:rPr>
          <w:sz w:val="26"/>
        </w:rPr>
        <w:t>giản,</w:t>
      </w:r>
      <w:r>
        <w:rPr>
          <w:spacing w:val="-3"/>
          <w:sz w:val="26"/>
        </w:rPr>
        <w:t xml:space="preserve"> </w:t>
      </w:r>
      <w:r>
        <w:rPr>
          <w:sz w:val="26"/>
        </w:rPr>
        <w:t>dễ</w:t>
      </w:r>
      <w:r>
        <w:rPr>
          <w:spacing w:val="-2"/>
          <w:sz w:val="26"/>
        </w:rPr>
        <w:t xml:space="preserve"> </w:t>
      </w:r>
      <w:r>
        <w:rPr>
          <w:sz w:val="26"/>
        </w:rPr>
        <w:t xml:space="preserve">triển </w:t>
      </w:r>
      <w:r>
        <w:rPr>
          <w:spacing w:val="-4"/>
          <w:sz w:val="26"/>
        </w:rPr>
        <w:t>khai</w:t>
      </w:r>
    </w:p>
    <w:p w14:paraId="0CE92ED0">
      <w:pPr>
        <w:pStyle w:val="12"/>
        <w:numPr>
          <w:ilvl w:val="0"/>
          <w:numId w:val="7"/>
        </w:numPr>
        <w:tabs>
          <w:tab w:val="left" w:pos="562"/>
        </w:tabs>
        <w:spacing w:before="150" w:after="0" w:line="240" w:lineRule="auto"/>
        <w:ind w:left="562" w:right="0" w:hanging="420"/>
        <w:jc w:val="left"/>
        <w:rPr>
          <w:sz w:val="26"/>
        </w:rPr>
      </w:pPr>
      <w:r>
        <w:rPr>
          <w:sz w:val="26"/>
        </w:rPr>
        <w:t>Khả</w:t>
      </w:r>
      <w:r>
        <w:rPr>
          <w:spacing w:val="-3"/>
          <w:sz w:val="26"/>
        </w:rPr>
        <w:t xml:space="preserve"> </w:t>
      </w:r>
      <w:r>
        <w:rPr>
          <w:sz w:val="26"/>
        </w:rPr>
        <w:t>năng đáp</w:t>
      </w:r>
      <w:r>
        <w:rPr>
          <w:spacing w:val="-1"/>
          <w:sz w:val="26"/>
        </w:rPr>
        <w:t xml:space="preserve"> </w:t>
      </w:r>
      <w:r>
        <w:rPr>
          <w:sz w:val="26"/>
        </w:rPr>
        <w:t>ứng</w:t>
      </w:r>
      <w:r>
        <w:rPr>
          <w:spacing w:val="-1"/>
          <w:sz w:val="26"/>
        </w:rPr>
        <w:t xml:space="preserve"> </w:t>
      </w:r>
      <w:r>
        <w:rPr>
          <w:spacing w:val="-2"/>
          <w:sz w:val="26"/>
        </w:rPr>
        <w:t>nhanh</w:t>
      </w:r>
    </w:p>
    <w:p w14:paraId="0E4F2C0A">
      <w:pPr>
        <w:pStyle w:val="12"/>
        <w:numPr>
          <w:ilvl w:val="0"/>
          <w:numId w:val="7"/>
        </w:numPr>
        <w:tabs>
          <w:tab w:val="left" w:pos="562"/>
        </w:tabs>
        <w:spacing w:before="150" w:after="0" w:line="240" w:lineRule="auto"/>
        <w:ind w:left="562" w:right="0" w:hanging="420"/>
        <w:jc w:val="left"/>
        <w:rPr>
          <w:sz w:val="26"/>
        </w:rPr>
      </w:pPr>
      <w:r>
        <w:rPr>
          <w:sz w:val="26"/>
        </w:rPr>
        <w:t>Dễ</w:t>
      </w:r>
      <w:r>
        <w:rPr>
          <w:spacing w:val="-3"/>
          <w:sz w:val="26"/>
        </w:rPr>
        <w:t xml:space="preserve"> </w:t>
      </w:r>
      <w:r>
        <w:rPr>
          <w:sz w:val="26"/>
        </w:rPr>
        <w:t>hiệu</w:t>
      </w:r>
      <w:r>
        <w:rPr>
          <w:spacing w:val="-2"/>
          <w:sz w:val="26"/>
        </w:rPr>
        <w:t xml:space="preserve"> </w:t>
      </w:r>
      <w:r>
        <w:rPr>
          <w:sz w:val="26"/>
        </w:rPr>
        <w:t>chỉnh</w:t>
      </w:r>
      <w:r>
        <w:rPr>
          <w:spacing w:val="-1"/>
          <w:sz w:val="26"/>
        </w:rPr>
        <w:t xml:space="preserve"> </w:t>
      </w:r>
      <w:r>
        <w:rPr>
          <w:sz w:val="26"/>
        </w:rPr>
        <w:t>thông</w:t>
      </w:r>
      <w:r>
        <w:rPr>
          <w:spacing w:val="-1"/>
          <w:sz w:val="26"/>
        </w:rPr>
        <w:t xml:space="preserve"> </w:t>
      </w:r>
      <w:r>
        <w:rPr>
          <w:spacing w:val="-5"/>
          <w:sz w:val="26"/>
        </w:rPr>
        <w:t>số</w:t>
      </w:r>
    </w:p>
    <w:p w14:paraId="0276ADAB">
      <w:pPr>
        <w:pStyle w:val="12"/>
        <w:numPr>
          <w:ilvl w:val="0"/>
          <w:numId w:val="7"/>
        </w:numPr>
        <w:tabs>
          <w:tab w:val="left" w:pos="562"/>
        </w:tabs>
        <w:spacing w:before="150" w:after="0" w:line="240" w:lineRule="auto"/>
        <w:ind w:left="562" w:right="0" w:hanging="420"/>
        <w:jc w:val="left"/>
        <w:rPr>
          <w:sz w:val="26"/>
        </w:rPr>
      </w:pPr>
      <w:r>
        <w:rPr>
          <w:sz w:val="26"/>
        </w:rPr>
        <w:t>Hoạt</w:t>
      </w:r>
      <w:r>
        <w:rPr>
          <w:spacing w:val="-5"/>
          <w:sz w:val="26"/>
        </w:rPr>
        <w:t xml:space="preserve"> </w:t>
      </w:r>
      <w:r>
        <w:rPr>
          <w:sz w:val="26"/>
        </w:rPr>
        <w:t>động</w:t>
      </w:r>
      <w:r>
        <w:rPr>
          <w:spacing w:val="-2"/>
          <w:sz w:val="26"/>
        </w:rPr>
        <w:t xml:space="preserve"> </w:t>
      </w:r>
      <w:r>
        <w:rPr>
          <w:sz w:val="26"/>
        </w:rPr>
        <w:t>ổn</w:t>
      </w:r>
      <w:r>
        <w:rPr>
          <w:spacing w:val="-2"/>
          <w:sz w:val="26"/>
        </w:rPr>
        <w:t xml:space="preserve"> </w:t>
      </w:r>
      <w:r>
        <w:rPr>
          <w:sz w:val="26"/>
        </w:rPr>
        <w:t>định</w:t>
      </w:r>
      <w:r>
        <w:rPr>
          <w:spacing w:val="-1"/>
          <w:sz w:val="26"/>
        </w:rPr>
        <w:t xml:space="preserve"> </w:t>
      </w:r>
      <w:r>
        <w:rPr>
          <w:sz w:val="26"/>
        </w:rPr>
        <w:t>trong</w:t>
      </w:r>
      <w:r>
        <w:rPr>
          <w:spacing w:val="-2"/>
          <w:sz w:val="26"/>
        </w:rPr>
        <w:t xml:space="preserve"> </w:t>
      </w:r>
      <w:r>
        <w:rPr>
          <w:sz w:val="26"/>
        </w:rPr>
        <w:t>nhiều</w:t>
      </w:r>
      <w:r>
        <w:rPr>
          <w:spacing w:val="-1"/>
          <w:sz w:val="26"/>
        </w:rPr>
        <w:t xml:space="preserve"> </w:t>
      </w:r>
      <w:r>
        <w:rPr>
          <w:sz w:val="26"/>
        </w:rPr>
        <w:t>hệ</w:t>
      </w:r>
      <w:r>
        <w:rPr>
          <w:spacing w:val="-3"/>
          <w:sz w:val="26"/>
        </w:rPr>
        <w:t xml:space="preserve"> </w:t>
      </w:r>
      <w:r>
        <w:rPr>
          <w:sz w:val="26"/>
        </w:rPr>
        <w:t>thống</w:t>
      </w:r>
      <w:r>
        <w:rPr>
          <w:spacing w:val="-2"/>
          <w:sz w:val="26"/>
        </w:rPr>
        <w:t xml:space="preserve"> </w:t>
      </w:r>
      <w:r>
        <w:rPr>
          <w:sz w:val="26"/>
        </w:rPr>
        <w:t>khác</w:t>
      </w:r>
      <w:r>
        <w:rPr>
          <w:spacing w:val="-2"/>
          <w:sz w:val="26"/>
        </w:rPr>
        <w:t xml:space="preserve"> </w:t>
      </w:r>
      <w:r>
        <w:rPr>
          <w:spacing w:val="-4"/>
          <w:sz w:val="26"/>
        </w:rPr>
        <w:t>nhau</w:t>
      </w:r>
    </w:p>
    <w:p w14:paraId="1E783969">
      <w:pPr>
        <w:pStyle w:val="12"/>
        <w:numPr>
          <w:ilvl w:val="0"/>
          <w:numId w:val="7"/>
        </w:numPr>
        <w:tabs>
          <w:tab w:val="left" w:pos="562"/>
        </w:tabs>
        <w:spacing w:before="148" w:after="0" w:line="240" w:lineRule="auto"/>
        <w:ind w:left="562" w:right="0" w:hanging="420"/>
        <w:jc w:val="left"/>
        <w:rPr>
          <w:sz w:val="26"/>
        </w:rPr>
      </w:pPr>
      <w:r>
        <w:rPr>
          <w:sz w:val="26"/>
        </w:rPr>
        <w:t>Không</w:t>
      </w:r>
      <w:r>
        <w:rPr>
          <w:spacing w:val="-2"/>
          <w:sz w:val="26"/>
        </w:rPr>
        <w:t xml:space="preserve"> </w:t>
      </w:r>
      <w:r>
        <w:rPr>
          <w:sz w:val="26"/>
        </w:rPr>
        <w:t>yêu</w:t>
      </w:r>
      <w:r>
        <w:rPr>
          <w:spacing w:val="-1"/>
          <w:sz w:val="26"/>
        </w:rPr>
        <w:t xml:space="preserve"> </w:t>
      </w:r>
      <w:r>
        <w:rPr>
          <w:sz w:val="26"/>
        </w:rPr>
        <w:t>cầu</w:t>
      </w:r>
      <w:r>
        <w:rPr>
          <w:spacing w:val="-1"/>
          <w:sz w:val="26"/>
        </w:rPr>
        <w:t xml:space="preserve"> </w:t>
      </w:r>
      <w:r>
        <w:rPr>
          <w:sz w:val="26"/>
        </w:rPr>
        <w:t>mô hình</w:t>
      </w:r>
      <w:r>
        <w:rPr>
          <w:spacing w:val="-1"/>
          <w:sz w:val="26"/>
        </w:rPr>
        <w:t xml:space="preserve"> </w:t>
      </w:r>
      <w:r>
        <w:rPr>
          <w:sz w:val="26"/>
        </w:rPr>
        <w:t>toán</w:t>
      </w:r>
      <w:r>
        <w:rPr>
          <w:spacing w:val="-1"/>
          <w:sz w:val="26"/>
        </w:rPr>
        <w:t xml:space="preserve"> </w:t>
      </w:r>
      <w:r>
        <w:rPr>
          <w:sz w:val="26"/>
        </w:rPr>
        <w:t>học</w:t>
      </w:r>
      <w:r>
        <w:rPr>
          <w:spacing w:val="-1"/>
          <w:sz w:val="26"/>
        </w:rPr>
        <w:t xml:space="preserve"> </w:t>
      </w:r>
      <w:r>
        <w:rPr>
          <w:sz w:val="26"/>
        </w:rPr>
        <w:t>quá</w:t>
      </w:r>
      <w:r>
        <w:rPr>
          <w:spacing w:val="-2"/>
          <w:sz w:val="26"/>
        </w:rPr>
        <w:t xml:space="preserve"> </w:t>
      </w:r>
      <w:r>
        <w:rPr>
          <w:sz w:val="26"/>
        </w:rPr>
        <w:t>phức</w:t>
      </w:r>
      <w:r>
        <w:rPr>
          <w:spacing w:val="-1"/>
          <w:sz w:val="26"/>
        </w:rPr>
        <w:t xml:space="preserve"> </w:t>
      </w:r>
      <w:r>
        <w:rPr>
          <w:spacing w:val="-5"/>
          <w:sz w:val="26"/>
        </w:rPr>
        <w:t>tạp</w:t>
      </w:r>
    </w:p>
    <w:p w14:paraId="1651106B">
      <w:pPr>
        <w:pStyle w:val="6"/>
        <w:spacing w:before="150"/>
        <w:ind w:left="862"/>
      </w:pPr>
      <w:r>
        <w:t>Trong</w:t>
      </w:r>
      <w:r>
        <w:rPr>
          <w:spacing w:val="14"/>
        </w:rPr>
        <w:t xml:space="preserve"> </w:t>
      </w:r>
      <w:r>
        <w:t>đề</w:t>
      </w:r>
      <w:r>
        <w:rPr>
          <w:spacing w:val="14"/>
        </w:rPr>
        <w:t xml:space="preserve"> </w:t>
      </w:r>
      <w:r>
        <w:t>tài</w:t>
      </w:r>
      <w:r>
        <w:rPr>
          <w:spacing w:val="13"/>
        </w:rPr>
        <w:t xml:space="preserve"> </w:t>
      </w:r>
      <w:r>
        <w:t>robot</w:t>
      </w:r>
      <w:r>
        <w:rPr>
          <w:spacing w:val="14"/>
        </w:rPr>
        <w:t xml:space="preserve"> </w:t>
      </w:r>
      <w:r>
        <w:t>tự</w:t>
      </w:r>
      <w:r>
        <w:rPr>
          <w:spacing w:val="15"/>
        </w:rPr>
        <w:t xml:space="preserve"> </w:t>
      </w:r>
      <w:r>
        <w:t>cân</w:t>
      </w:r>
      <w:r>
        <w:rPr>
          <w:spacing w:val="14"/>
        </w:rPr>
        <w:t xml:space="preserve"> </w:t>
      </w:r>
      <w:r>
        <w:t>bằng,</w:t>
      </w:r>
      <w:r>
        <w:rPr>
          <w:spacing w:val="12"/>
        </w:rPr>
        <w:t xml:space="preserve"> </w:t>
      </w:r>
      <w:r>
        <w:t>bộ</w:t>
      </w:r>
      <w:r>
        <w:rPr>
          <w:spacing w:val="15"/>
        </w:rPr>
        <w:t xml:space="preserve"> </w:t>
      </w:r>
      <w:r>
        <w:t>điều</w:t>
      </w:r>
      <w:r>
        <w:rPr>
          <w:spacing w:val="15"/>
        </w:rPr>
        <w:t xml:space="preserve"> </w:t>
      </w:r>
      <w:r>
        <w:t>khiển</w:t>
      </w:r>
      <w:r>
        <w:rPr>
          <w:spacing w:val="14"/>
        </w:rPr>
        <w:t xml:space="preserve"> </w:t>
      </w:r>
      <w:r>
        <w:t>PID</w:t>
      </w:r>
      <w:r>
        <w:rPr>
          <w:spacing w:val="13"/>
        </w:rPr>
        <w:t xml:space="preserve"> </w:t>
      </w:r>
      <w:r>
        <w:t>phù</w:t>
      </w:r>
      <w:r>
        <w:rPr>
          <w:spacing w:val="13"/>
        </w:rPr>
        <w:t xml:space="preserve"> </w:t>
      </w:r>
      <w:r>
        <w:t>hợp</w:t>
      </w:r>
      <w:r>
        <w:rPr>
          <w:spacing w:val="15"/>
        </w:rPr>
        <w:t xml:space="preserve"> </w:t>
      </w:r>
      <w:r>
        <w:t>do</w:t>
      </w:r>
      <w:r>
        <w:rPr>
          <w:spacing w:val="14"/>
        </w:rPr>
        <w:t xml:space="preserve"> </w:t>
      </w:r>
      <w:r>
        <w:t>có</w:t>
      </w:r>
      <w:r>
        <w:rPr>
          <w:spacing w:val="13"/>
        </w:rPr>
        <w:t xml:space="preserve"> </w:t>
      </w:r>
      <w:r>
        <w:t>khả</w:t>
      </w:r>
      <w:r>
        <w:rPr>
          <w:spacing w:val="12"/>
        </w:rPr>
        <w:t xml:space="preserve"> </w:t>
      </w:r>
      <w:r>
        <w:t>năng</w:t>
      </w:r>
      <w:r>
        <w:rPr>
          <w:spacing w:val="14"/>
        </w:rPr>
        <w:t xml:space="preserve"> </w:t>
      </w:r>
      <w:r>
        <w:rPr>
          <w:spacing w:val="-5"/>
        </w:rPr>
        <w:t>xử</w:t>
      </w:r>
    </w:p>
    <w:p w14:paraId="252FDE26">
      <w:pPr>
        <w:pStyle w:val="6"/>
        <w:spacing w:before="150"/>
        <w:ind w:left="142"/>
      </w:pPr>
      <w:r>
        <w:t>lý</w:t>
      </w:r>
      <w:r>
        <w:rPr>
          <w:spacing w:val="-2"/>
        </w:rPr>
        <w:t xml:space="preserve"> </w:t>
      </w:r>
      <w:r>
        <w:t>nhanh</w:t>
      </w:r>
      <w:r>
        <w:rPr>
          <w:spacing w:val="-1"/>
        </w:rPr>
        <w:t xml:space="preserve"> </w:t>
      </w:r>
      <w:r>
        <w:t>các</w:t>
      </w:r>
      <w:r>
        <w:rPr>
          <w:spacing w:val="-2"/>
        </w:rPr>
        <w:t xml:space="preserve"> </w:t>
      </w:r>
      <w:r>
        <w:t>sai</w:t>
      </w:r>
      <w:r>
        <w:rPr>
          <w:spacing w:val="-2"/>
        </w:rPr>
        <w:t xml:space="preserve"> </w:t>
      </w:r>
      <w:r>
        <w:t>lệch</w:t>
      </w:r>
      <w:r>
        <w:rPr>
          <w:spacing w:val="-1"/>
        </w:rPr>
        <w:t xml:space="preserve"> </w:t>
      </w:r>
      <w:r>
        <w:t>góc</w:t>
      </w:r>
      <w:r>
        <w:rPr>
          <w:spacing w:val="-1"/>
        </w:rPr>
        <w:t xml:space="preserve"> </w:t>
      </w:r>
      <w:r>
        <w:t>nghiêng</w:t>
      </w:r>
      <w:r>
        <w:rPr>
          <w:spacing w:val="-2"/>
        </w:rPr>
        <w:t xml:space="preserve"> </w:t>
      </w:r>
      <w:r>
        <w:t>và giúp</w:t>
      </w:r>
      <w:r>
        <w:rPr>
          <w:spacing w:val="-1"/>
        </w:rPr>
        <w:t xml:space="preserve"> </w:t>
      </w:r>
      <w:r>
        <w:t>robot</w:t>
      </w:r>
      <w:r>
        <w:rPr>
          <w:spacing w:val="-1"/>
        </w:rPr>
        <w:t xml:space="preserve"> </w:t>
      </w:r>
      <w:r>
        <w:t>duy</w:t>
      </w:r>
      <w:r>
        <w:rPr>
          <w:spacing w:val="-1"/>
        </w:rPr>
        <w:t xml:space="preserve"> </w:t>
      </w:r>
      <w:r>
        <w:t>trì</w:t>
      </w:r>
      <w:r>
        <w:rPr>
          <w:spacing w:val="-2"/>
        </w:rPr>
        <w:t xml:space="preserve"> </w:t>
      </w:r>
      <w:r>
        <w:t>trạng thái</w:t>
      </w:r>
      <w:r>
        <w:rPr>
          <w:spacing w:val="-2"/>
        </w:rPr>
        <w:t xml:space="preserve"> </w:t>
      </w:r>
      <w:r>
        <w:t>cân</w:t>
      </w:r>
      <w:r>
        <w:rPr>
          <w:spacing w:val="-1"/>
        </w:rPr>
        <w:t xml:space="preserve"> </w:t>
      </w:r>
      <w:r>
        <w:t>bằng</w:t>
      </w:r>
      <w:r>
        <w:rPr>
          <w:spacing w:val="-2"/>
        </w:rPr>
        <w:t xml:space="preserve"> </w:t>
      </w:r>
      <w:r>
        <w:t>ổn</w:t>
      </w:r>
      <w:r>
        <w:rPr>
          <w:spacing w:val="-1"/>
        </w:rPr>
        <w:t xml:space="preserve"> </w:t>
      </w:r>
      <w:r>
        <w:rPr>
          <w:spacing w:val="-2"/>
        </w:rPr>
        <w:t>định.</w:t>
      </w:r>
    </w:p>
    <w:p w14:paraId="435BC843">
      <w:pPr>
        <w:pStyle w:val="3"/>
        <w:numPr>
          <w:ilvl w:val="2"/>
          <w:numId w:val="6"/>
        </w:numPr>
        <w:tabs>
          <w:tab w:val="left" w:pos="1580"/>
        </w:tabs>
        <w:spacing w:before="148" w:after="0" w:line="240" w:lineRule="auto"/>
        <w:ind w:left="1580" w:right="0" w:hanging="658"/>
        <w:jc w:val="left"/>
      </w:pPr>
      <w:bookmarkStart w:id="26" w:name="1.2.4. Nhược điểm của bộ điều khiển PID"/>
      <w:bookmarkEnd w:id="26"/>
      <w:bookmarkStart w:id="27" w:name="_bookmark14"/>
      <w:bookmarkEnd w:id="27"/>
      <w:r>
        <w:t>Nhược</w:t>
      </w:r>
      <w:r>
        <w:rPr>
          <w:spacing w:val="-2"/>
        </w:rPr>
        <w:t xml:space="preserve"> </w:t>
      </w:r>
      <w:r>
        <w:t>điểm</w:t>
      </w:r>
      <w:r>
        <w:rPr>
          <w:spacing w:val="-2"/>
        </w:rPr>
        <w:t xml:space="preserve"> </w:t>
      </w:r>
      <w:r>
        <w:t>của</w:t>
      </w:r>
      <w:r>
        <w:rPr>
          <w:spacing w:val="-3"/>
        </w:rPr>
        <w:t xml:space="preserve"> </w:t>
      </w:r>
      <w:r>
        <w:t>bộ</w:t>
      </w:r>
      <w:r>
        <w:rPr>
          <w:spacing w:val="-3"/>
        </w:rPr>
        <w:t xml:space="preserve"> </w:t>
      </w:r>
      <w:r>
        <w:t>điều</w:t>
      </w:r>
      <w:r>
        <w:rPr>
          <w:spacing w:val="-2"/>
        </w:rPr>
        <w:t xml:space="preserve"> </w:t>
      </w:r>
      <w:r>
        <w:t>khiển</w:t>
      </w:r>
      <w:r>
        <w:rPr>
          <w:spacing w:val="-1"/>
        </w:rPr>
        <w:t xml:space="preserve"> </w:t>
      </w:r>
      <w:r>
        <w:rPr>
          <w:spacing w:val="-5"/>
        </w:rPr>
        <w:t>PID</w:t>
      </w:r>
    </w:p>
    <w:p w14:paraId="7BBA4DCE">
      <w:pPr>
        <w:pStyle w:val="6"/>
        <w:spacing w:before="150"/>
        <w:ind w:left="142"/>
      </w:pPr>
      <w:r>
        <w:t>Bên</w:t>
      </w:r>
      <w:r>
        <w:rPr>
          <w:spacing w:val="-4"/>
        </w:rPr>
        <w:t xml:space="preserve"> </w:t>
      </w:r>
      <w:r>
        <w:t>cạnh</w:t>
      </w:r>
      <w:r>
        <w:rPr>
          <w:spacing w:val="-1"/>
        </w:rPr>
        <w:t xml:space="preserve"> </w:t>
      </w:r>
      <w:r>
        <w:t>các</w:t>
      </w:r>
      <w:r>
        <w:rPr>
          <w:spacing w:val="-2"/>
        </w:rPr>
        <w:t xml:space="preserve"> </w:t>
      </w:r>
      <w:r>
        <w:t>ưu</w:t>
      </w:r>
      <w:r>
        <w:rPr>
          <w:spacing w:val="-2"/>
        </w:rPr>
        <w:t xml:space="preserve"> </w:t>
      </w:r>
      <w:r>
        <w:t>điểm,</w:t>
      </w:r>
      <w:r>
        <w:rPr>
          <w:spacing w:val="-1"/>
        </w:rPr>
        <w:t xml:space="preserve"> </w:t>
      </w:r>
      <w:r>
        <w:t>bộ</w:t>
      </w:r>
      <w:r>
        <w:rPr>
          <w:spacing w:val="-2"/>
        </w:rPr>
        <w:t xml:space="preserve"> </w:t>
      </w:r>
      <w:r>
        <w:t>điều</w:t>
      </w:r>
      <w:r>
        <w:rPr>
          <w:spacing w:val="-2"/>
        </w:rPr>
        <w:t xml:space="preserve"> </w:t>
      </w:r>
      <w:r>
        <w:t>khiển</w:t>
      </w:r>
      <w:r>
        <w:rPr>
          <w:spacing w:val="-1"/>
        </w:rPr>
        <w:t xml:space="preserve"> </w:t>
      </w:r>
      <w:r>
        <w:t>PID</w:t>
      </w:r>
      <w:r>
        <w:rPr>
          <w:spacing w:val="-3"/>
        </w:rPr>
        <w:t xml:space="preserve"> </w:t>
      </w:r>
      <w:r>
        <w:t>vẫn</w:t>
      </w:r>
      <w:r>
        <w:rPr>
          <w:spacing w:val="-1"/>
        </w:rPr>
        <w:t xml:space="preserve"> </w:t>
      </w:r>
      <w:r>
        <w:t>tồn</w:t>
      </w:r>
      <w:r>
        <w:rPr>
          <w:spacing w:val="-1"/>
        </w:rPr>
        <w:t xml:space="preserve"> </w:t>
      </w:r>
      <w:r>
        <w:t>tại</w:t>
      </w:r>
      <w:r>
        <w:rPr>
          <w:spacing w:val="-2"/>
        </w:rPr>
        <w:t xml:space="preserve"> </w:t>
      </w:r>
      <w:r>
        <w:t>một</w:t>
      </w:r>
      <w:r>
        <w:rPr>
          <w:spacing w:val="-3"/>
        </w:rPr>
        <w:t xml:space="preserve"> </w:t>
      </w:r>
      <w:r>
        <w:t>số</w:t>
      </w:r>
      <w:r>
        <w:rPr>
          <w:spacing w:val="-1"/>
        </w:rPr>
        <w:t xml:space="preserve"> </w:t>
      </w:r>
      <w:r>
        <w:t>hạn</w:t>
      </w:r>
      <w:r>
        <w:rPr>
          <w:spacing w:val="-1"/>
        </w:rPr>
        <w:t xml:space="preserve"> </w:t>
      </w:r>
      <w:r>
        <w:t>chế</w:t>
      </w:r>
      <w:r>
        <w:rPr>
          <w:spacing w:val="-2"/>
        </w:rPr>
        <w:t xml:space="preserve"> </w:t>
      </w:r>
      <w:r>
        <w:rPr>
          <w:spacing w:val="-4"/>
        </w:rPr>
        <w:t>như:</w:t>
      </w:r>
    </w:p>
    <w:p w14:paraId="0B9DB2E6">
      <w:pPr>
        <w:pStyle w:val="12"/>
        <w:numPr>
          <w:ilvl w:val="0"/>
          <w:numId w:val="7"/>
        </w:numPr>
        <w:tabs>
          <w:tab w:val="left" w:pos="562"/>
        </w:tabs>
        <w:spacing w:before="150" w:after="0" w:line="240" w:lineRule="auto"/>
        <w:ind w:left="562" w:right="0" w:hanging="420"/>
        <w:jc w:val="left"/>
        <w:rPr>
          <w:sz w:val="26"/>
        </w:rPr>
      </w:pPr>
      <w:r>
        <w:rPr>
          <w:sz w:val="26"/>
        </w:rPr>
        <w:t>Khó</w:t>
      </w:r>
      <w:r>
        <w:rPr>
          <w:spacing w:val="-1"/>
          <w:sz w:val="26"/>
        </w:rPr>
        <w:t xml:space="preserve"> </w:t>
      </w:r>
      <w:r>
        <w:rPr>
          <w:sz w:val="26"/>
        </w:rPr>
        <w:t>lựa</w:t>
      </w:r>
      <w:r>
        <w:rPr>
          <w:spacing w:val="-2"/>
          <w:sz w:val="26"/>
        </w:rPr>
        <w:t xml:space="preserve"> </w:t>
      </w:r>
      <w:r>
        <w:rPr>
          <w:sz w:val="26"/>
        </w:rPr>
        <w:t>chọn</w:t>
      </w:r>
      <w:r>
        <w:rPr>
          <w:spacing w:val="-1"/>
          <w:sz w:val="26"/>
        </w:rPr>
        <w:t xml:space="preserve"> </w:t>
      </w:r>
      <w:r>
        <w:rPr>
          <w:sz w:val="26"/>
        </w:rPr>
        <w:t>thông</w:t>
      </w:r>
      <w:r>
        <w:rPr>
          <w:spacing w:val="-2"/>
          <w:sz w:val="26"/>
        </w:rPr>
        <w:t xml:space="preserve"> </w:t>
      </w:r>
      <w:r>
        <w:rPr>
          <w:sz w:val="26"/>
        </w:rPr>
        <w:t>số</w:t>
      </w:r>
      <w:r>
        <w:rPr>
          <w:spacing w:val="-1"/>
          <w:sz w:val="26"/>
        </w:rPr>
        <w:t xml:space="preserve"> </w:t>
      </w:r>
      <w:r>
        <w:rPr>
          <w:sz w:val="26"/>
        </w:rPr>
        <w:t>Kp,</w:t>
      </w:r>
      <w:r>
        <w:rPr>
          <w:spacing w:val="-2"/>
          <w:sz w:val="26"/>
        </w:rPr>
        <w:t xml:space="preserve"> </w:t>
      </w:r>
      <w:r>
        <w:rPr>
          <w:sz w:val="26"/>
        </w:rPr>
        <w:t>Ki,</w:t>
      </w:r>
      <w:r>
        <w:rPr>
          <w:spacing w:val="-1"/>
          <w:sz w:val="26"/>
        </w:rPr>
        <w:t xml:space="preserve"> </w:t>
      </w:r>
      <w:r>
        <w:rPr>
          <w:sz w:val="26"/>
        </w:rPr>
        <w:t>Kd</w:t>
      </w:r>
      <w:r>
        <w:rPr>
          <w:spacing w:val="-2"/>
          <w:sz w:val="26"/>
        </w:rPr>
        <w:t xml:space="preserve"> </w:t>
      </w:r>
      <w:r>
        <w:rPr>
          <w:sz w:val="26"/>
        </w:rPr>
        <w:t>tối</w:t>
      </w:r>
      <w:r>
        <w:rPr>
          <w:spacing w:val="-1"/>
          <w:sz w:val="26"/>
        </w:rPr>
        <w:t xml:space="preserve"> </w:t>
      </w:r>
      <w:r>
        <w:rPr>
          <w:spacing w:val="-5"/>
          <w:sz w:val="26"/>
        </w:rPr>
        <w:t>ưu</w:t>
      </w:r>
    </w:p>
    <w:p w14:paraId="7CB06092">
      <w:pPr>
        <w:pStyle w:val="12"/>
        <w:numPr>
          <w:ilvl w:val="0"/>
          <w:numId w:val="7"/>
        </w:numPr>
        <w:tabs>
          <w:tab w:val="left" w:pos="562"/>
        </w:tabs>
        <w:spacing w:before="150" w:after="0" w:line="240" w:lineRule="auto"/>
        <w:ind w:left="562" w:right="0" w:hanging="420"/>
        <w:jc w:val="left"/>
        <w:rPr>
          <w:sz w:val="26"/>
        </w:rPr>
      </w:pPr>
      <w:r>
        <w:rPr>
          <w:sz w:val="26"/>
        </w:rPr>
        <w:t>Dễ</w:t>
      </w:r>
      <w:r>
        <w:rPr>
          <w:spacing w:val="-2"/>
          <w:sz w:val="26"/>
        </w:rPr>
        <w:t xml:space="preserve"> </w:t>
      </w:r>
      <w:r>
        <w:rPr>
          <w:sz w:val="26"/>
        </w:rPr>
        <w:t>bị</w:t>
      </w:r>
      <w:r>
        <w:rPr>
          <w:spacing w:val="-2"/>
          <w:sz w:val="26"/>
        </w:rPr>
        <w:t xml:space="preserve"> </w:t>
      </w:r>
      <w:r>
        <w:rPr>
          <w:sz w:val="26"/>
        </w:rPr>
        <w:t>ảnh</w:t>
      </w:r>
      <w:r>
        <w:rPr>
          <w:spacing w:val="-1"/>
          <w:sz w:val="26"/>
        </w:rPr>
        <w:t xml:space="preserve"> </w:t>
      </w:r>
      <w:r>
        <w:rPr>
          <w:sz w:val="26"/>
        </w:rPr>
        <w:t>hưởng</w:t>
      </w:r>
      <w:r>
        <w:rPr>
          <w:spacing w:val="-2"/>
          <w:sz w:val="26"/>
        </w:rPr>
        <w:t xml:space="preserve"> </w:t>
      </w:r>
      <w:r>
        <w:rPr>
          <w:sz w:val="26"/>
        </w:rPr>
        <w:t>bởi</w:t>
      </w:r>
      <w:r>
        <w:rPr>
          <w:spacing w:val="-3"/>
          <w:sz w:val="26"/>
        </w:rPr>
        <w:t xml:space="preserve"> </w:t>
      </w:r>
      <w:r>
        <w:rPr>
          <w:sz w:val="26"/>
        </w:rPr>
        <w:t>nhiễu</w:t>
      </w:r>
      <w:r>
        <w:rPr>
          <w:spacing w:val="-1"/>
          <w:sz w:val="26"/>
        </w:rPr>
        <w:t xml:space="preserve"> </w:t>
      </w:r>
      <w:r>
        <w:rPr>
          <w:sz w:val="26"/>
        </w:rPr>
        <w:t>cảm</w:t>
      </w:r>
      <w:r>
        <w:rPr>
          <w:spacing w:val="-1"/>
          <w:sz w:val="26"/>
        </w:rPr>
        <w:t xml:space="preserve"> </w:t>
      </w:r>
      <w:r>
        <w:rPr>
          <w:spacing w:val="-4"/>
          <w:sz w:val="26"/>
        </w:rPr>
        <w:t>biến</w:t>
      </w:r>
    </w:p>
    <w:p w14:paraId="27E45D6E">
      <w:pPr>
        <w:pStyle w:val="12"/>
        <w:numPr>
          <w:ilvl w:val="0"/>
          <w:numId w:val="7"/>
        </w:numPr>
        <w:tabs>
          <w:tab w:val="left" w:pos="562"/>
        </w:tabs>
        <w:spacing w:before="149" w:after="0" w:line="240" w:lineRule="auto"/>
        <w:ind w:left="562" w:right="0" w:hanging="420"/>
        <w:jc w:val="left"/>
        <w:rPr>
          <w:sz w:val="26"/>
        </w:rPr>
      </w:pPr>
      <w:r>
        <w:rPr>
          <w:sz w:val="26"/>
        </w:rPr>
        <w:t>Hiệu</w:t>
      </w:r>
      <w:r>
        <w:rPr>
          <w:spacing w:val="-2"/>
          <w:sz w:val="26"/>
        </w:rPr>
        <w:t xml:space="preserve"> </w:t>
      </w:r>
      <w:r>
        <w:rPr>
          <w:sz w:val="26"/>
        </w:rPr>
        <w:t>quả</w:t>
      </w:r>
      <w:r>
        <w:rPr>
          <w:spacing w:val="-2"/>
          <w:sz w:val="26"/>
        </w:rPr>
        <w:t xml:space="preserve"> </w:t>
      </w:r>
      <w:r>
        <w:rPr>
          <w:sz w:val="26"/>
        </w:rPr>
        <w:t>giảm</w:t>
      </w:r>
      <w:r>
        <w:rPr>
          <w:spacing w:val="-2"/>
          <w:sz w:val="26"/>
        </w:rPr>
        <w:t xml:space="preserve"> </w:t>
      </w:r>
      <w:r>
        <w:rPr>
          <w:sz w:val="26"/>
        </w:rPr>
        <w:t>khi</w:t>
      </w:r>
      <w:r>
        <w:rPr>
          <w:spacing w:val="-2"/>
          <w:sz w:val="26"/>
        </w:rPr>
        <w:t xml:space="preserve"> </w:t>
      </w:r>
      <w:r>
        <w:rPr>
          <w:sz w:val="26"/>
        </w:rPr>
        <w:t>hệ</w:t>
      </w:r>
      <w:r>
        <w:rPr>
          <w:spacing w:val="-2"/>
          <w:sz w:val="26"/>
        </w:rPr>
        <w:t xml:space="preserve"> </w:t>
      </w:r>
      <w:r>
        <w:rPr>
          <w:sz w:val="26"/>
        </w:rPr>
        <w:t>thống</w:t>
      </w:r>
      <w:r>
        <w:rPr>
          <w:spacing w:val="-1"/>
          <w:sz w:val="26"/>
        </w:rPr>
        <w:t xml:space="preserve"> </w:t>
      </w:r>
      <w:r>
        <w:rPr>
          <w:sz w:val="26"/>
        </w:rPr>
        <w:t>có</w:t>
      </w:r>
      <w:r>
        <w:rPr>
          <w:spacing w:val="-2"/>
          <w:sz w:val="26"/>
        </w:rPr>
        <w:t xml:space="preserve"> </w:t>
      </w:r>
      <w:r>
        <w:rPr>
          <w:sz w:val="26"/>
        </w:rPr>
        <w:t>tính</w:t>
      </w:r>
      <w:r>
        <w:rPr>
          <w:spacing w:val="-1"/>
          <w:sz w:val="26"/>
        </w:rPr>
        <w:t xml:space="preserve"> </w:t>
      </w:r>
      <w:r>
        <w:rPr>
          <w:sz w:val="26"/>
        </w:rPr>
        <w:t>phi</w:t>
      </w:r>
      <w:r>
        <w:rPr>
          <w:spacing w:val="-1"/>
          <w:sz w:val="26"/>
        </w:rPr>
        <w:t xml:space="preserve"> </w:t>
      </w:r>
      <w:r>
        <w:rPr>
          <w:sz w:val="26"/>
        </w:rPr>
        <w:t>tuyến</w:t>
      </w:r>
      <w:r>
        <w:rPr>
          <w:spacing w:val="-2"/>
          <w:sz w:val="26"/>
        </w:rPr>
        <w:t xml:space="preserve"> </w:t>
      </w:r>
      <w:r>
        <w:rPr>
          <w:spacing w:val="-4"/>
          <w:sz w:val="26"/>
        </w:rPr>
        <w:t>mạnh</w:t>
      </w:r>
    </w:p>
    <w:p w14:paraId="256FBF94">
      <w:pPr>
        <w:pStyle w:val="12"/>
        <w:numPr>
          <w:ilvl w:val="0"/>
          <w:numId w:val="7"/>
        </w:numPr>
        <w:tabs>
          <w:tab w:val="left" w:pos="562"/>
        </w:tabs>
        <w:spacing w:before="149" w:after="0" w:line="240" w:lineRule="auto"/>
        <w:ind w:left="562" w:right="0" w:hanging="420"/>
        <w:jc w:val="left"/>
        <w:rPr>
          <w:sz w:val="26"/>
        </w:rPr>
      </w:pPr>
      <w:r>
        <w:rPr>
          <w:sz w:val="26"/>
        </w:rPr>
        <w:t>Có</w:t>
      </w:r>
      <w:r>
        <w:rPr>
          <w:spacing w:val="-1"/>
          <w:sz w:val="26"/>
        </w:rPr>
        <w:t xml:space="preserve"> </w:t>
      </w:r>
      <w:r>
        <w:rPr>
          <w:sz w:val="26"/>
        </w:rPr>
        <w:t>thể</w:t>
      </w:r>
      <w:r>
        <w:rPr>
          <w:spacing w:val="-3"/>
          <w:sz w:val="26"/>
        </w:rPr>
        <w:t xml:space="preserve"> </w:t>
      </w:r>
      <w:r>
        <w:rPr>
          <w:sz w:val="26"/>
        </w:rPr>
        <w:t>gây</w:t>
      </w:r>
      <w:r>
        <w:rPr>
          <w:spacing w:val="-2"/>
          <w:sz w:val="26"/>
        </w:rPr>
        <w:t xml:space="preserve"> </w:t>
      </w:r>
      <w:r>
        <w:rPr>
          <w:sz w:val="26"/>
        </w:rPr>
        <w:t>dao</w:t>
      </w:r>
      <w:r>
        <w:rPr>
          <w:spacing w:val="-1"/>
          <w:sz w:val="26"/>
        </w:rPr>
        <w:t xml:space="preserve"> </w:t>
      </w:r>
      <w:r>
        <w:rPr>
          <w:sz w:val="26"/>
        </w:rPr>
        <w:t>động</w:t>
      </w:r>
      <w:r>
        <w:rPr>
          <w:spacing w:val="-1"/>
          <w:sz w:val="26"/>
        </w:rPr>
        <w:t xml:space="preserve"> </w:t>
      </w:r>
      <w:r>
        <w:rPr>
          <w:sz w:val="26"/>
        </w:rPr>
        <w:t>nếu</w:t>
      </w:r>
      <w:r>
        <w:rPr>
          <w:spacing w:val="-1"/>
          <w:sz w:val="26"/>
        </w:rPr>
        <w:t xml:space="preserve"> </w:t>
      </w:r>
      <w:r>
        <w:rPr>
          <w:sz w:val="26"/>
        </w:rPr>
        <w:t>điều</w:t>
      </w:r>
      <w:r>
        <w:rPr>
          <w:spacing w:val="-1"/>
          <w:sz w:val="26"/>
        </w:rPr>
        <w:t xml:space="preserve"> </w:t>
      </w:r>
      <w:r>
        <w:rPr>
          <w:sz w:val="26"/>
        </w:rPr>
        <w:t>chỉnh thông số</w:t>
      </w:r>
      <w:r>
        <w:rPr>
          <w:spacing w:val="-2"/>
          <w:sz w:val="26"/>
        </w:rPr>
        <w:t xml:space="preserve"> </w:t>
      </w:r>
      <w:r>
        <w:rPr>
          <w:sz w:val="26"/>
        </w:rPr>
        <w:t>không</w:t>
      </w:r>
      <w:r>
        <w:rPr>
          <w:spacing w:val="-2"/>
          <w:sz w:val="26"/>
        </w:rPr>
        <w:t xml:space="preserve"> </w:t>
      </w:r>
      <w:r>
        <w:rPr>
          <w:sz w:val="26"/>
        </w:rPr>
        <w:t>phù</w:t>
      </w:r>
      <w:r>
        <w:rPr>
          <w:spacing w:val="-1"/>
          <w:sz w:val="26"/>
        </w:rPr>
        <w:t xml:space="preserve"> </w:t>
      </w:r>
      <w:r>
        <w:rPr>
          <w:spacing w:val="-5"/>
          <w:sz w:val="26"/>
        </w:rPr>
        <w:t>hợp</w:t>
      </w:r>
    </w:p>
    <w:p w14:paraId="58AEC3FD">
      <w:pPr>
        <w:pStyle w:val="6"/>
        <w:spacing w:before="151" w:line="360" w:lineRule="auto"/>
        <w:ind w:left="142" w:right="320" w:firstLine="720"/>
      </w:pPr>
      <w:r>
        <w:t>Vì vậy, trong quá trình xây dựng robot tự cân bằng, việc hiệu chỉnh các thông</w:t>
      </w:r>
      <w:r>
        <w:rPr>
          <w:spacing w:val="40"/>
        </w:rPr>
        <w:t xml:space="preserve"> </w:t>
      </w:r>
      <w:r>
        <w:t>số PID là bước rất quan trọng để hệ thống hoạt động ổn định.</w:t>
      </w:r>
    </w:p>
    <w:p w14:paraId="46B2E93D">
      <w:pPr>
        <w:pStyle w:val="3"/>
        <w:numPr>
          <w:ilvl w:val="1"/>
          <w:numId w:val="6"/>
        </w:numPr>
        <w:tabs>
          <w:tab w:val="left" w:pos="702"/>
        </w:tabs>
        <w:spacing w:before="0" w:after="0" w:line="298" w:lineRule="exact"/>
        <w:ind w:left="702" w:right="0" w:hanging="560"/>
        <w:jc w:val="left"/>
      </w:pPr>
      <w:bookmarkStart w:id="28" w:name="_bookmark15"/>
      <w:bookmarkEnd w:id="28"/>
      <w:bookmarkStart w:id="29" w:name="1.3. Các giao thức sử dụng"/>
      <w:bookmarkEnd w:id="29"/>
      <w:r>
        <w:t>Các</w:t>
      </w:r>
      <w:r>
        <w:rPr>
          <w:spacing w:val="-5"/>
        </w:rPr>
        <w:t xml:space="preserve"> </w:t>
      </w:r>
      <w:r>
        <w:t>giao</w:t>
      </w:r>
      <w:r>
        <w:rPr>
          <w:spacing w:val="-1"/>
        </w:rPr>
        <w:t xml:space="preserve"> </w:t>
      </w:r>
      <w:r>
        <w:t>thức</w:t>
      </w:r>
      <w:r>
        <w:rPr>
          <w:spacing w:val="-2"/>
        </w:rPr>
        <w:t xml:space="preserve"> </w:t>
      </w:r>
      <w:r>
        <w:t>sử</w:t>
      </w:r>
      <w:r>
        <w:rPr>
          <w:spacing w:val="-1"/>
        </w:rPr>
        <w:t xml:space="preserve"> </w:t>
      </w:r>
      <w:r>
        <w:rPr>
          <w:spacing w:val="-4"/>
        </w:rPr>
        <w:t>dụng</w:t>
      </w:r>
    </w:p>
    <w:p w14:paraId="5D356C49">
      <w:pPr>
        <w:pStyle w:val="3"/>
        <w:numPr>
          <w:ilvl w:val="2"/>
          <w:numId w:val="6"/>
        </w:numPr>
        <w:tabs>
          <w:tab w:val="left" w:pos="2300"/>
        </w:tabs>
        <w:spacing w:before="149" w:after="0" w:line="240" w:lineRule="auto"/>
        <w:ind w:left="2300" w:right="0" w:hanging="858"/>
        <w:jc w:val="both"/>
      </w:pPr>
      <w:bookmarkStart w:id="30" w:name="1.3.1. Giao thức I2C"/>
      <w:bookmarkEnd w:id="30"/>
      <w:bookmarkStart w:id="31" w:name="_bookmark16"/>
      <w:bookmarkEnd w:id="31"/>
      <w:r>
        <w:t>Giao</w:t>
      </w:r>
      <w:r>
        <w:rPr>
          <w:spacing w:val="-1"/>
        </w:rPr>
        <w:t xml:space="preserve"> </w:t>
      </w:r>
      <w:r>
        <w:t>thức</w:t>
      </w:r>
      <w:r>
        <w:rPr>
          <w:spacing w:val="-2"/>
        </w:rPr>
        <w:t xml:space="preserve"> </w:t>
      </w:r>
      <w:r>
        <w:rPr>
          <w:spacing w:val="-5"/>
        </w:rPr>
        <w:t>I2C</w:t>
      </w:r>
    </w:p>
    <w:p w14:paraId="70309728">
      <w:pPr>
        <w:pStyle w:val="6"/>
        <w:spacing w:before="150" w:line="360" w:lineRule="auto"/>
        <w:ind w:left="142" w:right="279" w:firstLine="720"/>
        <w:jc w:val="both"/>
      </w:pPr>
      <w:r>
        <w:t>Đầu năm 1980 Phillips đã phát triển một chuẩn giao tiếp nối tiếp 2 dây được</w:t>
      </w:r>
      <w:r>
        <w:rPr>
          <w:spacing w:val="80"/>
        </w:rPr>
        <w:t xml:space="preserve"> </w:t>
      </w:r>
      <w:r>
        <w:t>gọi là I2C. I2C là tên viết tắt của cụm từ Inter- Integrated Circuit. Đây là đường Bus giao tiếp giữa các IC với nhau. I2C mặc dù được phát triển bới Philips, nhưng nó đã được rất nhiều nhà sản xuất IC trên thế giới sử dụng. I2C kết hợp các tính năng tốt</w:t>
      </w:r>
      <w:r>
        <w:rPr>
          <w:spacing w:val="40"/>
        </w:rPr>
        <w:t xml:space="preserve"> </w:t>
      </w:r>
      <w:r>
        <w:t>nhất của SPI và UART. I2C có thể kết nối nhiều slave với một master duy nhất (như SPI) và có thể có nhiều master điều khiển một hoặc nhiều slave. Điều này thực sự cần thiết khi muốn có nhiều hơn một vi điều khiển ghi dữ liệu vào một thẻ nhớ duy nhất hoặc hiển thị văn bản trên một màn hình LCD</w:t>
      </w:r>
    </w:p>
    <w:p w14:paraId="4D9A5291">
      <w:pPr>
        <w:pStyle w:val="6"/>
        <w:spacing w:after="0" w:line="360" w:lineRule="auto"/>
        <w:jc w:val="both"/>
        <w:sectPr>
          <w:pgSz w:w="11910" w:h="16840"/>
          <w:pgMar w:top="900" w:right="850" w:bottom="1480" w:left="1559" w:header="710" w:footer="1297" w:gutter="0"/>
          <w:cols w:space="720" w:num="1"/>
        </w:sectPr>
      </w:pPr>
    </w:p>
    <w:p w14:paraId="7488A19A">
      <w:pPr>
        <w:pStyle w:val="6"/>
        <w:spacing w:before="70"/>
        <w:rPr>
          <w:sz w:val="20"/>
        </w:rPr>
      </w:pPr>
    </w:p>
    <w:p w14:paraId="25E3398F">
      <w:pPr>
        <w:spacing w:line="240" w:lineRule="auto"/>
        <w:ind w:left="2625" w:right="0" w:firstLine="0"/>
        <w:rPr>
          <w:sz w:val="20"/>
        </w:rPr>
      </w:pPr>
      <w:r>
        <w:rPr>
          <w:sz w:val="20"/>
        </w:rPr>
        <w:drawing>
          <wp:inline distT="0" distB="0" distL="0" distR="0">
            <wp:extent cx="2591435" cy="1562100"/>
            <wp:effectExtent l="0" t="0" r="0" b="0"/>
            <wp:docPr id="404" name="Image 404"/>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41" cstate="print"/>
                    <a:stretch>
                      <a:fillRect/>
                    </a:stretch>
                  </pic:blipFill>
                  <pic:spPr>
                    <a:xfrm>
                      <a:off x="0" y="0"/>
                      <a:ext cx="2592059" cy="1562100"/>
                    </a:xfrm>
                    <a:prstGeom prst="rect">
                      <a:avLst/>
                    </a:prstGeom>
                  </pic:spPr>
                </pic:pic>
              </a:graphicData>
            </a:graphic>
          </wp:inline>
        </w:drawing>
      </w:r>
    </w:p>
    <w:p w14:paraId="13EFFA06">
      <w:pPr>
        <w:pStyle w:val="6"/>
        <w:spacing w:before="185"/>
        <w:ind w:right="137"/>
        <w:jc w:val="center"/>
      </w:pPr>
      <w:bookmarkStart w:id="32" w:name="_bookmark17"/>
      <w:bookmarkEnd w:id="32"/>
      <w:r>
        <w:t>Hình</w:t>
      </w:r>
      <w:r>
        <w:rPr>
          <w:spacing w:val="-3"/>
        </w:rPr>
        <w:t xml:space="preserve"> </w:t>
      </w:r>
      <w:r>
        <w:t>1-</w:t>
      </w:r>
      <w:r>
        <w:rPr>
          <w:spacing w:val="-3"/>
        </w:rPr>
        <w:t xml:space="preserve"> </w:t>
      </w:r>
      <w:r>
        <w:t>3</w:t>
      </w:r>
      <w:r>
        <w:rPr>
          <w:spacing w:val="-1"/>
        </w:rPr>
        <w:t xml:space="preserve"> </w:t>
      </w:r>
      <w:r>
        <w:t>Master</w:t>
      </w:r>
      <w:r>
        <w:rPr>
          <w:spacing w:val="-1"/>
        </w:rPr>
        <w:t xml:space="preserve"> </w:t>
      </w:r>
      <w:r>
        <w:t xml:space="preserve">và </w:t>
      </w:r>
      <w:r>
        <w:rPr>
          <w:spacing w:val="-2"/>
        </w:rPr>
        <w:t>Slave</w:t>
      </w:r>
    </w:p>
    <w:p w14:paraId="026C2A46">
      <w:pPr>
        <w:pStyle w:val="6"/>
        <w:spacing w:before="150"/>
        <w:ind w:left="862"/>
        <w:jc w:val="both"/>
      </w:pPr>
      <w:r>
        <w:t>Giao</w:t>
      </w:r>
      <w:r>
        <w:rPr>
          <w:spacing w:val="-4"/>
        </w:rPr>
        <w:t xml:space="preserve"> </w:t>
      </w:r>
      <w:r>
        <w:t>tiếp</w:t>
      </w:r>
      <w:r>
        <w:rPr>
          <w:spacing w:val="-1"/>
        </w:rPr>
        <w:t xml:space="preserve"> </w:t>
      </w:r>
      <w:r>
        <w:t>I2C</w:t>
      </w:r>
      <w:r>
        <w:rPr>
          <w:spacing w:val="-1"/>
        </w:rPr>
        <w:t xml:space="preserve"> </w:t>
      </w:r>
      <w:r>
        <w:t>chỉ</w:t>
      </w:r>
      <w:r>
        <w:rPr>
          <w:spacing w:val="-2"/>
        </w:rPr>
        <w:t xml:space="preserve"> </w:t>
      </w:r>
      <w:r>
        <w:t>sử</w:t>
      </w:r>
      <w:r>
        <w:rPr>
          <w:spacing w:val="-1"/>
        </w:rPr>
        <w:t xml:space="preserve"> </w:t>
      </w:r>
      <w:r>
        <w:t>dụng</w:t>
      </w:r>
      <w:r>
        <w:rPr>
          <w:spacing w:val="-3"/>
        </w:rPr>
        <w:t xml:space="preserve"> </w:t>
      </w:r>
      <w:r>
        <w:t>hai</w:t>
      </w:r>
      <w:r>
        <w:rPr>
          <w:spacing w:val="-1"/>
        </w:rPr>
        <w:t xml:space="preserve"> </w:t>
      </w:r>
      <w:r>
        <w:t>dây</w:t>
      </w:r>
      <w:r>
        <w:rPr>
          <w:spacing w:val="-2"/>
        </w:rPr>
        <w:t xml:space="preserve"> </w:t>
      </w:r>
      <w:r>
        <w:t>để</w:t>
      </w:r>
      <w:r>
        <w:rPr>
          <w:spacing w:val="-2"/>
        </w:rPr>
        <w:t xml:space="preserve"> </w:t>
      </w:r>
      <w:r>
        <w:t>truyền</w:t>
      </w:r>
      <w:r>
        <w:rPr>
          <w:spacing w:val="-2"/>
        </w:rPr>
        <w:t xml:space="preserve"> </w:t>
      </w:r>
      <w:r>
        <w:t>dữ</w:t>
      </w:r>
      <w:r>
        <w:rPr>
          <w:spacing w:val="-1"/>
        </w:rPr>
        <w:t xml:space="preserve"> </w:t>
      </w:r>
      <w:r>
        <w:t>liệu</w:t>
      </w:r>
      <w:r>
        <w:rPr>
          <w:spacing w:val="-2"/>
        </w:rPr>
        <w:t xml:space="preserve"> </w:t>
      </w:r>
      <w:r>
        <w:t>giữa</w:t>
      </w:r>
      <w:r>
        <w:rPr>
          <w:spacing w:val="-2"/>
        </w:rPr>
        <w:t xml:space="preserve"> </w:t>
      </w:r>
      <w:r>
        <w:t>các</w:t>
      </w:r>
      <w:r>
        <w:rPr>
          <w:spacing w:val="-2"/>
        </w:rPr>
        <w:t xml:space="preserve"> </w:t>
      </w:r>
      <w:r>
        <w:t>thiết</w:t>
      </w:r>
      <w:r>
        <w:rPr>
          <w:spacing w:val="-1"/>
        </w:rPr>
        <w:t xml:space="preserve"> </w:t>
      </w:r>
      <w:r>
        <w:rPr>
          <w:spacing w:val="-5"/>
        </w:rPr>
        <w:t>bị:</w:t>
      </w:r>
    </w:p>
    <w:p w14:paraId="7819270D">
      <w:pPr>
        <w:pStyle w:val="12"/>
        <w:numPr>
          <w:ilvl w:val="0"/>
          <w:numId w:val="8"/>
        </w:numPr>
        <w:tabs>
          <w:tab w:val="left" w:pos="561"/>
        </w:tabs>
        <w:spacing w:before="149" w:after="0" w:line="240" w:lineRule="auto"/>
        <w:ind w:left="561" w:right="0" w:hanging="419"/>
        <w:jc w:val="both"/>
        <w:rPr>
          <w:sz w:val="26"/>
        </w:rPr>
      </w:pPr>
      <w:r>
        <w:rPr>
          <w:sz w:val="26"/>
        </w:rPr>
        <w:t>SDA</w:t>
      </w:r>
      <w:r>
        <w:rPr>
          <w:spacing w:val="-2"/>
          <w:sz w:val="26"/>
        </w:rPr>
        <w:t xml:space="preserve"> </w:t>
      </w:r>
      <w:r>
        <w:rPr>
          <w:sz w:val="26"/>
        </w:rPr>
        <w:t>(Serial</w:t>
      </w:r>
      <w:r>
        <w:rPr>
          <w:spacing w:val="-1"/>
          <w:sz w:val="26"/>
        </w:rPr>
        <w:t xml:space="preserve"> </w:t>
      </w:r>
      <w:r>
        <w:rPr>
          <w:sz w:val="26"/>
        </w:rPr>
        <w:t>Data)</w:t>
      </w:r>
      <w:r>
        <w:rPr>
          <w:spacing w:val="-2"/>
          <w:sz w:val="26"/>
        </w:rPr>
        <w:t xml:space="preserve"> </w:t>
      </w:r>
      <w:r>
        <w:rPr>
          <w:sz w:val="26"/>
        </w:rPr>
        <w:t>-</w:t>
      </w:r>
      <w:r>
        <w:rPr>
          <w:spacing w:val="-3"/>
          <w:sz w:val="26"/>
        </w:rPr>
        <w:t xml:space="preserve"> </w:t>
      </w:r>
      <w:r>
        <w:rPr>
          <w:sz w:val="26"/>
        </w:rPr>
        <w:t>đường</w:t>
      </w:r>
      <w:r>
        <w:rPr>
          <w:spacing w:val="-1"/>
          <w:sz w:val="26"/>
        </w:rPr>
        <w:t xml:space="preserve"> </w:t>
      </w:r>
      <w:r>
        <w:rPr>
          <w:sz w:val="26"/>
        </w:rPr>
        <w:t>truyền</w:t>
      </w:r>
      <w:r>
        <w:rPr>
          <w:spacing w:val="-2"/>
          <w:sz w:val="26"/>
        </w:rPr>
        <w:t xml:space="preserve"> </w:t>
      </w:r>
      <w:r>
        <w:rPr>
          <w:sz w:val="26"/>
        </w:rPr>
        <w:t>cho</w:t>
      </w:r>
      <w:r>
        <w:rPr>
          <w:spacing w:val="-2"/>
          <w:sz w:val="26"/>
        </w:rPr>
        <w:t xml:space="preserve"> </w:t>
      </w:r>
      <w:r>
        <w:rPr>
          <w:sz w:val="26"/>
        </w:rPr>
        <w:t>master</w:t>
      </w:r>
      <w:r>
        <w:rPr>
          <w:spacing w:val="-1"/>
          <w:sz w:val="26"/>
        </w:rPr>
        <w:t xml:space="preserve"> </w:t>
      </w:r>
      <w:r>
        <w:rPr>
          <w:sz w:val="26"/>
        </w:rPr>
        <w:t>và</w:t>
      </w:r>
      <w:r>
        <w:rPr>
          <w:spacing w:val="-2"/>
          <w:sz w:val="26"/>
        </w:rPr>
        <w:t xml:space="preserve"> </w:t>
      </w:r>
      <w:r>
        <w:rPr>
          <w:sz w:val="26"/>
        </w:rPr>
        <w:t>slave</w:t>
      </w:r>
      <w:r>
        <w:rPr>
          <w:spacing w:val="-1"/>
          <w:sz w:val="26"/>
        </w:rPr>
        <w:t xml:space="preserve"> </w:t>
      </w:r>
      <w:r>
        <w:rPr>
          <w:sz w:val="26"/>
        </w:rPr>
        <w:t>để</w:t>
      </w:r>
      <w:r>
        <w:rPr>
          <w:spacing w:val="-2"/>
          <w:sz w:val="26"/>
        </w:rPr>
        <w:t xml:space="preserve"> </w:t>
      </w:r>
      <w:r>
        <w:rPr>
          <w:sz w:val="26"/>
        </w:rPr>
        <w:t>gửi</w:t>
      </w:r>
      <w:r>
        <w:rPr>
          <w:spacing w:val="-3"/>
          <w:sz w:val="26"/>
        </w:rPr>
        <w:t xml:space="preserve"> </w:t>
      </w:r>
      <w:r>
        <w:rPr>
          <w:sz w:val="26"/>
        </w:rPr>
        <w:t>và</w:t>
      </w:r>
      <w:r>
        <w:rPr>
          <w:spacing w:val="-2"/>
          <w:sz w:val="26"/>
        </w:rPr>
        <w:t xml:space="preserve"> </w:t>
      </w:r>
      <w:r>
        <w:rPr>
          <w:sz w:val="26"/>
        </w:rPr>
        <w:t>nhận</w:t>
      </w:r>
      <w:r>
        <w:rPr>
          <w:spacing w:val="-2"/>
          <w:sz w:val="26"/>
        </w:rPr>
        <w:t xml:space="preserve"> </w:t>
      </w:r>
      <w:r>
        <w:rPr>
          <w:sz w:val="26"/>
        </w:rPr>
        <w:t>dữ</w:t>
      </w:r>
      <w:r>
        <w:rPr>
          <w:spacing w:val="-1"/>
          <w:sz w:val="26"/>
        </w:rPr>
        <w:t xml:space="preserve"> </w:t>
      </w:r>
      <w:r>
        <w:rPr>
          <w:spacing w:val="-2"/>
          <w:sz w:val="26"/>
        </w:rPr>
        <w:t>liệu.</w:t>
      </w:r>
    </w:p>
    <w:p w14:paraId="79204DB2">
      <w:pPr>
        <w:pStyle w:val="12"/>
        <w:numPr>
          <w:ilvl w:val="0"/>
          <w:numId w:val="8"/>
        </w:numPr>
        <w:tabs>
          <w:tab w:val="left" w:pos="561"/>
        </w:tabs>
        <w:spacing w:before="150" w:after="0" w:line="240" w:lineRule="auto"/>
        <w:ind w:left="561" w:right="0" w:hanging="419"/>
        <w:jc w:val="both"/>
        <w:rPr>
          <w:sz w:val="26"/>
        </w:rPr>
      </w:pPr>
      <w:r>
        <w:rPr>
          <w:sz w:val="26"/>
        </w:rPr>
        <w:t>SCL</w:t>
      </w:r>
      <w:r>
        <w:rPr>
          <w:spacing w:val="-2"/>
          <w:sz w:val="26"/>
        </w:rPr>
        <w:t xml:space="preserve"> </w:t>
      </w:r>
      <w:r>
        <w:rPr>
          <w:sz w:val="26"/>
        </w:rPr>
        <w:t>(Serial</w:t>
      </w:r>
      <w:r>
        <w:rPr>
          <w:spacing w:val="-1"/>
          <w:sz w:val="26"/>
        </w:rPr>
        <w:t xml:space="preserve"> </w:t>
      </w:r>
      <w:r>
        <w:rPr>
          <w:sz w:val="26"/>
        </w:rPr>
        <w:t>Clock)</w:t>
      </w:r>
      <w:r>
        <w:rPr>
          <w:spacing w:val="-2"/>
          <w:sz w:val="26"/>
        </w:rPr>
        <w:t xml:space="preserve"> </w:t>
      </w:r>
      <w:r>
        <w:rPr>
          <w:sz w:val="26"/>
        </w:rPr>
        <w:t>-</w:t>
      </w:r>
      <w:r>
        <w:rPr>
          <w:spacing w:val="-2"/>
          <w:sz w:val="26"/>
        </w:rPr>
        <w:t xml:space="preserve"> </w:t>
      </w:r>
      <w:r>
        <w:rPr>
          <w:sz w:val="26"/>
        </w:rPr>
        <w:t>đường</w:t>
      </w:r>
      <w:r>
        <w:rPr>
          <w:spacing w:val="-1"/>
          <w:sz w:val="26"/>
        </w:rPr>
        <w:t xml:space="preserve"> </w:t>
      </w:r>
      <w:r>
        <w:rPr>
          <w:sz w:val="26"/>
        </w:rPr>
        <w:t>mang</w:t>
      </w:r>
      <w:r>
        <w:rPr>
          <w:spacing w:val="-2"/>
          <w:sz w:val="26"/>
        </w:rPr>
        <w:t xml:space="preserve"> </w:t>
      </w:r>
      <w:r>
        <w:rPr>
          <w:sz w:val="26"/>
        </w:rPr>
        <w:t>tín</w:t>
      </w:r>
      <w:r>
        <w:rPr>
          <w:spacing w:val="-1"/>
          <w:sz w:val="26"/>
        </w:rPr>
        <w:t xml:space="preserve"> </w:t>
      </w:r>
      <w:r>
        <w:rPr>
          <w:sz w:val="26"/>
        </w:rPr>
        <w:t>hiệu</w:t>
      </w:r>
      <w:r>
        <w:rPr>
          <w:spacing w:val="-1"/>
          <w:sz w:val="26"/>
        </w:rPr>
        <w:t xml:space="preserve"> </w:t>
      </w:r>
      <w:r>
        <w:rPr>
          <w:sz w:val="26"/>
        </w:rPr>
        <w:t>xung</w:t>
      </w:r>
      <w:r>
        <w:rPr>
          <w:spacing w:val="-2"/>
          <w:sz w:val="26"/>
        </w:rPr>
        <w:t xml:space="preserve"> nhịp.</w:t>
      </w:r>
    </w:p>
    <w:p w14:paraId="6C755064">
      <w:pPr>
        <w:pStyle w:val="6"/>
        <w:spacing w:before="149" w:line="360" w:lineRule="auto"/>
        <w:ind w:left="142" w:right="279" w:firstLine="720"/>
        <w:jc w:val="both"/>
      </w:pPr>
      <w:r>
        <w:t>Các bit dữ liệu sẽ được truyền từng bit một dọc theo một đường duy nhất</w:t>
      </w:r>
      <w:r>
        <w:rPr>
          <w:spacing w:val="40"/>
        </w:rPr>
        <w:t xml:space="preserve"> </w:t>
      </w:r>
      <w:r>
        <w:t>(SDA) theo các khoảng thời gian đều đặn được thiết lập bởi 1 tín hiệu đồng hồ (SCL).</w:t>
      </w:r>
    </w:p>
    <w:p w14:paraId="39D04CE6">
      <w:pPr>
        <w:pStyle w:val="6"/>
        <w:spacing w:line="298" w:lineRule="exact"/>
        <w:ind w:left="862"/>
        <w:jc w:val="both"/>
      </w:pPr>
      <w:r>
        <w:t>Cách</w:t>
      </w:r>
      <w:r>
        <w:rPr>
          <w:spacing w:val="-1"/>
        </w:rPr>
        <w:t xml:space="preserve"> </w:t>
      </w:r>
      <w:r>
        <w:t>hoạt</w:t>
      </w:r>
      <w:r>
        <w:rPr>
          <w:spacing w:val="-2"/>
        </w:rPr>
        <w:t xml:space="preserve"> </w:t>
      </w:r>
      <w:r>
        <w:t>động</w:t>
      </w:r>
      <w:r>
        <w:rPr>
          <w:spacing w:val="-1"/>
        </w:rPr>
        <w:t xml:space="preserve"> </w:t>
      </w:r>
      <w:r>
        <w:t>của</w:t>
      </w:r>
      <w:r>
        <w:rPr>
          <w:spacing w:val="-2"/>
        </w:rPr>
        <w:t xml:space="preserve"> </w:t>
      </w:r>
      <w:r>
        <w:rPr>
          <w:spacing w:val="-5"/>
        </w:rPr>
        <w:t>I2C</w:t>
      </w:r>
    </w:p>
    <w:p w14:paraId="0C9C0A2E">
      <w:pPr>
        <w:pStyle w:val="6"/>
        <w:spacing w:before="150" w:line="360" w:lineRule="auto"/>
        <w:ind w:left="142" w:right="281" w:firstLine="720"/>
        <w:jc w:val="both"/>
      </w:pPr>
      <w:r>
        <w:t>Giao tiếp I2C bao gồm quá trình truyền nhận dữ liệu giữa các thiết bị chủ tớ, hay Master -Slave.</w:t>
      </w:r>
    </w:p>
    <w:p w14:paraId="2EBA2F49">
      <w:pPr>
        <w:pStyle w:val="6"/>
        <w:spacing w:line="360" w:lineRule="auto"/>
        <w:ind w:left="142" w:right="280" w:firstLine="720"/>
        <w:jc w:val="both"/>
      </w:pPr>
      <w:r>
        <w:t>Thiết bị Master là 1 vi điều khiển, nó có nhiệm vụ điều khiển đường tín hiệu SCL và gửi nhận dữ liệu hay lệnh thông qua đường SDA đến các thiết bị khác.</w:t>
      </w:r>
    </w:p>
    <w:p w14:paraId="6360ED25">
      <w:pPr>
        <w:pStyle w:val="6"/>
        <w:spacing w:before="1" w:line="360" w:lineRule="auto"/>
        <w:ind w:left="142" w:right="280" w:firstLine="720"/>
        <w:jc w:val="both"/>
      </w:pPr>
      <w:r>
        <w:t>Các thiết bị nhận các dữ liệu lệnh và tín hiệu từ thiết bị Master được gọi là các thiết bị Slave. Các thiết bị Slave thường là các IC, hoặc thậm chí là vi điều khiển.</w:t>
      </w:r>
    </w:p>
    <w:p w14:paraId="3C626198">
      <w:pPr>
        <w:pStyle w:val="6"/>
        <w:spacing w:line="360" w:lineRule="auto"/>
        <w:ind w:left="142" w:right="279" w:firstLine="720"/>
        <w:jc w:val="both"/>
      </w:pPr>
      <w:r>
        <w:t>Master và Slave được kết nối với nhau bằng hai đường bus SCL và SDA đều hoạt động ở chế độ Open Drain, nghĩa là bất cứ thiết bị nào kết nối với mạng I2C này cũng</w:t>
      </w:r>
      <w:r>
        <w:rPr>
          <w:spacing w:val="-1"/>
        </w:rPr>
        <w:t xml:space="preserve"> </w:t>
      </w:r>
      <w:r>
        <w:t>chỉ</w:t>
      </w:r>
      <w:r>
        <w:rPr>
          <w:spacing w:val="-1"/>
        </w:rPr>
        <w:t xml:space="preserve"> </w:t>
      </w:r>
      <w:r>
        <w:t>có</w:t>
      </w:r>
      <w:r>
        <w:rPr>
          <w:spacing w:val="-2"/>
        </w:rPr>
        <w:t xml:space="preserve"> </w:t>
      </w:r>
      <w:r>
        <w:t>thể</w:t>
      </w:r>
      <w:r>
        <w:rPr>
          <w:spacing w:val="-1"/>
        </w:rPr>
        <w:t xml:space="preserve"> </w:t>
      </w:r>
      <w:r>
        <w:t>kéo</w:t>
      </w:r>
      <w:r>
        <w:rPr>
          <w:spacing w:val="-1"/>
        </w:rPr>
        <w:t xml:space="preserve"> </w:t>
      </w:r>
      <w:r>
        <w:t>2 đường bus</w:t>
      </w:r>
      <w:r>
        <w:rPr>
          <w:spacing w:val="-1"/>
        </w:rPr>
        <w:t xml:space="preserve"> </w:t>
      </w:r>
      <w:r>
        <w:t>này xuống</w:t>
      </w:r>
      <w:r>
        <w:rPr>
          <w:spacing w:val="-1"/>
        </w:rPr>
        <w:t xml:space="preserve"> </w:t>
      </w:r>
      <w:r>
        <w:t>mức</w:t>
      </w:r>
      <w:r>
        <w:rPr>
          <w:spacing w:val="-1"/>
        </w:rPr>
        <w:t xml:space="preserve"> </w:t>
      </w:r>
      <w:r>
        <w:t>thấp (LOW),</w:t>
      </w:r>
      <w:r>
        <w:rPr>
          <w:spacing w:val="-2"/>
        </w:rPr>
        <w:t xml:space="preserve"> </w:t>
      </w:r>
      <w:r>
        <w:t>nhưng lại</w:t>
      </w:r>
      <w:r>
        <w:rPr>
          <w:spacing w:val="-1"/>
        </w:rPr>
        <w:t xml:space="preserve"> </w:t>
      </w:r>
      <w:r>
        <w:t>không</w:t>
      </w:r>
      <w:r>
        <w:rPr>
          <w:spacing w:val="-1"/>
        </w:rPr>
        <w:t xml:space="preserve"> </w:t>
      </w:r>
      <w:r>
        <w:t>thể</w:t>
      </w:r>
      <w:r>
        <w:rPr>
          <w:spacing w:val="-1"/>
        </w:rPr>
        <w:t xml:space="preserve"> </w:t>
      </w:r>
      <w:r>
        <w:t>kéo được lên mức cao. Vì để tránh trường hợp bus vừa bị 1 thiết bị kéo lên mức cao vừa bị 1 thiết bị khác kéo xuống mức thấp gây hiện tượng ngắn mạch. Do đó cần có 1 điện</w:t>
      </w:r>
      <w:r>
        <w:rPr>
          <w:spacing w:val="80"/>
        </w:rPr>
        <w:t xml:space="preserve"> </w:t>
      </w:r>
      <w:r>
        <w:t>trở ( từ 1 – 4,7 kΩ) để giữ mặc định ở mức cao.</w:t>
      </w:r>
    </w:p>
    <w:p w14:paraId="02120268">
      <w:pPr>
        <w:spacing w:line="240" w:lineRule="auto"/>
        <w:ind w:left="142" w:right="0" w:firstLine="0"/>
        <w:rPr>
          <w:sz w:val="20"/>
        </w:rPr>
      </w:pPr>
      <w:r>
        <w:rPr>
          <w:sz w:val="20"/>
        </w:rPr>
        <w:drawing>
          <wp:inline distT="0" distB="0" distL="0" distR="0">
            <wp:extent cx="5754370" cy="1276985"/>
            <wp:effectExtent l="0" t="0" r="0" b="0"/>
            <wp:docPr id="405" name="Image 405"/>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42" cstate="print"/>
                    <a:stretch>
                      <a:fillRect/>
                    </a:stretch>
                  </pic:blipFill>
                  <pic:spPr>
                    <a:xfrm>
                      <a:off x="0" y="0"/>
                      <a:ext cx="5754564" cy="1277207"/>
                    </a:xfrm>
                    <a:prstGeom prst="rect">
                      <a:avLst/>
                    </a:prstGeom>
                  </pic:spPr>
                </pic:pic>
              </a:graphicData>
            </a:graphic>
          </wp:inline>
        </w:drawing>
      </w:r>
    </w:p>
    <w:p w14:paraId="2F3B84A5">
      <w:pPr>
        <w:pStyle w:val="6"/>
        <w:spacing w:before="177"/>
        <w:ind w:left="171" w:right="310"/>
        <w:jc w:val="center"/>
      </w:pPr>
      <w:bookmarkStart w:id="33" w:name="_bookmark18"/>
      <w:bookmarkEnd w:id="33"/>
      <w:r>
        <w:t>Hình</w:t>
      </w:r>
      <w:r>
        <w:rPr>
          <w:spacing w:val="-3"/>
        </w:rPr>
        <w:t xml:space="preserve"> </w:t>
      </w:r>
      <w:r>
        <w:t>1-</w:t>
      </w:r>
      <w:r>
        <w:rPr>
          <w:spacing w:val="-3"/>
        </w:rPr>
        <w:t xml:space="preserve"> </w:t>
      </w:r>
      <w:r>
        <w:t>4 Quy</w:t>
      </w:r>
      <w:r>
        <w:rPr>
          <w:spacing w:val="-1"/>
        </w:rPr>
        <w:t xml:space="preserve"> </w:t>
      </w:r>
      <w:r>
        <w:t>trình gửi</w:t>
      </w:r>
      <w:r>
        <w:rPr>
          <w:spacing w:val="-1"/>
        </w:rPr>
        <w:t xml:space="preserve"> </w:t>
      </w:r>
      <w:r>
        <w:t>thông tin</w:t>
      </w:r>
      <w:r>
        <w:rPr>
          <w:spacing w:val="-2"/>
        </w:rPr>
        <w:t xml:space="preserve"> </w:t>
      </w:r>
      <w:r>
        <w:t xml:space="preserve">của </w:t>
      </w:r>
      <w:r>
        <w:rPr>
          <w:spacing w:val="-5"/>
        </w:rPr>
        <w:t>I2C</w:t>
      </w:r>
    </w:p>
    <w:p w14:paraId="3BD8C524">
      <w:pPr>
        <w:pStyle w:val="6"/>
        <w:spacing w:after="0"/>
        <w:jc w:val="center"/>
        <w:sectPr>
          <w:pgSz w:w="11910" w:h="16840"/>
          <w:pgMar w:top="900" w:right="850" w:bottom="1480" w:left="1559" w:header="710" w:footer="1297" w:gutter="0"/>
          <w:cols w:space="720" w:num="1"/>
        </w:sectPr>
      </w:pPr>
    </w:p>
    <w:p w14:paraId="5B51884B">
      <w:pPr>
        <w:pStyle w:val="6"/>
      </w:pPr>
    </w:p>
    <w:p w14:paraId="7BA73DC5">
      <w:pPr>
        <w:pStyle w:val="6"/>
        <w:spacing w:line="360" w:lineRule="auto"/>
        <w:ind w:left="142" w:right="279" w:firstLine="720"/>
        <w:jc w:val="both"/>
      </w:pPr>
      <w:r>
        <w:t>Với I2C, dữ liệu được truyền trong các tin nhắn. Tin nhắn được chia thành các khung dữ liệu. Mỗi tin nhắn có một khung địa chỉ chứa địa chỉ nhị phân của địa chỉ slave và một hoặc nhiều khung dữ liệu chứa dữ liệu đang được truyền. Thông điệp cũng</w:t>
      </w:r>
      <w:r>
        <w:rPr>
          <w:spacing w:val="1"/>
        </w:rPr>
        <w:t xml:space="preserve"> </w:t>
      </w:r>
      <w:r>
        <w:t>bao</w:t>
      </w:r>
      <w:r>
        <w:rPr>
          <w:spacing w:val="2"/>
        </w:rPr>
        <w:t xml:space="preserve"> </w:t>
      </w:r>
      <w:r>
        <w:t>gồm</w:t>
      </w:r>
      <w:r>
        <w:rPr>
          <w:spacing w:val="-1"/>
        </w:rPr>
        <w:t xml:space="preserve"> </w:t>
      </w:r>
      <w:r>
        <w:t>điều</w:t>
      </w:r>
      <w:r>
        <w:rPr>
          <w:spacing w:val="2"/>
        </w:rPr>
        <w:t xml:space="preserve"> </w:t>
      </w:r>
      <w:r>
        <w:t>kiện</w:t>
      </w:r>
      <w:r>
        <w:rPr>
          <w:spacing w:val="2"/>
        </w:rPr>
        <w:t xml:space="preserve"> </w:t>
      </w:r>
      <w:r>
        <w:t>khởi động</w:t>
      </w:r>
      <w:r>
        <w:rPr>
          <w:spacing w:val="2"/>
        </w:rPr>
        <w:t xml:space="preserve"> </w:t>
      </w:r>
      <w:r>
        <w:t>và</w:t>
      </w:r>
      <w:r>
        <w:rPr>
          <w:spacing w:val="2"/>
        </w:rPr>
        <w:t xml:space="preserve"> </w:t>
      </w:r>
      <w:r>
        <w:t>điều</w:t>
      </w:r>
      <w:r>
        <w:rPr>
          <w:spacing w:val="1"/>
        </w:rPr>
        <w:t xml:space="preserve"> </w:t>
      </w:r>
      <w:r>
        <w:t>kiện</w:t>
      </w:r>
      <w:r>
        <w:rPr>
          <w:spacing w:val="2"/>
        </w:rPr>
        <w:t xml:space="preserve"> </w:t>
      </w:r>
      <w:r>
        <w:t>dừng, các</w:t>
      </w:r>
      <w:r>
        <w:rPr>
          <w:spacing w:val="1"/>
        </w:rPr>
        <w:t xml:space="preserve"> </w:t>
      </w:r>
      <w:r>
        <w:t>bit</w:t>
      </w:r>
      <w:r>
        <w:rPr>
          <w:spacing w:val="2"/>
        </w:rPr>
        <w:t xml:space="preserve"> </w:t>
      </w:r>
      <w:r>
        <w:t>đọc</w:t>
      </w:r>
      <w:r>
        <w:rPr>
          <w:spacing w:val="1"/>
        </w:rPr>
        <w:t xml:space="preserve"> </w:t>
      </w:r>
      <w:r>
        <w:t>/</w:t>
      </w:r>
      <w:r>
        <w:rPr>
          <w:spacing w:val="1"/>
        </w:rPr>
        <w:t xml:space="preserve"> </w:t>
      </w:r>
      <w:r>
        <w:t>ghi</w:t>
      </w:r>
      <w:r>
        <w:rPr>
          <w:spacing w:val="1"/>
        </w:rPr>
        <w:t xml:space="preserve"> </w:t>
      </w:r>
      <w:r>
        <w:t>và</w:t>
      </w:r>
      <w:r>
        <w:rPr>
          <w:spacing w:val="1"/>
        </w:rPr>
        <w:t xml:space="preserve"> </w:t>
      </w:r>
      <w:r>
        <w:t>các</w:t>
      </w:r>
      <w:r>
        <w:rPr>
          <w:spacing w:val="2"/>
        </w:rPr>
        <w:t xml:space="preserve"> </w:t>
      </w:r>
      <w:r>
        <w:t>bit</w:t>
      </w:r>
      <w:r>
        <w:rPr>
          <w:spacing w:val="1"/>
        </w:rPr>
        <w:t xml:space="preserve"> </w:t>
      </w:r>
      <w:r>
        <w:rPr>
          <w:spacing w:val="-5"/>
        </w:rPr>
        <w:t>ACK</w:t>
      </w:r>
    </w:p>
    <w:p w14:paraId="7F403E83">
      <w:pPr>
        <w:pStyle w:val="6"/>
        <w:spacing w:before="1"/>
        <w:ind w:left="142"/>
        <w:jc w:val="both"/>
      </w:pPr>
      <w:r>
        <w:t>/</w:t>
      </w:r>
      <w:r>
        <w:rPr>
          <w:spacing w:val="-1"/>
        </w:rPr>
        <w:t xml:space="preserve"> </w:t>
      </w:r>
      <w:r>
        <w:t>NACK</w:t>
      </w:r>
      <w:r>
        <w:rPr>
          <w:spacing w:val="-1"/>
        </w:rPr>
        <w:t xml:space="preserve"> </w:t>
      </w:r>
      <w:r>
        <w:t>giữa</w:t>
      </w:r>
      <w:r>
        <w:rPr>
          <w:spacing w:val="-2"/>
        </w:rPr>
        <w:t xml:space="preserve"> </w:t>
      </w:r>
      <w:r>
        <w:t>mỗi</w:t>
      </w:r>
      <w:r>
        <w:rPr>
          <w:spacing w:val="-1"/>
        </w:rPr>
        <w:t xml:space="preserve"> </w:t>
      </w:r>
      <w:r>
        <w:t>khung</w:t>
      </w:r>
      <w:r>
        <w:rPr>
          <w:spacing w:val="-2"/>
        </w:rPr>
        <w:t xml:space="preserve"> </w:t>
      </w:r>
      <w:r>
        <w:t xml:space="preserve">dữ </w:t>
      </w:r>
      <w:r>
        <w:rPr>
          <w:spacing w:val="-4"/>
        </w:rPr>
        <w:t>liệu</w:t>
      </w:r>
    </w:p>
    <w:p w14:paraId="780F92B6">
      <w:pPr>
        <w:pStyle w:val="6"/>
        <w:spacing w:before="150" w:line="360" w:lineRule="auto"/>
        <w:ind w:left="142" w:right="279" w:firstLine="720"/>
        <w:jc w:val="both"/>
      </w:pPr>
      <w:r>
        <w:t>Trong đề tài “Thiết kế và xây dựng robot hai bánh tự cân bằng sử dụng thuật toán PID”, giao thức I2C được sử dụng để giao tiếp giữa vi điều khiển Espressif Systems ESP32 và cảm biến MPU6050. MPU6050 là cảm biến tích hợp gia tốc kế và con quay hồi chuyển, có nhiệm vụ đo góc nghiêng và tốc độ thay đổi góc của robot trong quá trình hoạt động.</w:t>
      </w:r>
    </w:p>
    <w:p w14:paraId="7B8E4C8D">
      <w:pPr>
        <w:pStyle w:val="6"/>
        <w:spacing w:line="360" w:lineRule="auto"/>
        <w:ind w:left="142" w:right="279" w:firstLine="720"/>
        <w:jc w:val="both"/>
      </w:pPr>
      <w:r>
        <w:t>Thông qua giao thức I2C, ESP32 sẽ gửi các tín hiệu điều khiển để đọc dữ liệu cảm biến từ MPU6050 theo thời gian thực. Sau khi nhận được dữ liệu, ESP32 tiến hành xử lý và tính toán góc nghiêng của robot, từ đó áp dụng thuật toán PID để tạo tín hiệu điều khiển phù hợp cho driver A4988 điều khiển động cơ bước. Driver A4988 có nhiệm vụ cấp xung điều khiển dòng điện cho động cơ bước hoạt động với tốc độ và chiều quay thích hợp nhằm giúp robot giữ được trạng thái cân bằng.</w:t>
      </w:r>
    </w:p>
    <w:p w14:paraId="32DA6FFB">
      <w:pPr>
        <w:pStyle w:val="6"/>
        <w:spacing w:line="360" w:lineRule="auto"/>
        <w:ind w:left="142" w:right="280" w:firstLine="720"/>
        <w:jc w:val="both"/>
      </w:pPr>
      <w:r>
        <w:t>Nhờ sử dụng giao thức I2C, việc kết nối giữa ESP32 và MPU6050 trở nên đơn giản, giảm số lượng dây kết nối và đảm bảo tốc độ truyền dữ liệu đủ nhanh để hệ</w:t>
      </w:r>
      <w:r>
        <w:rPr>
          <w:spacing w:val="40"/>
        </w:rPr>
        <w:t xml:space="preserve"> </w:t>
      </w:r>
      <w:r>
        <w:t>thống robot có thể phản hồi liên tục trong quá trình tự cân bằng.</w:t>
      </w:r>
    </w:p>
    <w:p w14:paraId="0C560698">
      <w:pPr>
        <w:pStyle w:val="3"/>
        <w:numPr>
          <w:ilvl w:val="2"/>
          <w:numId w:val="6"/>
        </w:numPr>
        <w:tabs>
          <w:tab w:val="left" w:pos="1580"/>
        </w:tabs>
        <w:spacing w:before="0" w:after="0" w:line="240" w:lineRule="auto"/>
        <w:ind w:left="1580" w:right="0" w:hanging="658"/>
        <w:jc w:val="both"/>
      </w:pPr>
      <w:bookmarkStart w:id="34" w:name="_bookmark19"/>
      <w:bookmarkEnd w:id="34"/>
      <w:bookmarkStart w:id="35" w:name="1.3.2. Tín hiệu điều khiển STEP/DIR"/>
      <w:bookmarkEnd w:id="35"/>
      <w:r>
        <w:t>Tín</w:t>
      </w:r>
      <w:r>
        <w:rPr>
          <w:spacing w:val="-2"/>
        </w:rPr>
        <w:t xml:space="preserve"> </w:t>
      </w:r>
      <w:r>
        <w:t>hiệu</w:t>
      </w:r>
      <w:r>
        <w:rPr>
          <w:spacing w:val="-3"/>
        </w:rPr>
        <w:t xml:space="preserve"> </w:t>
      </w:r>
      <w:r>
        <w:t>điều</w:t>
      </w:r>
      <w:r>
        <w:rPr>
          <w:spacing w:val="-2"/>
        </w:rPr>
        <w:t xml:space="preserve"> </w:t>
      </w:r>
      <w:r>
        <w:t>khiển</w:t>
      </w:r>
      <w:r>
        <w:rPr>
          <w:spacing w:val="-1"/>
        </w:rPr>
        <w:t xml:space="preserve"> </w:t>
      </w:r>
      <w:r>
        <w:rPr>
          <w:spacing w:val="-2"/>
        </w:rPr>
        <w:t>STEP/DIR</w:t>
      </w:r>
    </w:p>
    <w:p w14:paraId="6725C634">
      <w:pPr>
        <w:pStyle w:val="6"/>
        <w:spacing w:before="150" w:line="360" w:lineRule="auto"/>
        <w:ind w:left="142" w:right="280" w:firstLine="720"/>
        <w:jc w:val="both"/>
      </w:pPr>
      <w:r>
        <w:t>Trong đề tài robot hai bánh tự cân bằng, việc điều khiển động cơ bước được thực hiện thông qua driver A4988 A4988 bằng hai tín hiệu điều khiển chính là STEP và DIR. Đây là phương pháp điều khiển phổ biến đối với động cơ bước vì giúp vi điều khiển không cần điều khiển trực tiếp từng cuộn dây của động cơ, từ đó làm giảm độ phức tạp của hệ thống.</w:t>
      </w:r>
    </w:p>
    <w:p w14:paraId="7470544C">
      <w:pPr>
        <w:pStyle w:val="6"/>
        <w:spacing w:line="360" w:lineRule="auto"/>
        <w:ind w:left="142" w:right="280" w:firstLine="720"/>
        <w:jc w:val="both"/>
      </w:pPr>
      <w:r>
        <w:t>Driver A4988 đóng vai trò trung gian giữa vi điều khiển Espressif Systems ESP32 và động cơ bước Nema 17. ESP32 chỉ cần tạo các tín hiệu điều khiển dạng xung</w:t>
      </w:r>
      <w:r>
        <w:rPr>
          <w:spacing w:val="-2"/>
        </w:rPr>
        <w:t xml:space="preserve"> </w:t>
      </w:r>
      <w:r>
        <w:t>gửi</w:t>
      </w:r>
      <w:r>
        <w:rPr>
          <w:spacing w:val="-3"/>
        </w:rPr>
        <w:t xml:space="preserve"> </w:t>
      </w:r>
      <w:r>
        <w:t>đến</w:t>
      </w:r>
      <w:r>
        <w:rPr>
          <w:spacing w:val="-2"/>
        </w:rPr>
        <w:t xml:space="preserve"> </w:t>
      </w:r>
      <w:r>
        <w:t>A4988,</w:t>
      </w:r>
      <w:r>
        <w:rPr>
          <w:spacing w:val="-3"/>
        </w:rPr>
        <w:t xml:space="preserve"> </w:t>
      </w:r>
      <w:r>
        <w:t>sau</w:t>
      </w:r>
      <w:r>
        <w:rPr>
          <w:spacing w:val="-2"/>
        </w:rPr>
        <w:t xml:space="preserve"> </w:t>
      </w:r>
      <w:r>
        <w:t>đó</w:t>
      </w:r>
      <w:r>
        <w:rPr>
          <w:spacing w:val="-2"/>
        </w:rPr>
        <w:t xml:space="preserve"> </w:t>
      </w:r>
      <w:r>
        <w:t>A4988</w:t>
      </w:r>
      <w:r>
        <w:rPr>
          <w:spacing w:val="-2"/>
        </w:rPr>
        <w:t xml:space="preserve"> </w:t>
      </w:r>
      <w:r>
        <w:t>sẽ</w:t>
      </w:r>
      <w:r>
        <w:rPr>
          <w:spacing w:val="-3"/>
        </w:rPr>
        <w:t xml:space="preserve"> </w:t>
      </w:r>
      <w:r>
        <w:t>tự</w:t>
      </w:r>
      <w:r>
        <w:rPr>
          <w:spacing w:val="-2"/>
        </w:rPr>
        <w:t xml:space="preserve"> </w:t>
      </w:r>
      <w:r>
        <w:t>động</w:t>
      </w:r>
      <w:r>
        <w:rPr>
          <w:spacing w:val="-3"/>
        </w:rPr>
        <w:t xml:space="preserve"> </w:t>
      </w:r>
      <w:r>
        <w:t>xử</w:t>
      </w:r>
      <w:r>
        <w:rPr>
          <w:spacing w:val="-2"/>
        </w:rPr>
        <w:t xml:space="preserve"> </w:t>
      </w:r>
      <w:r>
        <w:t>lý</w:t>
      </w:r>
      <w:r>
        <w:rPr>
          <w:spacing w:val="-4"/>
        </w:rPr>
        <w:t xml:space="preserve"> </w:t>
      </w:r>
      <w:r>
        <w:t>và</w:t>
      </w:r>
      <w:r>
        <w:rPr>
          <w:spacing w:val="-2"/>
        </w:rPr>
        <w:t xml:space="preserve"> </w:t>
      </w:r>
      <w:r>
        <w:t>cấp</w:t>
      </w:r>
      <w:r>
        <w:rPr>
          <w:spacing w:val="-2"/>
        </w:rPr>
        <w:t xml:space="preserve"> </w:t>
      </w:r>
      <w:r>
        <w:t>dòng</w:t>
      </w:r>
      <w:r>
        <w:rPr>
          <w:spacing w:val="-3"/>
        </w:rPr>
        <w:t xml:space="preserve"> </w:t>
      </w:r>
      <w:r>
        <w:t>điện</w:t>
      </w:r>
      <w:r>
        <w:rPr>
          <w:spacing w:val="-2"/>
        </w:rPr>
        <w:t xml:space="preserve"> </w:t>
      </w:r>
      <w:r>
        <w:t>phù</w:t>
      </w:r>
      <w:r>
        <w:rPr>
          <w:spacing w:val="-2"/>
        </w:rPr>
        <w:t xml:space="preserve"> </w:t>
      </w:r>
      <w:r>
        <w:t>hợp</w:t>
      </w:r>
      <w:r>
        <w:rPr>
          <w:spacing w:val="-2"/>
        </w:rPr>
        <w:t xml:space="preserve"> </w:t>
      </w:r>
      <w:r>
        <w:t>cho</w:t>
      </w:r>
      <w:r>
        <w:rPr>
          <w:spacing w:val="-2"/>
        </w:rPr>
        <w:t xml:space="preserve"> </w:t>
      </w:r>
      <w:r>
        <w:t>các cuộn dây của động cơ bước hoạt động.</w:t>
      </w:r>
    </w:p>
    <w:p w14:paraId="4CFA33A7">
      <w:pPr>
        <w:pStyle w:val="6"/>
        <w:ind w:left="142"/>
        <w:jc w:val="both"/>
      </w:pPr>
      <w:r>
        <w:t>Trong</w:t>
      </w:r>
      <w:r>
        <w:rPr>
          <w:spacing w:val="-2"/>
        </w:rPr>
        <w:t xml:space="preserve"> </w:t>
      </w:r>
      <w:r>
        <w:rPr>
          <w:spacing w:val="-5"/>
        </w:rPr>
        <w:t>đó:</w:t>
      </w:r>
    </w:p>
    <w:p w14:paraId="0906885D">
      <w:pPr>
        <w:pStyle w:val="12"/>
        <w:numPr>
          <w:ilvl w:val="0"/>
          <w:numId w:val="8"/>
        </w:numPr>
        <w:tabs>
          <w:tab w:val="left" w:pos="562"/>
        </w:tabs>
        <w:spacing w:before="150" w:after="0" w:line="240" w:lineRule="auto"/>
        <w:ind w:left="562" w:right="0" w:hanging="420"/>
        <w:jc w:val="left"/>
        <w:rPr>
          <w:sz w:val="26"/>
        </w:rPr>
      </w:pPr>
      <w:r>
        <w:rPr>
          <w:sz w:val="26"/>
        </w:rPr>
        <w:t>STEP</w:t>
      </w:r>
      <w:r>
        <w:rPr>
          <w:spacing w:val="-4"/>
          <w:sz w:val="26"/>
        </w:rPr>
        <w:t xml:space="preserve"> </w:t>
      </w:r>
      <w:r>
        <w:rPr>
          <w:sz w:val="26"/>
        </w:rPr>
        <w:t>(Step</w:t>
      </w:r>
      <w:r>
        <w:rPr>
          <w:spacing w:val="-2"/>
          <w:sz w:val="26"/>
        </w:rPr>
        <w:t xml:space="preserve"> </w:t>
      </w:r>
      <w:r>
        <w:rPr>
          <w:sz w:val="26"/>
        </w:rPr>
        <w:t>Pulse):</w:t>
      </w:r>
      <w:r>
        <w:rPr>
          <w:spacing w:val="-2"/>
          <w:sz w:val="26"/>
        </w:rPr>
        <w:t xml:space="preserve"> </w:t>
      </w:r>
      <w:r>
        <w:rPr>
          <w:sz w:val="26"/>
        </w:rPr>
        <w:t>là</w:t>
      </w:r>
      <w:r>
        <w:rPr>
          <w:spacing w:val="-1"/>
          <w:sz w:val="26"/>
        </w:rPr>
        <w:t xml:space="preserve"> </w:t>
      </w:r>
      <w:r>
        <w:rPr>
          <w:sz w:val="26"/>
        </w:rPr>
        <w:t>chân</w:t>
      </w:r>
      <w:r>
        <w:rPr>
          <w:spacing w:val="-2"/>
          <w:sz w:val="26"/>
        </w:rPr>
        <w:t xml:space="preserve"> </w:t>
      </w:r>
      <w:r>
        <w:rPr>
          <w:sz w:val="26"/>
        </w:rPr>
        <w:t>nhận</w:t>
      </w:r>
      <w:r>
        <w:rPr>
          <w:spacing w:val="-2"/>
          <w:sz w:val="26"/>
        </w:rPr>
        <w:t xml:space="preserve"> </w:t>
      </w:r>
      <w:r>
        <w:rPr>
          <w:sz w:val="26"/>
        </w:rPr>
        <w:t>xung</w:t>
      </w:r>
      <w:r>
        <w:rPr>
          <w:spacing w:val="-3"/>
          <w:sz w:val="26"/>
        </w:rPr>
        <w:t xml:space="preserve"> </w:t>
      </w:r>
      <w:r>
        <w:rPr>
          <w:sz w:val="26"/>
        </w:rPr>
        <w:t>điều</w:t>
      </w:r>
      <w:r>
        <w:rPr>
          <w:spacing w:val="-2"/>
          <w:sz w:val="26"/>
        </w:rPr>
        <w:t xml:space="preserve"> </w:t>
      </w:r>
      <w:r>
        <w:rPr>
          <w:sz w:val="26"/>
        </w:rPr>
        <w:t>khiển</w:t>
      </w:r>
      <w:r>
        <w:rPr>
          <w:spacing w:val="-1"/>
          <w:sz w:val="26"/>
        </w:rPr>
        <w:t xml:space="preserve"> </w:t>
      </w:r>
      <w:r>
        <w:rPr>
          <w:sz w:val="26"/>
        </w:rPr>
        <w:t>bước</w:t>
      </w:r>
      <w:r>
        <w:rPr>
          <w:spacing w:val="-1"/>
          <w:sz w:val="26"/>
        </w:rPr>
        <w:t xml:space="preserve"> </w:t>
      </w:r>
      <w:r>
        <w:rPr>
          <w:sz w:val="26"/>
        </w:rPr>
        <w:t>quay</w:t>
      </w:r>
      <w:r>
        <w:rPr>
          <w:spacing w:val="-2"/>
          <w:sz w:val="26"/>
        </w:rPr>
        <w:t xml:space="preserve"> </w:t>
      </w:r>
      <w:r>
        <w:rPr>
          <w:sz w:val="26"/>
        </w:rPr>
        <w:t>của</w:t>
      </w:r>
      <w:r>
        <w:rPr>
          <w:spacing w:val="-2"/>
          <w:sz w:val="26"/>
        </w:rPr>
        <w:t xml:space="preserve"> </w:t>
      </w:r>
      <w:r>
        <w:rPr>
          <w:sz w:val="26"/>
        </w:rPr>
        <w:t xml:space="preserve">động </w:t>
      </w:r>
      <w:r>
        <w:rPr>
          <w:spacing w:val="-5"/>
          <w:sz w:val="26"/>
        </w:rPr>
        <w:t>cơ.</w:t>
      </w:r>
    </w:p>
    <w:p w14:paraId="0A47FCE3">
      <w:pPr>
        <w:pStyle w:val="12"/>
        <w:spacing w:after="0" w:line="240" w:lineRule="auto"/>
        <w:jc w:val="left"/>
        <w:rPr>
          <w:sz w:val="26"/>
        </w:rPr>
        <w:sectPr>
          <w:pgSz w:w="11910" w:h="16840"/>
          <w:pgMar w:top="900" w:right="850" w:bottom="1480" w:left="1559" w:header="710" w:footer="1297" w:gutter="0"/>
          <w:cols w:space="720" w:num="1"/>
        </w:sectPr>
      </w:pPr>
    </w:p>
    <w:p w14:paraId="1594B21F">
      <w:pPr>
        <w:pStyle w:val="6"/>
      </w:pPr>
    </w:p>
    <w:p w14:paraId="54CF56DB">
      <w:pPr>
        <w:pStyle w:val="12"/>
        <w:numPr>
          <w:ilvl w:val="0"/>
          <w:numId w:val="8"/>
        </w:numPr>
        <w:tabs>
          <w:tab w:val="left" w:pos="561"/>
        </w:tabs>
        <w:spacing w:before="0" w:after="0" w:line="240" w:lineRule="auto"/>
        <w:ind w:left="561" w:right="0" w:hanging="419"/>
        <w:jc w:val="both"/>
        <w:rPr>
          <w:sz w:val="26"/>
        </w:rPr>
      </w:pPr>
      <w:r>
        <w:rPr>
          <w:sz w:val="26"/>
        </w:rPr>
        <w:t>DIR</w:t>
      </w:r>
      <w:r>
        <w:rPr>
          <w:spacing w:val="-1"/>
          <w:sz w:val="26"/>
        </w:rPr>
        <w:t xml:space="preserve"> </w:t>
      </w:r>
      <w:r>
        <w:rPr>
          <w:sz w:val="26"/>
        </w:rPr>
        <w:t>(Direction):</w:t>
      </w:r>
      <w:r>
        <w:rPr>
          <w:spacing w:val="-2"/>
          <w:sz w:val="26"/>
        </w:rPr>
        <w:t xml:space="preserve"> </w:t>
      </w:r>
      <w:r>
        <w:rPr>
          <w:sz w:val="26"/>
        </w:rPr>
        <w:t>là</w:t>
      </w:r>
      <w:r>
        <w:rPr>
          <w:spacing w:val="-2"/>
          <w:sz w:val="26"/>
        </w:rPr>
        <w:t xml:space="preserve"> </w:t>
      </w:r>
      <w:r>
        <w:rPr>
          <w:sz w:val="26"/>
        </w:rPr>
        <w:t>chân</w:t>
      </w:r>
      <w:r>
        <w:rPr>
          <w:spacing w:val="-1"/>
          <w:sz w:val="26"/>
        </w:rPr>
        <w:t xml:space="preserve"> </w:t>
      </w:r>
      <w:r>
        <w:rPr>
          <w:sz w:val="26"/>
        </w:rPr>
        <w:t>xác định</w:t>
      </w:r>
      <w:r>
        <w:rPr>
          <w:spacing w:val="-1"/>
          <w:sz w:val="26"/>
        </w:rPr>
        <w:t xml:space="preserve"> </w:t>
      </w:r>
      <w:r>
        <w:rPr>
          <w:sz w:val="26"/>
        </w:rPr>
        <w:t>chiều</w:t>
      </w:r>
      <w:r>
        <w:rPr>
          <w:spacing w:val="-1"/>
          <w:sz w:val="26"/>
        </w:rPr>
        <w:t xml:space="preserve"> </w:t>
      </w:r>
      <w:r>
        <w:rPr>
          <w:sz w:val="26"/>
        </w:rPr>
        <w:t>quay</w:t>
      </w:r>
      <w:r>
        <w:rPr>
          <w:spacing w:val="-2"/>
          <w:sz w:val="26"/>
        </w:rPr>
        <w:t xml:space="preserve"> </w:t>
      </w:r>
      <w:r>
        <w:rPr>
          <w:sz w:val="26"/>
        </w:rPr>
        <w:t>của</w:t>
      </w:r>
      <w:r>
        <w:rPr>
          <w:spacing w:val="-2"/>
          <w:sz w:val="26"/>
        </w:rPr>
        <w:t xml:space="preserve"> </w:t>
      </w:r>
      <w:r>
        <w:rPr>
          <w:sz w:val="26"/>
        </w:rPr>
        <w:t xml:space="preserve">động </w:t>
      </w:r>
      <w:r>
        <w:rPr>
          <w:spacing w:val="-5"/>
          <w:sz w:val="26"/>
        </w:rPr>
        <w:t>cơ.</w:t>
      </w:r>
    </w:p>
    <w:p w14:paraId="1814B613">
      <w:pPr>
        <w:pStyle w:val="6"/>
        <w:spacing w:before="150" w:line="360" w:lineRule="auto"/>
        <w:ind w:left="142" w:right="280" w:firstLine="720"/>
        <w:jc w:val="both"/>
      </w:pPr>
      <w:r>
        <w:t>Nguyên</w:t>
      </w:r>
      <w:r>
        <w:rPr>
          <w:spacing w:val="-1"/>
        </w:rPr>
        <w:t xml:space="preserve"> </w:t>
      </w:r>
      <w:r>
        <w:t>lý</w:t>
      </w:r>
      <w:r>
        <w:rPr>
          <w:spacing w:val="-2"/>
        </w:rPr>
        <w:t xml:space="preserve"> </w:t>
      </w:r>
      <w:r>
        <w:t>hoạt</w:t>
      </w:r>
      <w:r>
        <w:rPr>
          <w:spacing w:val="-3"/>
        </w:rPr>
        <w:t xml:space="preserve"> </w:t>
      </w:r>
      <w:r>
        <w:t>động</w:t>
      </w:r>
      <w:r>
        <w:rPr>
          <w:spacing w:val="-2"/>
        </w:rPr>
        <w:t xml:space="preserve"> </w:t>
      </w:r>
      <w:r>
        <w:t>của</w:t>
      </w:r>
      <w:r>
        <w:rPr>
          <w:spacing w:val="-2"/>
        </w:rPr>
        <w:t xml:space="preserve"> </w:t>
      </w:r>
      <w:r>
        <w:t>tín</w:t>
      </w:r>
      <w:r>
        <w:rPr>
          <w:spacing w:val="-2"/>
        </w:rPr>
        <w:t xml:space="preserve"> </w:t>
      </w:r>
      <w:r>
        <w:t>hiệu</w:t>
      </w:r>
      <w:r>
        <w:rPr>
          <w:spacing w:val="-3"/>
        </w:rPr>
        <w:t xml:space="preserve"> </w:t>
      </w:r>
      <w:r>
        <w:t>STEP</w:t>
      </w:r>
      <w:r>
        <w:rPr>
          <w:spacing w:val="-2"/>
        </w:rPr>
        <w:t xml:space="preserve"> </w:t>
      </w:r>
      <w:r>
        <w:t>như</w:t>
      </w:r>
      <w:r>
        <w:rPr>
          <w:spacing w:val="-2"/>
        </w:rPr>
        <w:t xml:space="preserve"> </w:t>
      </w:r>
      <w:r>
        <w:t>sau:</w:t>
      </w:r>
      <w:r>
        <w:rPr>
          <w:spacing w:val="-2"/>
        </w:rPr>
        <w:t xml:space="preserve"> </w:t>
      </w:r>
      <w:r>
        <w:t>mỗi</w:t>
      </w:r>
      <w:r>
        <w:rPr>
          <w:spacing w:val="-2"/>
        </w:rPr>
        <w:t xml:space="preserve"> </w:t>
      </w:r>
      <w:r>
        <w:t>khi</w:t>
      </w:r>
      <w:r>
        <w:rPr>
          <w:spacing w:val="-3"/>
        </w:rPr>
        <w:t xml:space="preserve"> </w:t>
      </w:r>
      <w:r>
        <w:t>chân</w:t>
      </w:r>
      <w:r>
        <w:rPr>
          <w:spacing w:val="-2"/>
        </w:rPr>
        <w:t xml:space="preserve"> </w:t>
      </w:r>
      <w:r>
        <w:t>STEP</w:t>
      </w:r>
      <w:r>
        <w:rPr>
          <w:spacing w:val="-1"/>
        </w:rPr>
        <w:t xml:space="preserve"> </w:t>
      </w:r>
      <w:r>
        <w:t>nhận</w:t>
      </w:r>
      <w:r>
        <w:rPr>
          <w:spacing w:val="-2"/>
        </w:rPr>
        <w:t xml:space="preserve"> </w:t>
      </w:r>
      <w:r>
        <w:t>được một xung từ ESP32, driver A4988 sẽ điều khiển động cơ quay thêm một bước góc cố định.</w:t>
      </w:r>
      <w:r>
        <w:rPr>
          <w:spacing w:val="80"/>
        </w:rPr>
        <w:t xml:space="preserve"> </w:t>
      </w:r>
      <w:r>
        <w:t>Đối với động cơ bước Nema 17 có góc bước 1.8°, động cơ cần khoảng 200</w:t>
      </w:r>
      <w:r>
        <w:rPr>
          <w:spacing w:val="80"/>
        </w:rPr>
        <w:t xml:space="preserve"> </w:t>
      </w:r>
      <w:r>
        <w:t>xung để quay được một vòng hoàn chỉnh 360° ở chế độ Full Step.</w:t>
      </w:r>
    </w:p>
    <w:p w14:paraId="266EA611">
      <w:pPr>
        <w:pStyle w:val="6"/>
        <w:spacing w:before="1"/>
        <w:ind w:left="862"/>
        <w:jc w:val="both"/>
      </w:pPr>
      <w:r>
        <w:t>Tốc</w:t>
      </w:r>
      <w:r>
        <w:rPr>
          <w:spacing w:val="-5"/>
        </w:rPr>
        <w:t xml:space="preserve"> </w:t>
      </w:r>
      <w:r>
        <w:t>độ</w:t>
      </w:r>
      <w:r>
        <w:rPr>
          <w:spacing w:val="-2"/>
        </w:rPr>
        <w:t xml:space="preserve"> </w:t>
      </w:r>
      <w:r>
        <w:t>quay</w:t>
      </w:r>
      <w:r>
        <w:rPr>
          <w:spacing w:val="-1"/>
        </w:rPr>
        <w:t xml:space="preserve"> </w:t>
      </w:r>
      <w:r>
        <w:t>của</w:t>
      </w:r>
      <w:r>
        <w:rPr>
          <w:spacing w:val="-2"/>
        </w:rPr>
        <w:t xml:space="preserve"> </w:t>
      </w:r>
      <w:r>
        <w:t>động</w:t>
      </w:r>
      <w:r>
        <w:rPr>
          <w:spacing w:val="-2"/>
        </w:rPr>
        <w:t xml:space="preserve"> </w:t>
      </w:r>
      <w:r>
        <w:t>cơ</w:t>
      </w:r>
      <w:r>
        <w:rPr>
          <w:spacing w:val="-1"/>
        </w:rPr>
        <w:t xml:space="preserve"> </w:t>
      </w:r>
      <w:r>
        <w:t>phụ</w:t>
      </w:r>
      <w:r>
        <w:rPr>
          <w:spacing w:val="-1"/>
        </w:rPr>
        <w:t xml:space="preserve"> </w:t>
      </w:r>
      <w:r>
        <w:t>thuộc</w:t>
      </w:r>
      <w:r>
        <w:rPr>
          <w:spacing w:val="-1"/>
        </w:rPr>
        <w:t xml:space="preserve"> </w:t>
      </w:r>
      <w:r>
        <w:t>vào</w:t>
      </w:r>
      <w:r>
        <w:rPr>
          <w:spacing w:val="-1"/>
        </w:rPr>
        <w:t xml:space="preserve"> </w:t>
      </w:r>
      <w:r>
        <w:t>tần</w:t>
      </w:r>
      <w:r>
        <w:rPr>
          <w:spacing w:val="-2"/>
        </w:rPr>
        <w:t xml:space="preserve"> </w:t>
      </w:r>
      <w:r>
        <w:t>số</w:t>
      </w:r>
      <w:r>
        <w:rPr>
          <w:spacing w:val="-1"/>
        </w:rPr>
        <w:t xml:space="preserve"> </w:t>
      </w:r>
      <w:r>
        <w:t>xung</w:t>
      </w:r>
      <w:r>
        <w:rPr>
          <w:spacing w:val="-1"/>
        </w:rPr>
        <w:t xml:space="preserve"> </w:t>
      </w:r>
      <w:r>
        <w:t>được</w:t>
      </w:r>
      <w:r>
        <w:rPr>
          <w:spacing w:val="-2"/>
        </w:rPr>
        <w:t xml:space="preserve"> </w:t>
      </w:r>
      <w:r>
        <w:t>tạo</w:t>
      </w:r>
      <w:r>
        <w:rPr>
          <w:spacing w:val="-1"/>
        </w:rPr>
        <w:t xml:space="preserve"> </w:t>
      </w:r>
      <w:r>
        <w:t>ra</w:t>
      </w:r>
      <w:r>
        <w:rPr>
          <w:spacing w:val="-1"/>
        </w:rPr>
        <w:t xml:space="preserve"> </w:t>
      </w:r>
      <w:r>
        <w:t>tại</w:t>
      </w:r>
      <w:r>
        <w:rPr>
          <w:spacing w:val="-1"/>
        </w:rPr>
        <w:t xml:space="preserve"> </w:t>
      </w:r>
      <w:r>
        <w:t>chân</w:t>
      </w:r>
      <w:r>
        <w:rPr>
          <w:spacing w:val="-1"/>
        </w:rPr>
        <w:t xml:space="preserve"> </w:t>
      </w:r>
      <w:r>
        <w:rPr>
          <w:spacing w:val="-2"/>
        </w:rPr>
        <w:t>STEP:</w:t>
      </w:r>
    </w:p>
    <w:p w14:paraId="02490D89">
      <w:pPr>
        <w:pStyle w:val="12"/>
        <w:numPr>
          <w:ilvl w:val="0"/>
          <w:numId w:val="8"/>
        </w:numPr>
        <w:tabs>
          <w:tab w:val="left" w:pos="561"/>
        </w:tabs>
        <w:spacing w:before="150" w:after="0" w:line="240" w:lineRule="auto"/>
        <w:ind w:left="561" w:right="0" w:hanging="419"/>
        <w:jc w:val="both"/>
        <w:rPr>
          <w:sz w:val="26"/>
        </w:rPr>
      </w:pPr>
      <w:r>
        <w:rPr>
          <w:sz w:val="26"/>
        </w:rPr>
        <w:t>Xung</w:t>
      </w:r>
      <w:r>
        <w:rPr>
          <w:spacing w:val="-1"/>
          <w:sz w:val="26"/>
        </w:rPr>
        <w:t xml:space="preserve"> </w:t>
      </w:r>
      <w:r>
        <w:rPr>
          <w:sz w:val="26"/>
        </w:rPr>
        <w:t>phát</w:t>
      </w:r>
      <w:r>
        <w:rPr>
          <w:spacing w:val="-2"/>
          <w:sz w:val="26"/>
        </w:rPr>
        <w:t xml:space="preserve"> </w:t>
      </w:r>
      <w:r>
        <w:rPr>
          <w:sz w:val="26"/>
        </w:rPr>
        <w:t>ra</w:t>
      </w:r>
      <w:r>
        <w:rPr>
          <w:spacing w:val="-1"/>
          <w:sz w:val="26"/>
        </w:rPr>
        <w:t xml:space="preserve"> </w:t>
      </w:r>
      <w:r>
        <w:rPr>
          <w:sz w:val="26"/>
        </w:rPr>
        <w:t>chậm</w:t>
      </w:r>
      <w:r>
        <w:rPr>
          <w:spacing w:val="-2"/>
          <w:sz w:val="26"/>
        </w:rPr>
        <w:t xml:space="preserve"> </w:t>
      </w:r>
      <w:r>
        <w:rPr>
          <w:sz w:val="26"/>
        </w:rPr>
        <w:t>→</w:t>
      </w:r>
      <w:r>
        <w:rPr>
          <w:spacing w:val="-1"/>
          <w:sz w:val="26"/>
        </w:rPr>
        <w:t xml:space="preserve"> </w:t>
      </w:r>
      <w:r>
        <w:rPr>
          <w:sz w:val="26"/>
        </w:rPr>
        <w:t>động cơ</w:t>
      </w:r>
      <w:r>
        <w:rPr>
          <w:spacing w:val="-1"/>
          <w:sz w:val="26"/>
        </w:rPr>
        <w:t xml:space="preserve"> </w:t>
      </w:r>
      <w:r>
        <w:rPr>
          <w:sz w:val="26"/>
        </w:rPr>
        <w:t xml:space="preserve">quay </w:t>
      </w:r>
      <w:r>
        <w:rPr>
          <w:spacing w:val="-4"/>
          <w:sz w:val="26"/>
        </w:rPr>
        <w:t>chậm</w:t>
      </w:r>
    </w:p>
    <w:p w14:paraId="7EC6B59B">
      <w:pPr>
        <w:pStyle w:val="12"/>
        <w:numPr>
          <w:ilvl w:val="0"/>
          <w:numId w:val="8"/>
        </w:numPr>
        <w:tabs>
          <w:tab w:val="left" w:pos="561"/>
        </w:tabs>
        <w:spacing w:before="148" w:after="0" w:line="240" w:lineRule="auto"/>
        <w:ind w:left="561" w:right="0" w:hanging="419"/>
        <w:jc w:val="both"/>
        <w:rPr>
          <w:sz w:val="26"/>
        </w:rPr>
      </w:pPr>
      <w:r>
        <w:rPr>
          <w:sz w:val="26"/>
        </w:rPr>
        <w:t>Xung</w:t>
      </w:r>
      <w:r>
        <w:rPr>
          <w:spacing w:val="-1"/>
          <w:sz w:val="26"/>
        </w:rPr>
        <w:t xml:space="preserve"> </w:t>
      </w:r>
      <w:r>
        <w:rPr>
          <w:sz w:val="26"/>
        </w:rPr>
        <w:t>phát</w:t>
      </w:r>
      <w:r>
        <w:rPr>
          <w:spacing w:val="-2"/>
          <w:sz w:val="26"/>
        </w:rPr>
        <w:t xml:space="preserve"> </w:t>
      </w:r>
      <w:r>
        <w:rPr>
          <w:sz w:val="26"/>
        </w:rPr>
        <w:t>ra</w:t>
      </w:r>
      <w:r>
        <w:rPr>
          <w:spacing w:val="-2"/>
          <w:sz w:val="26"/>
        </w:rPr>
        <w:t xml:space="preserve"> </w:t>
      </w:r>
      <w:r>
        <w:rPr>
          <w:sz w:val="26"/>
        </w:rPr>
        <w:t>nhanh →</w:t>
      </w:r>
      <w:r>
        <w:rPr>
          <w:spacing w:val="-2"/>
          <w:sz w:val="26"/>
        </w:rPr>
        <w:t xml:space="preserve"> </w:t>
      </w:r>
      <w:r>
        <w:rPr>
          <w:sz w:val="26"/>
        </w:rPr>
        <w:t>động</w:t>
      </w:r>
      <w:r>
        <w:rPr>
          <w:spacing w:val="-1"/>
          <w:sz w:val="26"/>
        </w:rPr>
        <w:t xml:space="preserve"> </w:t>
      </w:r>
      <w:r>
        <w:rPr>
          <w:sz w:val="26"/>
        </w:rPr>
        <w:t>cơ</w:t>
      </w:r>
      <w:r>
        <w:rPr>
          <w:spacing w:val="-1"/>
          <w:sz w:val="26"/>
        </w:rPr>
        <w:t xml:space="preserve"> </w:t>
      </w:r>
      <w:r>
        <w:rPr>
          <w:sz w:val="26"/>
        </w:rPr>
        <w:t xml:space="preserve">quay </w:t>
      </w:r>
      <w:r>
        <w:rPr>
          <w:spacing w:val="-2"/>
          <w:sz w:val="26"/>
        </w:rPr>
        <w:t>nhanh</w:t>
      </w:r>
    </w:p>
    <w:p w14:paraId="524CFAFC">
      <w:pPr>
        <w:pStyle w:val="6"/>
        <w:spacing w:before="150"/>
        <w:ind w:left="862"/>
        <w:jc w:val="both"/>
      </w:pPr>
      <w:r>
        <w:t>Nhờ</w:t>
      </w:r>
      <w:r>
        <w:rPr>
          <w:spacing w:val="11"/>
        </w:rPr>
        <w:t xml:space="preserve"> </w:t>
      </w:r>
      <w:r>
        <w:t>đó,</w:t>
      </w:r>
      <w:r>
        <w:rPr>
          <w:spacing w:val="13"/>
        </w:rPr>
        <w:t xml:space="preserve"> </w:t>
      </w:r>
      <w:r>
        <w:t>ESP32</w:t>
      </w:r>
      <w:r>
        <w:rPr>
          <w:spacing w:val="15"/>
        </w:rPr>
        <w:t xml:space="preserve"> </w:t>
      </w:r>
      <w:r>
        <w:t>có</w:t>
      </w:r>
      <w:r>
        <w:rPr>
          <w:spacing w:val="15"/>
        </w:rPr>
        <w:t xml:space="preserve"> </w:t>
      </w:r>
      <w:r>
        <w:t>thể</w:t>
      </w:r>
      <w:r>
        <w:rPr>
          <w:spacing w:val="15"/>
        </w:rPr>
        <w:t xml:space="preserve"> </w:t>
      </w:r>
      <w:r>
        <w:t>thay</w:t>
      </w:r>
      <w:r>
        <w:rPr>
          <w:spacing w:val="14"/>
        </w:rPr>
        <w:t xml:space="preserve"> </w:t>
      </w:r>
      <w:r>
        <w:t>đổi</w:t>
      </w:r>
      <w:r>
        <w:rPr>
          <w:spacing w:val="15"/>
        </w:rPr>
        <w:t xml:space="preserve"> </w:t>
      </w:r>
      <w:r>
        <w:t>tốc</w:t>
      </w:r>
      <w:r>
        <w:rPr>
          <w:spacing w:val="15"/>
        </w:rPr>
        <w:t xml:space="preserve"> </w:t>
      </w:r>
      <w:r>
        <w:t>độ</w:t>
      </w:r>
      <w:r>
        <w:rPr>
          <w:spacing w:val="14"/>
        </w:rPr>
        <w:t xml:space="preserve"> </w:t>
      </w:r>
      <w:r>
        <w:t>động</w:t>
      </w:r>
      <w:r>
        <w:rPr>
          <w:spacing w:val="13"/>
        </w:rPr>
        <w:t xml:space="preserve"> </w:t>
      </w:r>
      <w:r>
        <w:t>cơ</w:t>
      </w:r>
      <w:r>
        <w:rPr>
          <w:spacing w:val="15"/>
        </w:rPr>
        <w:t xml:space="preserve"> </w:t>
      </w:r>
      <w:r>
        <w:t>bằng</w:t>
      </w:r>
      <w:r>
        <w:rPr>
          <w:spacing w:val="15"/>
        </w:rPr>
        <w:t xml:space="preserve"> </w:t>
      </w:r>
      <w:r>
        <w:t>cách</w:t>
      </w:r>
      <w:r>
        <w:rPr>
          <w:spacing w:val="16"/>
        </w:rPr>
        <w:t xml:space="preserve"> </w:t>
      </w:r>
      <w:r>
        <w:t>thay</w:t>
      </w:r>
      <w:r>
        <w:rPr>
          <w:spacing w:val="16"/>
        </w:rPr>
        <w:t xml:space="preserve"> </w:t>
      </w:r>
      <w:r>
        <w:t>đổi</w:t>
      </w:r>
      <w:r>
        <w:rPr>
          <w:spacing w:val="15"/>
        </w:rPr>
        <w:t xml:space="preserve"> </w:t>
      </w:r>
      <w:r>
        <w:t>tốc</w:t>
      </w:r>
      <w:r>
        <w:rPr>
          <w:spacing w:val="13"/>
        </w:rPr>
        <w:t xml:space="preserve"> </w:t>
      </w:r>
      <w:r>
        <w:t>độ</w:t>
      </w:r>
      <w:r>
        <w:rPr>
          <w:spacing w:val="16"/>
        </w:rPr>
        <w:t xml:space="preserve"> </w:t>
      </w:r>
      <w:r>
        <w:rPr>
          <w:spacing w:val="-4"/>
        </w:rPr>
        <w:t>phát</w:t>
      </w:r>
    </w:p>
    <w:p w14:paraId="70D33CB1">
      <w:pPr>
        <w:pStyle w:val="6"/>
        <w:spacing w:before="150"/>
        <w:ind w:left="142"/>
      </w:pPr>
      <w:r>
        <w:t>xung</w:t>
      </w:r>
      <w:r>
        <w:rPr>
          <w:spacing w:val="-2"/>
        </w:rPr>
        <w:t xml:space="preserve"> </w:t>
      </w:r>
      <w:r>
        <w:t>điều</w:t>
      </w:r>
      <w:r>
        <w:rPr>
          <w:spacing w:val="-1"/>
        </w:rPr>
        <w:t xml:space="preserve"> </w:t>
      </w:r>
      <w:r>
        <w:rPr>
          <w:spacing w:val="-2"/>
        </w:rPr>
        <w:t>khiển.</w:t>
      </w:r>
    </w:p>
    <w:p w14:paraId="36DCDA72">
      <w:pPr>
        <w:pStyle w:val="6"/>
        <w:spacing w:before="148"/>
        <w:ind w:left="142"/>
      </w:pPr>
      <w:r>
        <w:t>Tín</w:t>
      </w:r>
      <w:r>
        <w:rPr>
          <w:spacing w:val="-2"/>
        </w:rPr>
        <w:t xml:space="preserve"> </w:t>
      </w:r>
      <w:r>
        <w:t>hiệu</w:t>
      </w:r>
      <w:r>
        <w:rPr>
          <w:spacing w:val="-1"/>
        </w:rPr>
        <w:t xml:space="preserve"> </w:t>
      </w:r>
      <w:r>
        <w:t>DIR</w:t>
      </w:r>
      <w:r>
        <w:rPr>
          <w:spacing w:val="-1"/>
        </w:rPr>
        <w:t xml:space="preserve"> </w:t>
      </w:r>
      <w:r>
        <w:t>được</w:t>
      </w:r>
      <w:r>
        <w:rPr>
          <w:spacing w:val="-2"/>
        </w:rPr>
        <w:t xml:space="preserve"> </w:t>
      </w:r>
      <w:r>
        <w:t>sử</w:t>
      </w:r>
      <w:r>
        <w:rPr>
          <w:spacing w:val="-2"/>
        </w:rPr>
        <w:t xml:space="preserve"> </w:t>
      </w:r>
      <w:r>
        <w:t>dụng</w:t>
      </w:r>
      <w:r>
        <w:rPr>
          <w:spacing w:val="-1"/>
        </w:rPr>
        <w:t xml:space="preserve"> </w:t>
      </w:r>
      <w:r>
        <w:t>để</w:t>
      </w:r>
      <w:r>
        <w:rPr>
          <w:spacing w:val="-3"/>
        </w:rPr>
        <w:t xml:space="preserve"> </w:t>
      </w:r>
      <w:r>
        <w:t>xác</w:t>
      </w:r>
      <w:r>
        <w:rPr>
          <w:spacing w:val="-1"/>
        </w:rPr>
        <w:t xml:space="preserve"> </w:t>
      </w:r>
      <w:r>
        <w:t>định chiều</w:t>
      </w:r>
      <w:r>
        <w:rPr>
          <w:spacing w:val="-1"/>
        </w:rPr>
        <w:t xml:space="preserve"> </w:t>
      </w:r>
      <w:r>
        <w:t>quay</w:t>
      </w:r>
      <w:r>
        <w:rPr>
          <w:spacing w:val="-1"/>
        </w:rPr>
        <w:t xml:space="preserve"> </w:t>
      </w:r>
      <w:r>
        <w:t>của</w:t>
      </w:r>
      <w:r>
        <w:rPr>
          <w:spacing w:val="-2"/>
        </w:rPr>
        <w:t xml:space="preserve"> </w:t>
      </w:r>
      <w:r>
        <w:t xml:space="preserve">động </w:t>
      </w:r>
      <w:r>
        <w:rPr>
          <w:spacing w:val="-5"/>
        </w:rPr>
        <w:t>cơ:</w:t>
      </w:r>
    </w:p>
    <w:p w14:paraId="33D5BE20">
      <w:pPr>
        <w:pStyle w:val="12"/>
        <w:numPr>
          <w:ilvl w:val="0"/>
          <w:numId w:val="8"/>
        </w:numPr>
        <w:tabs>
          <w:tab w:val="left" w:pos="561"/>
        </w:tabs>
        <w:spacing w:before="150" w:after="0" w:line="240" w:lineRule="auto"/>
        <w:ind w:left="561" w:right="0" w:hanging="419"/>
        <w:jc w:val="both"/>
        <w:rPr>
          <w:sz w:val="26"/>
        </w:rPr>
      </w:pPr>
      <w:r>
        <w:rPr>
          <w:sz w:val="26"/>
        </w:rPr>
        <w:t>DIR</w:t>
      </w:r>
      <w:r>
        <w:rPr>
          <w:spacing w:val="-1"/>
          <w:sz w:val="26"/>
        </w:rPr>
        <w:t xml:space="preserve"> </w:t>
      </w:r>
      <w:r>
        <w:rPr>
          <w:sz w:val="26"/>
        </w:rPr>
        <w:t>ở</w:t>
      </w:r>
      <w:r>
        <w:rPr>
          <w:spacing w:val="-1"/>
          <w:sz w:val="26"/>
        </w:rPr>
        <w:t xml:space="preserve"> </w:t>
      </w:r>
      <w:r>
        <w:rPr>
          <w:sz w:val="26"/>
        </w:rPr>
        <w:t>mức</w:t>
      </w:r>
      <w:r>
        <w:rPr>
          <w:spacing w:val="-3"/>
          <w:sz w:val="26"/>
        </w:rPr>
        <w:t xml:space="preserve"> </w:t>
      </w:r>
      <w:r>
        <w:rPr>
          <w:sz w:val="26"/>
        </w:rPr>
        <w:t>HIGH</w:t>
      </w:r>
      <w:r>
        <w:rPr>
          <w:spacing w:val="-1"/>
          <w:sz w:val="26"/>
        </w:rPr>
        <w:t xml:space="preserve"> </w:t>
      </w:r>
      <w:r>
        <w:rPr>
          <w:sz w:val="26"/>
        </w:rPr>
        <w:t>→</w:t>
      </w:r>
      <w:r>
        <w:rPr>
          <w:spacing w:val="-3"/>
          <w:sz w:val="26"/>
        </w:rPr>
        <w:t xml:space="preserve"> </w:t>
      </w:r>
      <w:r>
        <w:rPr>
          <w:sz w:val="26"/>
        </w:rPr>
        <w:t>động</w:t>
      </w:r>
      <w:r>
        <w:rPr>
          <w:spacing w:val="-1"/>
          <w:sz w:val="26"/>
        </w:rPr>
        <w:t xml:space="preserve"> </w:t>
      </w:r>
      <w:r>
        <w:rPr>
          <w:sz w:val="26"/>
        </w:rPr>
        <w:t>cơ</w:t>
      </w:r>
      <w:r>
        <w:rPr>
          <w:spacing w:val="-1"/>
          <w:sz w:val="26"/>
        </w:rPr>
        <w:t xml:space="preserve"> </w:t>
      </w:r>
      <w:r>
        <w:rPr>
          <w:sz w:val="26"/>
        </w:rPr>
        <w:t>quay</w:t>
      </w:r>
      <w:r>
        <w:rPr>
          <w:spacing w:val="-1"/>
          <w:sz w:val="26"/>
        </w:rPr>
        <w:t xml:space="preserve"> </w:t>
      </w:r>
      <w:r>
        <w:rPr>
          <w:sz w:val="26"/>
        </w:rPr>
        <w:t>theo</w:t>
      </w:r>
      <w:r>
        <w:rPr>
          <w:spacing w:val="-1"/>
          <w:sz w:val="26"/>
        </w:rPr>
        <w:t xml:space="preserve"> </w:t>
      </w:r>
      <w:r>
        <w:rPr>
          <w:sz w:val="26"/>
        </w:rPr>
        <w:t>một</w:t>
      </w:r>
      <w:r>
        <w:rPr>
          <w:spacing w:val="-2"/>
          <w:sz w:val="26"/>
        </w:rPr>
        <w:t xml:space="preserve"> chiều</w:t>
      </w:r>
    </w:p>
    <w:p w14:paraId="44D69C17">
      <w:pPr>
        <w:pStyle w:val="12"/>
        <w:numPr>
          <w:ilvl w:val="0"/>
          <w:numId w:val="8"/>
        </w:numPr>
        <w:tabs>
          <w:tab w:val="left" w:pos="562"/>
        </w:tabs>
        <w:spacing w:before="150" w:after="0" w:line="240" w:lineRule="auto"/>
        <w:ind w:left="562" w:right="0" w:hanging="420"/>
        <w:jc w:val="left"/>
        <w:rPr>
          <w:sz w:val="26"/>
        </w:rPr>
      </w:pPr>
      <w:r>
        <w:rPr>
          <w:sz w:val="26"/>
        </w:rPr>
        <w:t>DIR</w:t>
      </w:r>
      <w:r>
        <w:rPr>
          <w:spacing w:val="-1"/>
          <w:sz w:val="26"/>
        </w:rPr>
        <w:t xml:space="preserve"> </w:t>
      </w:r>
      <w:r>
        <w:rPr>
          <w:sz w:val="26"/>
        </w:rPr>
        <w:t>ở</w:t>
      </w:r>
      <w:r>
        <w:rPr>
          <w:spacing w:val="-1"/>
          <w:sz w:val="26"/>
        </w:rPr>
        <w:t xml:space="preserve"> </w:t>
      </w:r>
      <w:r>
        <w:rPr>
          <w:sz w:val="26"/>
        </w:rPr>
        <w:t>mức</w:t>
      </w:r>
      <w:r>
        <w:rPr>
          <w:spacing w:val="-2"/>
          <w:sz w:val="26"/>
        </w:rPr>
        <w:t xml:space="preserve"> </w:t>
      </w:r>
      <w:r>
        <w:rPr>
          <w:sz w:val="26"/>
        </w:rPr>
        <w:t>LOW</w:t>
      </w:r>
      <w:r>
        <w:rPr>
          <w:spacing w:val="-1"/>
          <w:sz w:val="26"/>
        </w:rPr>
        <w:t xml:space="preserve"> </w:t>
      </w:r>
      <w:r>
        <w:rPr>
          <w:sz w:val="26"/>
        </w:rPr>
        <w:t>→</w:t>
      </w:r>
      <w:r>
        <w:rPr>
          <w:spacing w:val="-2"/>
          <w:sz w:val="26"/>
        </w:rPr>
        <w:t xml:space="preserve"> </w:t>
      </w:r>
      <w:r>
        <w:rPr>
          <w:sz w:val="26"/>
        </w:rPr>
        <w:t>động cơ</w:t>
      </w:r>
      <w:r>
        <w:rPr>
          <w:spacing w:val="-3"/>
          <w:sz w:val="26"/>
        </w:rPr>
        <w:t xml:space="preserve"> </w:t>
      </w:r>
      <w:r>
        <w:rPr>
          <w:sz w:val="26"/>
        </w:rPr>
        <w:t>quay</w:t>
      </w:r>
      <w:r>
        <w:rPr>
          <w:spacing w:val="-1"/>
          <w:sz w:val="26"/>
        </w:rPr>
        <w:t xml:space="preserve"> </w:t>
      </w:r>
      <w:r>
        <w:rPr>
          <w:sz w:val="26"/>
        </w:rPr>
        <w:t>theo chiều</w:t>
      </w:r>
      <w:r>
        <w:rPr>
          <w:spacing w:val="-1"/>
          <w:sz w:val="26"/>
        </w:rPr>
        <w:t xml:space="preserve"> </w:t>
      </w:r>
      <w:r>
        <w:rPr>
          <w:sz w:val="26"/>
        </w:rPr>
        <w:t>ngược</w:t>
      </w:r>
      <w:r>
        <w:rPr>
          <w:spacing w:val="-1"/>
          <w:sz w:val="26"/>
        </w:rPr>
        <w:t xml:space="preserve"> </w:t>
      </w:r>
      <w:r>
        <w:rPr>
          <w:spacing w:val="-5"/>
          <w:sz w:val="26"/>
        </w:rPr>
        <w:t>lại</w:t>
      </w:r>
    </w:p>
    <w:p w14:paraId="39E9399A">
      <w:pPr>
        <w:pStyle w:val="6"/>
        <w:spacing w:before="150" w:line="360" w:lineRule="auto"/>
        <w:ind w:left="142"/>
      </w:pPr>
      <w:r>
        <w:t>Trong</w:t>
      </w:r>
      <w:r>
        <w:rPr>
          <w:spacing w:val="20"/>
        </w:rPr>
        <w:t xml:space="preserve"> </w:t>
      </w:r>
      <w:r>
        <w:t>hệ</w:t>
      </w:r>
      <w:r>
        <w:rPr>
          <w:spacing w:val="20"/>
        </w:rPr>
        <w:t xml:space="preserve"> </w:t>
      </w:r>
      <w:r>
        <w:t>thống</w:t>
      </w:r>
      <w:r>
        <w:rPr>
          <w:spacing w:val="20"/>
        </w:rPr>
        <w:t xml:space="preserve"> </w:t>
      </w:r>
      <w:r>
        <w:t>robot tự</w:t>
      </w:r>
      <w:r>
        <w:rPr>
          <w:spacing w:val="20"/>
        </w:rPr>
        <w:t xml:space="preserve"> </w:t>
      </w:r>
      <w:r>
        <w:t>cân</w:t>
      </w:r>
      <w:r>
        <w:rPr>
          <w:spacing w:val="20"/>
        </w:rPr>
        <w:t xml:space="preserve"> </w:t>
      </w:r>
      <w:r>
        <w:t>bằng, khi robot bị</w:t>
      </w:r>
      <w:r>
        <w:rPr>
          <w:spacing w:val="20"/>
        </w:rPr>
        <w:t xml:space="preserve"> </w:t>
      </w:r>
      <w:r>
        <w:t>nghiêng</w:t>
      </w:r>
      <w:r>
        <w:rPr>
          <w:spacing w:val="20"/>
        </w:rPr>
        <w:t xml:space="preserve"> </w:t>
      </w:r>
      <w:r>
        <w:t>về</w:t>
      </w:r>
      <w:r>
        <w:rPr>
          <w:spacing w:val="20"/>
        </w:rPr>
        <w:t xml:space="preserve"> </w:t>
      </w:r>
      <w:r>
        <w:t>phía trước hoặc phía sau, ESP32 sẽ dựa trên kết quả tính toán từ thuật toán PID để quyết định:</w:t>
      </w:r>
    </w:p>
    <w:p w14:paraId="1ADCDF2E">
      <w:pPr>
        <w:pStyle w:val="12"/>
        <w:numPr>
          <w:ilvl w:val="0"/>
          <w:numId w:val="8"/>
        </w:numPr>
        <w:tabs>
          <w:tab w:val="left" w:pos="562"/>
        </w:tabs>
        <w:spacing w:before="0" w:after="0" w:line="298" w:lineRule="exact"/>
        <w:ind w:left="562" w:right="0" w:hanging="420"/>
        <w:jc w:val="left"/>
        <w:rPr>
          <w:sz w:val="26"/>
        </w:rPr>
      </w:pPr>
      <w:r>
        <w:rPr>
          <w:sz w:val="26"/>
        </w:rPr>
        <w:t>Chiều</w:t>
      </w:r>
      <w:r>
        <w:rPr>
          <w:spacing w:val="-2"/>
          <w:sz w:val="26"/>
        </w:rPr>
        <w:t xml:space="preserve"> </w:t>
      </w:r>
      <w:r>
        <w:rPr>
          <w:sz w:val="26"/>
        </w:rPr>
        <w:t>quay</w:t>
      </w:r>
      <w:r>
        <w:rPr>
          <w:spacing w:val="-2"/>
          <w:sz w:val="26"/>
        </w:rPr>
        <w:t xml:space="preserve"> </w:t>
      </w:r>
      <w:r>
        <w:rPr>
          <w:sz w:val="26"/>
        </w:rPr>
        <w:t>của</w:t>
      </w:r>
      <w:r>
        <w:rPr>
          <w:spacing w:val="-2"/>
          <w:sz w:val="26"/>
        </w:rPr>
        <w:t xml:space="preserve"> </w:t>
      </w:r>
      <w:r>
        <w:rPr>
          <w:sz w:val="26"/>
        </w:rPr>
        <w:t>động</w:t>
      </w:r>
      <w:r>
        <w:rPr>
          <w:spacing w:val="-1"/>
          <w:sz w:val="26"/>
        </w:rPr>
        <w:t xml:space="preserve"> </w:t>
      </w:r>
      <w:r>
        <w:rPr>
          <w:sz w:val="26"/>
        </w:rPr>
        <w:t>cơ</w:t>
      </w:r>
      <w:r>
        <w:rPr>
          <w:spacing w:val="-1"/>
          <w:sz w:val="26"/>
        </w:rPr>
        <w:t xml:space="preserve"> </w:t>
      </w:r>
      <w:r>
        <w:rPr>
          <w:sz w:val="26"/>
        </w:rPr>
        <w:t>thông</w:t>
      </w:r>
      <w:r>
        <w:rPr>
          <w:spacing w:val="-1"/>
          <w:sz w:val="26"/>
        </w:rPr>
        <w:t xml:space="preserve"> </w:t>
      </w:r>
      <w:r>
        <w:rPr>
          <w:sz w:val="26"/>
        </w:rPr>
        <w:t>qua</w:t>
      </w:r>
      <w:r>
        <w:rPr>
          <w:spacing w:val="-2"/>
          <w:sz w:val="26"/>
        </w:rPr>
        <w:t xml:space="preserve"> </w:t>
      </w:r>
      <w:r>
        <w:rPr>
          <w:sz w:val="26"/>
        </w:rPr>
        <w:t>tín</w:t>
      </w:r>
      <w:r>
        <w:rPr>
          <w:spacing w:val="-1"/>
          <w:sz w:val="26"/>
        </w:rPr>
        <w:t xml:space="preserve"> </w:t>
      </w:r>
      <w:r>
        <w:rPr>
          <w:sz w:val="26"/>
        </w:rPr>
        <w:t xml:space="preserve">hiệu </w:t>
      </w:r>
      <w:r>
        <w:rPr>
          <w:spacing w:val="-4"/>
          <w:sz w:val="26"/>
        </w:rPr>
        <w:t>DIR,</w:t>
      </w:r>
    </w:p>
    <w:p w14:paraId="75EB75C5">
      <w:pPr>
        <w:pStyle w:val="12"/>
        <w:numPr>
          <w:ilvl w:val="0"/>
          <w:numId w:val="8"/>
        </w:numPr>
        <w:tabs>
          <w:tab w:val="left" w:pos="561"/>
        </w:tabs>
        <w:spacing w:before="150" w:after="0" w:line="240" w:lineRule="auto"/>
        <w:ind w:left="561" w:right="0" w:hanging="419"/>
        <w:jc w:val="both"/>
        <w:rPr>
          <w:sz w:val="26"/>
        </w:rPr>
      </w:pPr>
      <w:r>
        <w:rPr>
          <w:sz w:val="26"/>
        </w:rPr>
        <w:t>Tốc</w:t>
      </w:r>
      <w:r>
        <w:rPr>
          <w:spacing w:val="-3"/>
          <w:sz w:val="26"/>
        </w:rPr>
        <w:t xml:space="preserve"> </w:t>
      </w:r>
      <w:r>
        <w:rPr>
          <w:sz w:val="26"/>
        </w:rPr>
        <w:t>độ</w:t>
      </w:r>
      <w:r>
        <w:rPr>
          <w:spacing w:val="-2"/>
          <w:sz w:val="26"/>
        </w:rPr>
        <w:t xml:space="preserve"> </w:t>
      </w:r>
      <w:r>
        <w:rPr>
          <w:sz w:val="26"/>
        </w:rPr>
        <w:t>quay</w:t>
      </w:r>
      <w:r>
        <w:rPr>
          <w:spacing w:val="-1"/>
          <w:sz w:val="26"/>
        </w:rPr>
        <w:t xml:space="preserve"> </w:t>
      </w:r>
      <w:r>
        <w:rPr>
          <w:sz w:val="26"/>
        </w:rPr>
        <w:t>của</w:t>
      </w:r>
      <w:r>
        <w:rPr>
          <w:spacing w:val="-1"/>
          <w:sz w:val="26"/>
        </w:rPr>
        <w:t xml:space="preserve"> </w:t>
      </w:r>
      <w:r>
        <w:rPr>
          <w:sz w:val="26"/>
        </w:rPr>
        <w:t>động</w:t>
      </w:r>
      <w:r>
        <w:rPr>
          <w:spacing w:val="-2"/>
          <w:sz w:val="26"/>
        </w:rPr>
        <w:t xml:space="preserve"> </w:t>
      </w:r>
      <w:r>
        <w:rPr>
          <w:sz w:val="26"/>
        </w:rPr>
        <w:t>cơ</w:t>
      </w:r>
      <w:r>
        <w:rPr>
          <w:spacing w:val="-1"/>
          <w:sz w:val="26"/>
        </w:rPr>
        <w:t xml:space="preserve"> </w:t>
      </w:r>
      <w:r>
        <w:rPr>
          <w:sz w:val="26"/>
        </w:rPr>
        <w:t>thông</w:t>
      </w:r>
      <w:r>
        <w:rPr>
          <w:spacing w:val="-1"/>
          <w:sz w:val="26"/>
        </w:rPr>
        <w:t xml:space="preserve"> </w:t>
      </w:r>
      <w:r>
        <w:rPr>
          <w:sz w:val="26"/>
        </w:rPr>
        <w:t>qua tần</w:t>
      </w:r>
      <w:r>
        <w:rPr>
          <w:spacing w:val="-1"/>
          <w:sz w:val="26"/>
        </w:rPr>
        <w:t xml:space="preserve"> </w:t>
      </w:r>
      <w:r>
        <w:rPr>
          <w:sz w:val="26"/>
        </w:rPr>
        <w:t>số</w:t>
      </w:r>
      <w:r>
        <w:rPr>
          <w:spacing w:val="-1"/>
          <w:sz w:val="26"/>
        </w:rPr>
        <w:t xml:space="preserve"> </w:t>
      </w:r>
      <w:r>
        <w:rPr>
          <w:sz w:val="26"/>
        </w:rPr>
        <w:t xml:space="preserve">xung </w:t>
      </w:r>
      <w:r>
        <w:rPr>
          <w:spacing w:val="-2"/>
          <w:sz w:val="26"/>
        </w:rPr>
        <w:t>STEP.</w:t>
      </w:r>
    </w:p>
    <w:p w14:paraId="2130E956">
      <w:pPr>
        <w:pStyle w:val="6"/>
        <w:spacing w:before="150" w:line="360" w:lineRule="auto"/>
        <w:ind w:left="142" w:right="279" w:firstLine="720"/>
        <w:jc w:val="both"/>
      </w:pPr>
      <w:r>
        <w:t>Nếu robot nghiêng về phía trước, động cơ sẽ quay theo hướng tiến để đưa trọng tâm robot trở lại vị trí cân bằng. Ngược lại, nếu robot nghiêng về phía sau, động cơ sẽ quay theo hướng ngược lại để giữ robot đứng vững.</w:t>
      </w:r>
    </w:p>
    <w:p w14:paraId="4CD58265">
      <w:pPr>
        <w:pStyle w:val="6"/>
        <w:spacing w:line="360" w:lineRule="auto"/>
        <w:ind w:left="142" w:right="279" w:firstLine="720"/>
        <w:jc w:val="both"/>
      </w:pPr>
      <w:r>
        <w:t>Nhờ cơ</w:t>
      </w:r>
      <w:r>
        <w:rPr>
          <w:spacing w:val="-2"/>
        </w:rPr>
        <w:t xml:space="preserve"> </w:t>
      </w:r>
      <w:r>
        <w:t>chế</w:t>
      </w:r>
      <w:r>
        <w:rPr>
          <w:spacing w:val="-2"/>
        </w:rPr>
        <w:t xml:space="preserve"> </w:t>
      </w:r>
      <w:r>
        <w:t>điều</w:t>
      </w:r>
      <w:r>
        <w:rPr>
          <w:spacing w:val="-1"/>
        </w:rPr>
        <w:t xml:space="preserve"> </w:t>
      </w:r>
      <w:r>
        <w:t>khiển</w:t>
      </w:r>
      <w:r>
        <w:rPr>
          <w:spacing w:val="-2"/>
        </w:rPr>
        <w:t xml:space="preserve"> </w:t>
      </w:r>
      <w:r>
        <w:t>STEP/DIR,</w:t>
      </w:r>
      <w:r>
        <w:rPr>
          <w:spacing w:val="-2"/>
        </w:rPr>
        <w:t xml:space="preserve"> </w:t>
      </w:r>
      <w:r>
        <w:t>hệ</w:t>
      </w:r>
      <w:r>
        <w:rPr>
          <w:spacing w:val="-1"/>
        </w:rPr>
        <w:t xml:space="preserve"> </w:t>
      </w:r>
      <w:r>
        <w:t>thống</w:t>
      </w:r>
      <w:r>
        <w:rPr>
          <w:spacing w:val="-1"/>
        </w:rPr>
        <w:t xml:space="preserve"> </w:t>
      </w:r>
      <w:r>
        <w:t>có thể</w:t>
      </w:r>
      <w:r>
        <w:rPr>
          <w:spacing w:val="-2"/>
        </w:rPr>
        <w:t xml:space="preserve"> </w:t>
      </w:r>
      <w:r>
        <w:t>điều</w:t>
      </w:r>
      <w:r>
        <w:rPr>
          <w:spacing w:val="-1"/>
        </w:rPr>
        <w:t xml:space="preserve"> </w:t>
      </w:r>
      <w:r>
        <w:t>khiển</w:t>
      </w:r>
      <w:r>
        <w:rPr>
          <w:spacing w:val="-1"/>
        </w:rPr>
        <w:t xml:space="preserve"> </w:t>
      </w:r>
      <w:r>
        <w:t>động</w:t>
      </w:r>
      <w:r>
        <w:rPr>
          <w:spacing w:val="-1"/>
        </w:rPr>
        <w:t xml:space="preserve"> </w:t>
      </w:r>
      <w:r>
        <w:t>cơ bước</w:t>
      </w:r>
      <w:r>
        <w:rPr>
          <w:spacing w:val="-2"/>
        </w:rPr>
        <w:t xml:space="preserve"> </w:t>
      </w:r>
      <w:r>
        <w:t>với độ chính xác cao, phản hồi nhanh và ổn định, phù hợp với yêu cầu thời gian thực của robot tự cân bằng.</w:t>
      </w:r>
    </w:p>
    <w:p w14:paraId="36F83FF1">
      <w:pPr>
        <w:pStyle w:val="3"/>
        <w:numPr>
          <w:ilvl w:val="1"/>
          <w:numId w:val="6"/>
        </w:numPr>
        <w:tabs>
          <w:tab w:val="left" w:pos="702"/>
        </w:tabs>
        <w:spacing w:before="0" w:after="0" w:line="240" w:lineRule="auto"/>
        <w:ind w:left="702" w:right="0" w:hanging="560"/>
        <w:jc w:val="both"/>
      </w:pPr>
      <w:bookmarkStart w:id="36" w:name="1.4. Các linh kiện sử dụng"/>
      <w:bookmarkEnd w:id="36"/>
      <w:bookmarkStart w:id="37" w:name="_bookmark20"/>
      <w:bookmarkEnd w:id="37"/>
      <w:r>
        <w:t>Các</w:t>
      </w:r>
      <w:r>
        <w:rPr>
          <w:spacing w:val="-4"/>
        </w:rPr>
        <w:t xml:space="preserve"> </w:t>
      </w:r>
      <w:r>
        <w:t>linh</w:t>
      </w:r>
      <w:r>
        <w:rPr>
          <w:spacing w:val="-2"/>
        </w:rPr>
        <w:t xml:space="preserve"> </w:t>
      </w:r>
      <w:r>
        <w:t>kiện</w:t>
      </w:r>
      <w:r>
        <w:rPr>
          <w:spacing w:val="-2"/>
        </w:rPr>
        <w:t xml:space="preserve"> </w:t>
      </w:r>
      <w:r>
        <w:t>sử</w:t>
      </w:r>
      <w:r>
        <w:rPr>
          <w:spacing w:val="-2"/>
        </w:rPr>
        <w:t xml:space="preserve"> </w:t>
      </w:r>
      <w:r>
        <w:rPr>
          <w:spacing w:val="-4"/>
        </w:rPr>
        <w:t>dụng</w:t>
      </w:r>
    </w:p>
    <w:p w14:paraId="72020A63">
      <w:pPr>
        <w:pStyle w:val="3"/>
        <w:numPr>
          <w:ilvl w:val="2"/>
          <w:numId w:val="6"/>
        </w:numPr>
        <w:tabs>
          <w:tab w:val="left" w:pos="1580"/>
        </w:tabs>
        <w:spacing w:before="149" w:after="0" w:line="240" w:lineRule="auto"/>
        <w:ind w:left="1580" w:right="0" w:hanging="658"/>
        <w:jc w:val="both"/>
      </w:pPr>
      <w:bookmarkStart w:id="38" w:name="_bookmark21"/>
      <w:bookmarkEnd w:id="38"/>
      <w:bookmarkStart w:id="39" w:name="1.4.1. Vi điều khiển ESP32"/>
      <w:bookmarkEnd w:id="39"/>
      <w:r>
        <w:t>Vi</w:t>
      </w:r>
      <w:r>
        <w:rPr>
          <w:spacing w:val="-3"/>
        </w:rPr>
        <w:t xml:space="preserve"> </w:t>
      </w:r>
      <w:r>
        <w:t>điều</w:t>
      </w:r>
      <w:r>
        <w:rPr>
          <w:spacing w:val="-2"/>
        </w:rPr>
        <w:t xml:space="preserve"> </w:t>
      </w:r>
      <w:r>
        <w:t>khiển</w:t>
      </w:r>
      <w:r>
        <w:rPr>
          <w:spacing w:val="-2"/>
        </w:rPr>
        <w:t xml:space="preserve"> ESP32</w:t>
      </w:r>
    </w:p>
    <w:p w14:paraId="130D7913">
      <w:pPr>
        <w:pStyle w:val="6"/>
        <w:spacing w:before="149" w:line="360" w:lineRule="auto"/>
        <w:ind w:left="142" w:right="279" w:firstLine="720"/>
        <w:jc w:val="both"/>
      </w:pPr>
      <w:r>
        <w:t>ESP32 là một vi điều khiển hiệu năng cao do Espressif Systems phát triển, nổi bật với khả năng xử lý mạnh mẽ và tích hợp Wi-Fi/Bluetooth, rất phù hợp cho các ứng dụng IoT, nhà thông minh và các hệ thống điều khiển tự động</w:t>
      </w:r>
    </w:p>
    <w:p w14:paraId="577E2A8A">
      <w:pPr>
        <w:pStyle w:val="6"/>
        <w:spacing w:after="0" w:line="360" w:lineRule="auto"/>
        <w:jc w:val="both"/>
        <w:sectPr>
          <w:pgSz w:w="11910" w:h="16840"/>
          <w:pgMar w:top="900" w:right="850" w:bottom="1480" w:left="1559" w:header="710" w:footer="1297" w:gutter="0"/>
          <w:cols w:space="720" w:num="1"/>
        </w:sectPr>
      </w:pPr>
    </w:p>
    <w:p w14:paraId="550CAE47">
      <w:pPr>
        <w:pStyle w:val="6"/>
        <w:spacing w:before="100"/>
        <w:rPr>
          <w:sz w:val="20"/>
        </w:rPr>
      </w:pPr>
    </w:p>
    <w:p w14:paraId="1384E6F9">
      <w:pPr>
        <w:spacing w:line="240" w:lineRule="auto"/>
        <w:ind w:left="2367" w:right="0" w:firstLine="0"/>
        <w:rPr>
          <w:sz w:val="20"/>
        </w:rPr>
      </w:pPr>
      <w:r>
        <w:rPr>
          <w:sz w:val="20"/>
        </w:rPr>
        <w:drawing>
          <wp:inline distT="0" distB="0" distL="0" distR="0">
            <wp:extent cx="2924175" cy="1495425"/>
            <wp:effectExtent l="0" t="0" r="0" b="0"/>
            <wp:docPr id="406" name="Image 406" descr="IMG_256"/>
            <wp:cNvGraphicFramePr/>
            <a:graphic xmlns:a="http://schemas.openxmlformats.org/drawingml/2006/main">
              <a:graphicData uri="http://schemas.openxmlformats.org/drawingml/2006/picture">
                <pic:pic xmlns:pic="http://schemas.openxmlformats.org/drawingml/2006/picture">
                  <pic:nvPicPr>
                    <pic:cNvPr id="406" name="Image 406" descr="IMG_256"/>
                    <pic:cNvPicPr/>
                  </pic:nvPicPr>
                  <pic:blipFill>
                    <a:blip r:embed="rId43" cstate="print"/>
                    <a:stretch>
                      <a:fillRect/>
                    </a:stretch>
                  </pic:blipFill>
                  <pic:spPr>
                    <a:xfrm>
                      <a:off x="0" y="0"/>
                      <a:ext cx="2924175" cy="1495425"/>
                    </a:xfrm>
                    <a:prstGeom prst="rect">
                      <a:avLst/>
                    </a:prstGeom>
                  </pic:spPr>
                </pic:pic>
              </a:graphicData>
            </a:graphic>
          </wp:inline>
        </w:drawing>
      </w:r>
    </w:p>
    <w:p w14:paraId="5F854774">
      <w:pPr>
        <w:pStyle w:val="6"/>
        <w:spacing w:before="194"/>
        <w:ind w:left="171" w:right="311"/>
        <w:jc w:val="center"/>
      </w:pPr>
      <w:bookmarkStart w:id="40" w:name="_bookmark22"/>
      <w:bookmarkEnd w:id="40"/>
      <w:r>
        <w:t>Hình</w:t>
      </w:r>
      <w:r>
        <w:rPr>
          <w:spacing w:val="-1"/>
        </w:rPr>
        <w:t xml:space="preserve"> </w:t>
      </w:r>
      <w:r>
        <w:t>1-</w:t>
      </w:r>
      <w:r>
        <w:rPr>
          <w:spacing w:val="-3"/>
        </w:rPr>
        <w:t xml:space="preserve"> </w:t>
      </w:r>
      <w:r>
        <w:t>5 Vi</w:t>
      </w:r>
      <w:r>
        <w:rPr>
          <w:spacing w:val="-1"/>
        </w:rPr>
        <w:t xml:space="preserve"> </w:t>
      </w:r>
      <w:r>
        <w:t>điều</w:t>
      </w:r>
      <w:r>
        <w:rPr>
          <w:spacing w:val="-2"/>
        </w:rPr>
        <w:t xml:space="preserve"> </w:t>
      </w:r>
      <w:r>
        <w:t xml:space="preserve">khiển </w:t>
      </w:r>
      <w:r>
        <w:rPr>
          <w:spacing w:val="-2"/>
        </w:rPr>
        <w:t>ESP32</w:t>
      </w:r>
    </w:p>
    <w:p w14:paraId="5774AC15">
      <w:pPr>
        <w:pStyle w:val="6"/>
        <w:spacing w:before="150"/>
        <w:ind w:left="142"/>
        <w:jc w:val="both"/>
      </w:pPr>
      <w:r>
        <w:t>Các</w:t>
      </w:r>
      <w:r>
        <w:rPr>
          <w:spacing w:val="-5"/>
        </w:rPr>
        <w:t xml:space="preserve"> </w:t>
      </w:r>
      <w:r>
        <w:t>tính năng của</w:t>
      </w:r>
      <w:r>
        <w:rPr>
          <w:spacing w:val="-1"/>
        </w:rPr>
        <w:t xml:space="preserve"> </w:t>
      </w:r>
      <w:r>
        <w:t>ESP32</w:t>
      </w:r>
      <w:r>
        <w:rPr>
          <w:spacing w:val="-2"/>
        </w:rPr>
        <w:t xml:space="preserve"> </w:t>
      </w:r>
      <w:r>
        <w:t>bao</w:t>
      </w:r>
      <w:r>
        <w:rPr>
          <w:spacing w:val="-2"/>
        </w:rPr>
        <w:t xml:space="preserve"> </w:t>
      </w:r>
      <w:r>
        <w:rPr>
          <w:spacing w:val="-4"/>
        </w:rPr>
        <w:t>gồm:</w:t>
      </w:r>
    </w:p>
    <w:p w14:paraId="1A78ADDF">
      <w:pPr>
        <w:pStyle w:val="12"/>
        <w:numPr>
          <w:ilvl w:val="0"/>
          <w:numId w:val="9"/>
        </w:numPr>
        <w:tabs>
          <w:tab w:val="left" w:pos="292"/>
        </w:tabs>
        <w:spacing w:before="149" w:after="0" w:line="240" w:lineRule="auto"/>
        <w:ind w:left="292" w:right="0" w:hanging="150"/>
        <w:jc w:val="both"/>
        <w:rPr>
          <w:sz w:val="26"/>
        </w:rPr>
      </w:pPr>
      <w:r>
        <w:rPr>
          <w:sz w:val="26"/>
        </w:rPr>
        <w:t>Bộ</w:t>
      </w:r>
      <w:r>
        <w:rPr>
          <w:spacing w:val="-1"/>
          <w:sz w:val="26"/>
        </w:rPr>
        <w:t xml:space="preserve"> </w:t>
      </w:r>
      <w:r>
        <w:rPr>
          <w:sz w:val="26"/>
        </w:rPr>
        <w:t xml:space="preserve">xử </w:t>
      </w:r>
      <w:r>
        <w:rPr>
          <w:spacing w:val="-5"/>
          <w:sz w:val="26"/>
        </w:rPr>
        <w:t>lý:</w:t>
      </w:r>
    </w:p>
    <w:p w14:paraId="1B263D67">
      <w:pPr>
        <w:pStyle w:val="12"/>
        <w:numPr>
          <w:ilvl w:val="0"/>
          <w:numId w:val="10"/>
        </w:numPr>
        <w:tabs>
          <w:tab w:val="left" w:pos="562"/>
        </w:tabs>
        <w:spacing w:before="150" w:after="0" w:line="360" w:lineRule="auto"/>
        <w:ind w:left="562" w:right="280" w:hanging="420"/>
        <w:jc w:val="both"/>
        <w:rPr>
          <w:rFonts w:ascii="Wingdings" w:hAnsi="Wingdings"/>
          <w:sz w:val="26"/>
        </w:rPr>
      </w:pPr>
      <w:r>
        <w:rPr>
          <w:sz w:val="26"/>
        </w:rPr>
        <w:t>CPU:</w:t>
      </w:r>
      <w:r>
        <w:rPr>
          <w:spacing w:val="-2"/>
          <w:sz w:val="26"/>
        </w:rPr>
        <w:t xml:space="preserve"> </w:t>
      </w:r>
      <w:r>
        <w:rPr>
          <w:sz w:val="26"/>
        </w:rPr>
        <w:t>Bộ</w:t>
      </w:r>
      <w:r>
        <w:rPr>
          <w:spacing w:val="-2"/>
          <w:sz w:val="26"/>
        </w:rPr>
        <w:t xml:space="preserve"> </w:t>
      </w:r>
      <w:r>
        <w:rPr>
          <w:sz w:val="26"/>
        </w:rPr>
        <w:t>vi</w:t>
      </w:r>
      <w:r>
        <w:rPr>
          <w:spacing w:val="-2"/>
          <w:sz w:val="26"/>
        </w:rPr>
        <w:t xml:space="preserve"> </w:t>
      </w:r>
      <w:r>
        <w:rPr>
          <w:sz w:val="26"/>
        </w:rPr>
        <w:t>xử</w:t>
      </w:r>
      <w:r>
        <w:rPr>
          <w:spacing w:val="-2"/>
          <w:sz w:val="26"/>
        </w:rPr>
        <w:t xml:space="preserve"> </w:t>
      </w:r>
      <w:r>
        <w:rPr>
          <w:sz w:val="26"/>
        </w:rPr>
        <w:t>lý</w:t>
      </w:r>
      <w:r>
        <w:rPr>
          <w:spacing w:val="-2"/>
          <w:sz w:val="26"/>
        </w:rPr>
        <w:t xml:space="preserve"> </w:t>
      </w:r>
      <w:r>
        <w:rPr>
          <w:sz w:val="26"/>
        </w:rPr>
        <w:t>Xtensa</w:t>
      </w:r>
      <w:r>
        <w:rPr>
          <w:spacing w:val="-2"/>
          <w:sz w:val="26"/>
        </w:rPr>
        <w:t xml:space="preserve"> </w:t>
      </w:r>
      <w:r>
        <w:rPr>
          <w:sz w:val="26"/>
        </w:rPr>
        <w:t>lõi</w:t>
      </w:r>
      <w:r>
        <w:rPr>
          <w:spacing w:val="-3"/>
          <w:sz w:val="26"/>
        </w:rPr>
        <w:t xml:space="preserve"> </w:t>
      </w:r>
      <w:r>
        <w:rPr>
          <w:sz w:val="26"/>
        </w:rPr>
        <w:t>kép</w:t>
      </w:r>
      <w:r>
        <w:rPr>
          <w:spacing w:val="-2"/>
          <w:sz w:val="26"/>
        </w:rPr>
        <w:t xml:space="preserve"> </w:t>
      </w:r>
      <w:r>
        <w:rPr>
          <w:sz w:val="26"/>
        </w:rPr>
        <w:t>(hoặc</w:t>
      </w:r>
      <w:r>
        <w:rPr>
          <w:spacing w:val="-2"/>
          <w:sz w:val="26"/>
        </w:rPr>
        <w:t xml:space="preserve"> </w:t>
      </w:r>
      <w:r>
        <w:rPr>
          <w:sz w:val="26"/>
        </w:rPr>
        <w:t>lõi</w:t>
      </w:r>
      <w:r>
        <w:rPr>
          <w:spacing w:val="-2"/>
          <w:sz w:val="26"/>
        </w:rPr>
        <w:t xml:space="preserve"> </w:t>
      </w:r>
      <w:r>
        <w:rPr>
          <w:sz w:val="26"/>
        </w:rPr>
        <w:t>đơn)</w:t>
      </w:r>
      <w:r>
        <w:rPr>
          <w:spacing w:val="-2"/>
          <w:sz w:val="26"/>
        </w:rPr>
        <w:t xml:space="preserve"> </w:t>
      </w:r>
      <w:r>
        <w:rPr>
          <w:sz w:val="26"/>
        </w:rPr>
        <w:t>32-bit</w:t>
      </w:r>
      <w:r>
        <w:rPr>
          <w:spacing w:val="-2"/>
          <w:sz w:val="26"/>
        </w:rPr>
        <w:t xml:space="preserve"> </w:t>
      </w:r>
      <w:r>
        <w:rPr>
          <w:sz w:val="26"/>
        </w:rPr>
        <w:t>LX6,</w:t>
      </w:r>
      <w:r>
        <w:rPr>
          <w:spacing w:val="-2"/>
          <w:sz w:val="26"/>
        </w:rPr>
        <w:t xml:space="preserve"> </w:t>
      </w:r>
      <w:r>
        <w:rPr>
          <w:sz w:val="26"/>
        </w:rPr>
        <w:t>hoạt</w:t>
      </w:r>
      <w:r>
        <w:rPr>
          <w:spacing w:val="-2"/>
          <w:sz w:val="26"/>
        </w:rPr>
        <w:t xml:space="preserve"> </w:t>
      </w:r>
      <w:r>
        <w:rPr>
          <w:sz w:val="26"/>
        </w:rPr>
        <w:t>động</w:t>
      </w:r>
      <w:r>
        <w:rPr>
          <w:spacing w:val="-2"/>
          <w:sz w:val="26"/>
        </w:rPr>
        <w:t xml:space="preserve"> </w:t>
      </w:r>
      <w:r>
        <w:rPr>
          <w:sz w:val="26"/>
        </w:rPr>
        <w:t>ở</w:t>
      </w:r>
      <w:r>
        <w:rPr>
          <w:spacing w:val="-2"/>
          <w:sz w:val="26"/>
        </w:rPr>
        <w:t xml:space="preserve"> </w:t>
      </w:r>
      <w:r>
        <w:rPr>
          <w:sz w:val="26"/>
        </w:rPr>
        <w:t>tần</w:t>
      </w:r>
      <w:r>
        <w:rPr>
          <w:spacing w:val="-2"/>
          <w:sz w:val="26"/>
        </w:rPr>
        <w:t xml:space="preserve"> </w:t>
      </w:r>
      <w:r>
        <w:rPr>
          <w:sz w:val="26"/>
        </w:rPr>
        <w:t>số</w:t>
      </w:r>
      <w:r>
        <w:rPr>
          <w:spacing w:val="-2"/>
          <w:sz w:val="26"/>
        </w:rPr>
        <w:t xml:space="preserve"> </w:t>
      </w:r>
      <w:r>
        <w:rPr>
          <w:sz w:val="26"/>
        </w:rPr>
        <w:t>240 MHz (160 MHz cho ESP32-S0WD và ESP32-U4WDH) và hoạt động ở tối đa 600 MIPS (200 MIPS với ESP32-S0WD/ESP32-U4WDH)</w:t>
      </w:r>
    </w:p>
    <w:p w14:paraId="4C0E2A55">
      <w:pPr>
        <w:pStyle w:val="12"/>
        <w:numPr>
          <w:ilvl w:val="0"/>
          <w:numId w:val="10"/>
        </w:numPr>
        <w:tabs>
          <w:tab w:val="left" w:pos="562"/>
        </w:tabs>
        <w:spacing w:before="0" w:after="0" w:line="240" w:lineRule="auto"/>
        <w:ind w:left="562" w:right="0" w:hanging="420"/>
        <w:jc w:val="left"/>
        <w:rPr>
          <w:rFonts w:ascii="Wingdings" w:hAnsi="Wingdings"/>
          <w:sz w:val="26"/>
        </w:rPr>
      </w:pPr>
      <w:r>
        <w:rPr>
          <w:sz w:val="26"/>
        </w:rPr>
        <w:t>Bộ</w:t>
      </w:r>
      <w:r>
        <w:rPr>
          <w:spacing w:val="-5"/>
          <w:sz w:val="26"/>
        </w:rPr>
        <w:t xml:space="preserve"> </w:t>
      </w:r>
      <w:r>
        <w:rPr>
          <w:sz w:val="26"/>
        </w:rPr>
        <w:t>đồng</w:t>
      </w:r>
      <w:r>
        <w:rPr>
          <w:spacing w:val="-2"/>
          <w:sz w:val="26"/>
        </w:rPr>
        <w:t xml:space="preserve"> </w:t>
      </w:r>
      <w:r>
        <w:rPr>
          <w:sz w:val="26"/>
        </w:rPr>
        <w:t>xử</w:t>
      </w:r>
      <w:r>
        <w:rPr>
          <w:spacing w:val="-2"/>
          <w:sz w:val="26"/>
        </w:rPr>
        <w:t xml:space="preserve"> </w:t>
      </w:r>
      <w:r>
        <w:rPr>
          <w:sz w:val="26"/>
        </w:rPr>
        <w:t>lý</w:t>
      </w:r>
      <w:r>
        <w:rPr>
          <w:spacing w:val="-2"/>
          <w:sz w:val="26"/>
        </w:rPr>
        <w:t xml:space="preserve"> </w:t>
      </w:r>
      <w:r>
        <w:rPr>
          <w:sz w:val="26"/>
        </w:rPr>
        <w:t>(co-processor)</w:t>
      </w:r>
      <w:r>
        <w:rPr>
          <w:spacing w:val="-2"/>
          <w:sz w:val="26"/>
        </w:rPr>
        <w:t xml:space="preserve"> </w:t>
      </w:r>
      <w:r>
        <w:rPr>
          <w:sz w:val="26"/>
        </w:rPr>
        <w:t>công</w:t>
      </w:r>
      <w:r>
        <w:rPr>
          <w:spacing w:val="-1"/>
          <w:sz w:val="26"/>
        </w:rPr>
        <w:t xml:space="preserve"> </w:t>
      </w:r>
      <w:r>
        <w:rPr>
          <w:sz w:val="26"/>
        </w:rPr>
        <w:t>suất</w:t>
      </w:r>
      <w:r>
        <w:rPr>
          <w:spacing w:val="-3"/>
          <w:sz w:val="26"/>
        </w:rPr>
        <w:t xml:space="preserve"> </w:t>
      </w:r>
      <w:r>
        <w:rPr>
          <w:sz w:val="26"/>
        </w:rPr>
        <w:t>cực</w:t>
      </w:r>
      <w:r>
        <w:rPr>
          <w:spacing w:val="-3"/>
          <w:sz w:val="26"/>
        </w:rPr>
        <w:t xml:space="preserve"> </w:t>
      </w:r>
      <w:r>
        <w:rPr>
          <w:sz w:val="26"/>
        </w:rPr>
        <w:t>thấp</w:t>
      </w:r>
      <w:r>
        <w:rPr>
          <w:spacing w:val="-1"/>
          <w:sz w:val="26"/>
        </w:rPr>
        <w:t xml:space="preserve"> </w:t>
      </w:r>
      <w:r>
        <w:rPr>
          <w:sz w:val="26"/>
        </w:rPr>
        <w:t>(Ultra</w:t>
      </w:r>
      <w:r>
        <w:rPr>
          <w:spacing w:val="-3"/>
          <w:sz w:val="26"/>
        </w:rPr>
        <w:t xml:space="preserve"> </w:t>
      </w:r>
      <w:r>
        <w:rPr>
          <w:sz w:val="26"/>
        </w:rPr>
        <w:t>low</w:t>
      </w:r>
      <w:r>
        <w:rPr>
          <w:spacing w:val="-2"/>
          <w:sz w:val="26"/>
        </w:rPr>
        <w:t xml:space="preserve"> </w:t>
      </w:r>
      <w:r>
        <w:rPr>
          <w:sz w:val="26"/>
        </w:rPr>
        <w:t>power,</w:t>
      </w:r>
      <w:r>
        <w:rPr>
          <w:spacing w:val="-2"/>
          <w:sz w:val="26"/>
        </w:rPr>
        <w:t xml:space="preserve"> </w:t>
      </w:r>
      <w:r>
        <w:rPr>
          <w:sz w:val="26"/>
        </w:rPr>
        <w:t>viết</w:t>
      </w:r>
      <w:r>
        <w:rPr>
          <w:spacing w:val="-3"/>
          <w:sz w:val="26"/>
        </w:rPr>
        <w:t xml:space="preserve"> </w:t>
      </w:r>
      <w:r>
        <w:rPr>
          <w:sz w:val="26"/>
        </w:rPr>
        <w:t>tắt:</w:t>
      </w:r>
      <w:r>
        <w:rPr>
          <w:spacing w:val="-1"/>
          <w:sz w:val="26"/>
        </w:rPr>
        <w:t xml:space="preserve"> </w:t>
      </w:r>
      <w:r>
        <w:rPr>
          <w:spacing w:val="-4"/>
          <w:sz w:val="26"/>
        </w:rPr>
        <w:t>ULP)</w:t>
      </w:r>
    </w:p>
    <w:p w14:paraId="4BB6489C">
      <w:pPr>
        <w:pStyle w:val="12"/>
        <w:numPr>
          <w:ilvl w:val="0"/>
          <w:numId w:val="9"/>
        </w:numPr>
        <w:tabs>
          <w:tab w:val="left" w:pos="292"/>
        </w:tabs>
        <w:spacing w:before="149" w:after="0" w:line="240" w:lineRule="auto"/>
        <w:ind w:left="292" w:right="0" w:hanging="150"/>
        <w:jc w:val="left"/>
        <w:rPr>
          <w:sz w:val="26"/>
        </w:rPr>
      </w:pPr>
      <w:r>
        <w:rPr>
          <w:sz w:val="26"/>
        </w:rPr>
        <w:t>Hệ</w:t>
      </w:r>
      <w:r>
        <w:rPr>
          <w:spacing w:val="-4"/>
          <w:sz w:val="26"/>
        </w:rPr>
        <w:t xml:space="preserve"> </w:t>
      </w:r>
      <w:r>
        <w:rPr>
          <w:sz w:val="26"/>
        </w:rPr>
        <w:t>thống</w:t>
      </w:r>
      <w:r>
        <w:rPr>
          <w:spacing w:val="-2"/>
          <w:sz w:val="26"/>
        </w:rPr>
        <w:t xml:space="preserve"> </w:t>
      </w:r>
      <w:r>
        <w:rPr>
          <w:sz w:val="26"/>
        </w:rPr>
        <w:t>xung</w:t>
      </w:r>
      <w:r>
        <w:rPr>
          <w:spacing w:val="-1"/>
          <w:sz w:val="26"/>
        </w:rPr>
        <w:t xml:space="preserve"> </w:t>
      </w:r>
      <w:r>
        <w:rPr>
          <w:sz w:val="26"/>
        </w:rPr>
        <w:t>nhịp:</w:t>
      </w:r>
      <w:r>
        <w:rPr>
          <w:spacing w:val="-3"/>
          <w:sz w:val="26"/>
        </w:rPr>
        <w:t xml:space="preserve"> </w:t>
      </w:r>
      <w:r>
        <w:rPr>
          <w:sz w:val="26"/>
        </w:rPr>
        <w:t>CPU</w:t>
      </w:r>
      <w:r>
        <w:rPr>
          <w:spacing w:val="-1"/>
          <w:sz w:val="26"/>
        </w:rPr>
        <w:t xml:space="preserve"> </w:t>
      </w:r>
      <w:r>
        <w:rPr>
          <w:sz w:val="26"/>
        </w:rPr>
        <w:t>Clock,</w:t>
      </w:r>
      <w:r>
        <w:rPr>
          <w:spacing w:val="-2"/>
          <w:sz w:val="26"/>
        </w:rPr>
        <w:t xml:space="preserve"> </w:t>
      </w:r>
      <w:r>
        <w:rPr>
          <w:sz w:val="26"/>
        </w:rPr>
        <w:t>RTC</w:t>
      </w:r>
      <w:r>
        <w:rPr>
          <w:spacing w:val="-2"/>
          <w:sz w:val="26"/>
        </w:rPr>
        <w:t xml:space="preserve"> </w:t>
      </w:r>
      <w:r>
        <w:rPr>
          <w:sz w:val="26"/>
        </w:rPr>
        <w:t>Clock</w:t>
      </w:r>
      <w:r>
        <w:rPr>
          <w:spacing w:val="-1"/>
          <w:sz w:val="26"/>
        </w:rPr>
        <w:t xml:space="preserve"> </w:t>
      </w:r>
      <w:r>
        <w:rPr>
          <w:sz w:val="26"/>
        </w:rPr>
        <w:t>và</w:t>
      </w:r>
      <w:r>
        <w:rPr>
          <w:spacing w:val="-1"/>
          <w:sz w:val="26"/>
        </w:rPr>
        <w:t xml:space="preserve"> </w:t>
      </w:r>
      <w:r>
        <w:rPr>
          <w:sz w:val="26"/>
        </w:rPr>
        <w:t>Audio</w:t>
      </w:r>
      <w:r>
        <w:rPr>
          <w:spacing w:val="-2"/>
          <w:sz w:val="26"/>
        </w:rPr>
        <w:t xml:space="preserve"> </w:t>
      </w:r>
      <w:r>
        <w:rPr>
          <w:sz w:val="26"/>
        </w:rPr>
        <w:t>PLL</w:t>
      </w:r>
      <w:r>
        <w:rPr>
          <w:spacing w:val="-1"/>
          <w:sz w:val="26"/>
        </w:rPr>
        <w:t xml:space="preserve"> </w:t>
      </w:r>
      <w:r>
        <w:rPr>
          <w:spacing w:val="-2"/>
          <w:sz w:val="26"/>
        </w:rPr>
        <w:t>Clock</w:t>
      </w:r>
    </w:p>
    <w:p w14:paraId="5B04E572">
      <w:pPr>
        <w:pStyle w:val="12"/>
        <w:numPr>
          <w:ilvl w:val="0"/>
          <w:numId w:val="9"/>
        </w:numPr>
        <w:tabs>
          <w:tab w:val="left" w:pos="292"/>
        </w:tabs>
        <w:spacing w:before="150" w:after="0" w:line="240" w:lineRule="auto"/>
        <w:ind w:left="292" w:right="0" w:hanging="150"/>
        <w:jc w:val="left"/>
        <w:rPr>
          <w:sz w:val="26"/>
        </w:rPr>
      </w:pPr>
      <w:r>
        <w:rPr>
          <w:sz w:val="26"/>
        </w:rPr>
        <w:t>Bộ</w:t>
      </w:r>
      <w:r>
        <w:rPr>
          <w:spacing w:val="-1"/>
          <w:sz w:val="26"/>
        </w:rPr>
        <w:t xml:space="preserve"> </w:t>
      </w:r>
      <w:r>
        <w:rPr>
          <w:sz w:val="26"/>
        </w:rPr>
        <w:t>nhớ</w:t>
      </w:r>
      <w:r>
        <w:rPr>
          <w:spacing w:val="-3"/>
          <w:sz w:val="26"/>
        </w:rPr>
        <w:t xml:space="preserve"> </w:t>
      </w:r>
      <w:r>
        <w:rPr>
          <w:sz w:val="26"/>
        </w:rPr>
        <w:t>nội:</w:t>
      </w:r>
      <w:r>
        <w:rPr>
          <w:spacing w:val="-1"/>
          <w:sz w:val="26"/>
        </w:rPr>
        <w:t xml:space="preserve"> </w:t>
      </w:r>
      <w:r>
        <w:rPr>
          <w:sz w:val="26"/>
        </w:rPr>
        <w:t>448</w:t>
      </w:r>
      <w:r>
        <w:rPr>
          <w:spacing w:val="-3"/>
          <w:sz w:val="26"/>
        </w:rPr>
        <w:t xml:space="preserve"> </w:t>
      </w:r>
      <w:r>
        <w:rPr>
          <w:sz w:val="26"/>
        </w:rPr>
        <w:t>KB</w:t>
      </w:r>
      <w:r>
        <w:rPr>
          <w:spacing w:val="-2"/>
          <w:sz w:val="26"/>
        </w:rPr>
        <w:t xml:space="preserve"> </w:t>
      </w:r>
      <w:r>
        <w:rPr>
          <w:sz w:val="26"/>
        </w:rPr>
        <w:t>bộ</w:t>
      </w:r>
      <w:r>
        <w:rPr>
          <w:spacing w:val="-1"/>
          <w:sz w:val="26"/>
        </w:rPr>
        <w:t xml:space="preserve"> </w:t>
      </w:r>
      <w:r>
        <w:rPr>
          <w:sz w:val="26"/>
        </w:rPr>
        <w:t>nhớ</w:t>
      </w:r>
      <w:r>
        <w:rPr>
          <w:spacing w:val="-1"/>
          <w:sz w:val="26"/>
        </w:rPr>
        <w:t xml:space="preserve"> </w:t>
      </w:r>
      <w:r>
        <w:rPr>
          <w:sz w:val="26"/>
        </w:rPr>
        <w:t>ROM và</w:t>
      </w:r>
      <w:r>
        <w:rPr>
          <w:spacing w:val="-1"/>
          <w:sz w:val="26"/>
        </w:rPr>
        <w:t xml:space="preserve"> </w:t>
      </w:r>
      <w:r>
        <w:rPr>
          <w:sz w:val="26"/>
        </w:rPr>
        <w:t>520</w:t>
      </w:r>
      <w:r>
        <w:rPr>
          <w:spacing w:val="-1"/>
          <w:sz w:val="26"/>
        </w:rPr>
        <w:t xml:space="preserve"> </w:t>
      </w:r>
      <w:r>
        <w:rPr>
          <w:sz w:val="26"/>
        </w:rPr>
        <w:t>KB</w:t>
      </w:r>
      <w:r>
        <w:rPr>
          <w:spacing w:val="-1"/>
          <w:sz w:val="26"/>
        </w:rPr>
        <w:t xml:space="preserve"> </w:t>
      </w:r>
      <w:r>
        <w:rPr>
          <w:sz w:val="26"/>
        </w:rPr>
        <w:t>bộ</w:t>
      </w:r>
      <w:r>
        <w:rPr>
          <w:spacing w:val="-2"/>
          <w:sz w:val="26"/>
        </w:rPr>
        <w:t xml:space="preserve"> </w:t>
      </w:r>
      <w:r>
        <w:rPr>
          <w:sz w:val="26"/>
        </w:rPr>
        <w:t>nhớ</w:t>
      </w:r>
      <w:r>
        <w:rPr>
          <w:spacing w:val="-2"/>
          <w:sz w:val="26"/>
        </w:rPr>
        <w:t xml:space="preserve"> </w:t>
      </w:r>
      <w:r>
        <w:rPr>
          <w:spacing w:val="-4"/>
          <w:sz w:val="26"/>
        </w:rPr>
        <w:t>SRAM</w:t>
      </w:r>
    </w:p>
    <w:p w14:paraId="7A646118">
      <w:pPr>
        <w:pStyle w:val="12"/>
        <w:numPr>
          <w:ilvl w:val="0"/>
          <w:numId w:val="9"/>
        </w:numPr>
        <w:tabs>
          <w:tab w:val="left" w:pos="292"/>
        </w:tabs>
        <w:spacing w:before="149" w:after="0" w:line="240" w:lineRule="auto"/>
        <w:ind w:left="292" w:right="0" w:hanging="150"/>
        <w:jc w:val="left"/>
        <w:rPr>
          <w:sz w:val="26"/>
        </w:rPr>
      </w:pPr>
      <w:r>
        <w:rPr>
          <w:sz w:val="26"/>
        </w:rPr>
        <w:t>Kết</w:t>
      </w:r>
      <w:r>
        <w:rPr>
          <w:spacing w:val="-3"/>
          <w:sz w:val="26"/>
        </w:rPr>
        <w:t xml:space="preserve"> </w:t>
      </w:r>
      <w:r>
        <w:rPr>
          <w:sz w:val="26"/>
        </w:rPr>
        <w:t>nối</w:t>
      </w:r>
      <w:r>
        <w:rPr>
          <w:spacing w:val="-1"/>
          <w:sz w:val="26"/>
        </w:rPr>
        <w:t xml:space="preserve"> </w:t>
      </w:r>
      <w:r>
        <w:rPr>
          <w:sz w:val="26"/>
        </w:rPr>
        <w:t>không</w:t>
      </w:r>
      <w:r>
        <w:rPr>
          <w:spacing w:val="-2"/>
          <w:sz w:val="26"/>
        </w:rPr>
        <w:t xml:space="preserve"> </w:t>
      </w:r>
      <w:r>
        <w:rPr>
          <w:sz w:val="26"/>
        </w:rPr>
        <w:t>dây:</w:t>
      </w:r>
      <w:r>
        <w:rPr>
          <w:spacing w:val="-1"/>
          <w:sz w:val="26"/>
        </w:rPr>
        <w:t xml:space="preserve"> </w:t>
      </w:r>
      <w:r>
        <w:rPr>
          <w:sz w:val="26"/>
        </w:rPr>
        <w:t>Wi-Fi:</w:t>
      </w:r>
      <w:r>
        <w:rPr>
          <w:spacing w:val="-1"/>
          <w:sz w:val="26"/>
        </w:rPr>
        <w:t xml:space="preserve"> </w:t>
      </w:r>
      <w:r>
        <w:rPr>
          <w:sz w:val="26"/>
        </w:rPr>
        <w:t>802.11</w:t>
      </w:r>
      <w:r>
        <w:rPr>
          <w:spacing w:val="-3"/>
          <w:sz w:val="26"/>
        </w:rPr>
        <w:t xml:space="preserve"> </w:t>
      </w:r>
      <w:r>
        <w:rPr>
          <w:sz w:val="26"/>
        </w:rPr>
        <w:t>b/g/n</w:t>
      </w:r>
      <w:r>
        <w:rPr>
          <w:spacing w:val="-1"/>
          <w:sz w:val="26"/>
        </w:rPr>
        <w:t xml:space="preserve"> </w:t>
      </w:r>
      <w:r>
        <w:rPr>
          <w:sz w:val="26"/>
        </w:rPr>
        <w:t>và</w:t>
      </w:r>
      <w:r>
        <w:rPr>
          <w:spacing w:val="-3"/>
          <w:sz w:val="26"/>
        </w:rPr>
        <w:t xml:space="preserve"> </w:t>
      </w:r>
      <w:r>
        <w:rPr>
          <w:sz w:val="26"/>
        </w:rPr>
        <w:t>Bluetooth:</w:t>
      </w:r>
      <w:r>
        <w:rPr>
          <w:spacing w:val="-3"/>
          <w:sz w:val="26"/>
        </w:rPr>
        <w:t xml:space="preserve"> </w:t>
      </w:r>
      <w:r>
        <w:rPr>
          <w:sz w:val="26"/>
        </w:rPr>
        <w:t>v4.2</w:t>
      </w:r>
      <w:r>
        <w:rPr>
          <w:spacing w:val="-2"/>
          <w:sz w:val="26"/>
        </w:rPr>
        <w:t xml:space="preserve"> </w:t>
      </w:r>
      <w:r>
        <w:rPr>
          <w:sz w:val="26"/>
        </w:rPr>
        <w:t>BR/EDR</w:t>
      </w:r>
      <w:r>
        <w:rPr>
          <w:spacing w:val="-2"/>
          <w:sz w:val="26"/>
        </w:rPr>
        <w:t xml:space="preserve"> </w:t>
      </w:r>
      <w:r>
        <w:rPr>
          <w:sz w:val="26"/>
        </w:rPr>
        <w:t>và</w:t>
      </w:r>
      <w:r>
        <w:rPr>
          <w:spacing w:val="-1"/>
          <w:sz w:val="26"/>
        </w:rPr>
        <w:t xml:space="preserve"> </w:t>
      </w:r>
      <w:r>
        <w:rPr>
          <w:spacing w:val="-5"/>
          <w:sz w:val="26"/>
        </w:rPr>
        <w:t>BLE</w:t>
      </w:r>
    </w:p>
    <w:p w14:paraId="7D03B1CB">
      <w:pPr>
        <w:pStyle w:val="12"/>
        <w:numPr>
          <w:ilvl w:val="0"/>
          <w:numId w:val="9"/>
        </w:numPr>
        <w:tabs>
          <w:tab w:val="left" w:pos="292"/>
        </w:tabs>
        <w:spacing w:before="150" w:after="0" w:line="240" w:lineRule="auto"/>
        <w:ind w:left="292" w:right="0" w:hanging="150"/>
        <w:jc w:val="left"/>
        <w:rPr>
          <w:sz w:val="26"/>
        </w:rPr>
      </w:pPr>
      <w:r>
        <w:rPr>
          <w:sz w:val="26"/>
        </w:rPr>
        <w:t>34</w:t>
      </w:r>
      <w:r>
        <w:rPr>
          <w:spacing w:val="-1"/>
          <w:sz w:val="26"/>
        </w:rPr>
        <w:t xml:space="preserve"> </w:t>
      </w:r>
      <w:r>
        <w:rPr>
          <w:sz w:val="26"/>
        </w:rPr>
        <w:t>GPIO</w:t>
      </w:r>
      <w:r>
        <w:rPr>
          <w:spacing w:val="-2"/>
          <w:sz w:val="26"/>
        </w:rPr>
        <w:t xml:space="preserve"> </w:t>
      </w:r>
      <w:r>
        <w:rPr>
          <w:sz w:val="26"/>
        </w:rPr>
        <w:t>pad</w:t>
      </w:r>
      <w:r>
        <w:rPr>
          <w:spacing w:val="-1"/>
          <w:sz w:val="26"/>
        </w:rPr>
        <w:t xml:space="preserve"> </w:t>
      </w:r>
      <w:r>
        <w:rPr>
          <w:sz w:val="26"/>
        </w:rPr>
        <w:t>vật</w:t>
      </w:r>
      <w:r>
        <w:rPr>
          <w:spacing w:val="-2"/>
          <w:sz w:val="26"/>
        </w:rPr>
        <w:t xml:space="preserve"> </w:t>
      </w:r>
      <w:r>
        <w:rPr>
          <w:spacing w:val="-5"/>
          <w:sz w:val="26"/>
        </w:rPr>
        <w:t>lý</w:t>
      </w:r>
    </w:p>
    <w:p w14:paraId="2BE9B1AB">
      <w:pPr>
        <w:pStyle w:val="12"/>
        <w:numPr>
          <w:ilvl w:val="0"/>
          <w:numId w:val="9"/>
        </w:numPr>
        <w:tabs>
          <w:tab w:val="left" w:pos="292"/>
        </w:tabs>
        <w:spacing w:before="150" w:after="0" w:line="240" w:lineRule="auto"/>
        <w:ind w:left="292" w:right="0" w:hanging="150"/>
        <w:jc w:val="left"/>
        <w:rPr>
          <w:sz w:val="26"/>
        </w:rPr>
      </w:pPr>
      <w:r>
        <w:rPr>
          <w:sz w:val="26"/>
        </w:rPr>
        <w:t>Bảo</w:t>
      </w:r>
      <w:r>
        <w:rPr>
          <w:spacing w:val="-1"/>
          <w:sz w:val="26"/>
        </w:rPr>
        <w:t xml:space="preserve"> </w:t>
      </w:r>
      <w:r>
        <w:rPr>
          <w:spacing w:val="-4"/>
          <w:sz w:val="26"/>
        </w:rPr>
        <w:t>mật:</w:t>
      </w:r>
    </w:p>
    <w:p w14:paraId="57F2A879">
      <w:pPr>
        <w:pStyle w:val="12"/>
        <w:numPr>
          <w:ilvl w:val="0"/>
          <w:numId w:val="10"/>
        </w:numPr>
        <w:tabs>
          <w:tab w:val="left" w:pos="562"/>
        </w:tabs>
        <w:spacing w:before="150" w:after="0" w:line="360" w:lineRule="auto"/>
        <w:ind w:left="562" w:right="279" w:hanging="420"/>
        <w:jc w:val="both"/>
        <w:rPr>
          <w:rFonts w:ascii="Wingdings" w:hAnsi="Wingdings"/>
          <w:sz w:val="26"/>
        </w:rPr>
      </w:pPr>
      <w:r>
        <w:rPr>
          <w:sz w:val="26"/>
        </w:rPr>
        <w:t>Hỗ trợ tất cả các tính năng bảo mật chuẩn IEEE 802.11, bao gồm WFA, WPA/WPA2 và WAPI.</w:t>
      </w:r>
    </w:p>
    <w:p w14:paraId="512B0D91">
      <w:pPr>
        <w:pStyle w:val="12"/>
        <w:numPr>
          <w:ilvl w:val="0"/>
          <w:numId w:val="10"/>
        </w:numPr>
        <w:tabs>
          <w:tab w:val="left" w:pos="562"/>
        </w:tabs>
        <w:spacing w:before="0" w:after="0" w:line="298" w:lineRule="exact"/>
        <w:ind w:left="562" w:right="0" w:hanging="420"/>
        <w:jc w:val="left"/>
        <w:rPr>
          <w:rFonts w:ascii="Wingdings" w:hAnsi="Wingdings"/>
          <w:sz w:val="26"/>
        </w:rPr>
      </w:pPr>
      <w:r>
        <w:rPr>
          <w:sz w:val="26"/>
        </w:rPr>
        <w:t>Secure</w:t>
      </w:r>
      <w:r>
        <w:rPr>
          <w:spacing w:val="-2"/>
          <w:sz w:val="26"/>
        </w:rPr>
        <w:t xml:space="preserve"> </w:t>
      </w:r>
      <w:r>
        <w:rPr>
          <w:sz w:val="26"/>
        </w:rPr>
        <w:t>boot</w:t>
      </w:r>
      <w:r>
        <w:rPr>
          <w:spacing w:val="-2"/>
          <w:sz w:val="26"/>
        </w:rPr>
        <w:t xml:space="preserve"> </w:t>
      </w:r>
      <w:r>
        <w:rPr>
          <w:sz w:val="26"/>
        </w:rPr>
        <w:t>(tạm</w:t>
      </w:r>
      <w:r>
        <w:rPr>
          <w:spacing w:val="-1"/>
          <w:sz w:val="26"/>
        </w:rPr>
        <w:t xml:space="preserve"> </w:t>
      </w:r>
      <w:r>
        <w:rPr>
          <w:sz w:val="26"/>
        </w:rPr>
        <w:t>dịch:</w:t>
      </w:r>
      <w:r>
        <w:rPr>
          <w:spacing w:val="-1"/>
          <w:sz w:val="26"/>
        </w:rPr>
        <w:t xml:space="preserve"> </w:t>
      </w:r>
      <w:r>
        <w:rPr>
          <w:sz w:val="26"/>
        </w:rPr>
        <w:t>khởi</w:t>
      </w:r>
      <w:r>
        <w:rPr>
          <w:spacing w:val="-2"/>
          <w:sz w:val="26"/>
        </w:rPr>
        <w:t xml:space="preserve"> </w:t>
      </w:r>
      <w:r>
        <w:rPr>
          <w:sz w:val="26"/>
        </w:rPr>
        <w:t>động</w:t>
      </w:r>
      <w:r>
        <w:rPr>
          <w:spacing w:val="-3"/>
          <w:sz w:val="26"/>
        </w:rPr>
        <w:t xml:space="preserve"> </w:t>
      </w:r>
      <w:r>
        <w:rPr>
          <w:sz w:val="26"/>
        </w:rPr>
        <w:t xml:space="preserve">an </w:t>
      </w:r>
      <w:r>
        <w:rPr>
          <w:spacing w:val="-2"/>
          <w:sz w:val="26"/>
        </w:rPr>
        <w:t>toàn)</w:t>
      </w:r>
    </w:p>
    <w:p w14:paraId="1BED2140">
      <w:pPr>
        <w:pStyle w:val="12"/>
        <w:numPr>
          <w:ilvl w:val="0"/>
          <w:numId w:val="10"/>
        </w:numPr>
        <w:tabs>
          <w:tab w:val="left" w:pos="562"/>
        </w:tabs>
        <w:spacing w:before="149" w:after="0" w:line="240" w:lineRule="auto"/>
        <w:ind w:left="562" w:right="0" w:hanging="420"/>
        <w:jc w:val="left"/>
        <w:rPr>
          <w:rFonts w:ascii="Wingdings" w:hAnsi="Wingdings"/>
          <w:sz w:val="26"/>
        </w:rPr>
      </w:pPr>
      <w:r>
        <w:rPr>
          <w:sz w:val="26"/>
        </w:rPr>
        <w:t xml:space="preserve">Mã hóa </w:t>
      </w:r>
      <w:r>
        <w:rPr>
          <w:spacing w:val="-2"/>
          <w:sz w:val="26"/>
        </w:rPr>
        <w:t>flash</w:t>
      </w:r>
    </w:p>
    <w:p w14:paraId="0299E0A2">
      <w:pPr>
        <w:pStyle w:val="12"/>
        <w:numPr>
          <w:ilvl w:val="0"/>
          <w:numId w:val="10"/>
        </w:numPr>
        <w:tabs>
          <w:tab w:val="left" w:pos="562"/>
        </w:tabs>
        <w:spacing w:before="149" w:after="0" w:line="240" w:lineRule="auto"/>
        <w:ind w:left="562" w:right="0" w:hanging="420"/>
        <w:jc w:val="left"/>
        <w:rPr>
          <w:rFonts w:ascii="Wingdings" w:hAnsi="Wingdings"/>
          <w:sz w:val="26"/>
        </w:rPr>
      </w:pPr>
      <w:r>
        <w:rPr>
          <w:sz w:val="26"/>
        </w:rPr>
        <w:t>1024-bit</w:t>
      </w:r>
      <w:r>
        <w:rPr>
          <w:spacing w:val="-2"/>
          <w:sz w:val="26"/>
        </w:rPr>
        <w:t xml:space="preserve"> </w:t>
      </w:r>
      <w:r>
        <w:rPr>
          <w:sz w:val="26"/>
        </w:rPr>
        <w:t>OTP,</w:t>
      </w:r>
      <w:r>
        <w:rPr>
          <w:spacing w:val="-1"/>
          <w:sz w:val="26"/>
        </w:rPr>
        <w:t xml:space="preserve"> </w:t>
      </w:r>
      <w:r>
        <w:rPr>
          <w:sz w:val="26"/>
        </w:rPr>
        <w:t>lên</w:t>
      </w:r>
      <w:r>
        <w:rPr>
          <w:spacing w:val="-3"/>
          <w:sz w:val="26"/>
        </w:rPr>
        <w:t xml:space="preserve"> </w:t>
      </w:r>
      <w:r>
        <w:rPr>
          <w:sz w:val="26"/>
        </w:rPr>
        <w:t>đến</w:t>
      </w:r>
      <w:r>
        <w:rPr>
          <w:spacing w:val="-3"/>
          <w:sz w:val="26"/>
        </w:rPr>
        <w:t xml:space="preserve"> </w:t>
      </w:r>
      <w:r>
        <w:rPr>
          <w:sz w:val="26"/>
        </w:rPr>
        <w:t>768-bit</w:t>
      </w:r>
      <w:r>
        <w:rPr>
          <w:spacing w:val="-1"/>
          <w:sz w:val="26"/>
        </w:rPr>
        <w:t xml:space="preserve"> </w:t>
      </w:r>
      <w:r>
        <w:rPr>
          <w:sz w:val="26"/>
        </w:rPr>
        <w:t>cho</w:t>
      </w:r>
      <w:r>
        <w:rPr>
          <w:spacing w:val="-1"/>
          <w:sz w:val="26"/>
        </w:rPr>
        <w:t xml:space="preserve"> </w:t>
      </w:r>
      <w:r>
        <w:rPr>
          <w:sz w:val="26"/>
        </w:rPr>
        <w:t>khách</w:t>
      </w:r>
      <w:r>
        <w:rPr>
          <w:spacing w:val="-2"/>
          <w:sz w:val="26"/>
        </w:rPr>
        <w:t xml:space="preserve"> </w:t>
      </w:r>
      <w:r>
        <w:rPr>
          <w:spacing w:val="-4"/>
          <w:sz w:val="26"/>
        </w:rPr>
        <w:t>hàng</w:t>
      </w:r>
    </w:p>
    <w:p w14:paraId="648210E1">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Tăng</w:t>
      </w:r>
      <w:r>
        <w:rPr>
          <w:spacing w:val="-4"/>
          <w:sz w:val="26"/>
        </w:rPr>
        <w:t xml:space="preserve"> </w:t>
      </w:r>
      <w:r>
        <w:rPr>
          <w:sz w:val="26"/>
        </w:rPr>
        <w:t>tốc</w:t>
      </w:r>
      <w:r>
        <w:rPr>
          <w:spacing w:val="-2"/>
          <w:sz w:val="26"/>
        </w:rPr>
        <w:t xml:space="preserve"> </w:t>
      </w:r>
      <w:r>
        <w:rPr>
          <w:sz w:val="26"/>
        </w:rPr>
        <w:t>mã</w:t>
      </w:r>
      <w:r>
        <w:rPr>
          <w:spacing w:val="-1"/>
          <w:sz w:val="26"/>
        </w:rPr>
        <w:t xml:space="preserve"> </w:t>
      </w:r>
      <w:r>
        <w:rPr>
          <w:sz w:val="26"/>
        </w:rPr>
        <w:t>hóa</w:t>
      </w:r>
      <w:r>
        <w:rPr>
          <w:spacing w:val="-2"/>
          <w:sz w:val="26"/>
        </w:rPr>
        <w:t xml:space="preserve"> </w:t>
      </w:r>
      <w:r>
        <w:rPr>
          <w:sz w:val="26"/>
        </w:rPr>
        <w:t>phần</w:t>
      </w:r>
      <w:r>
        <w:rPr>
          <w:spacing w:val="-1"/>
          <w:sz w:val="26"/>
        </w:rPr>
        <w:t xml:space="preserve"> </w:t>
      </w:r>
      <w:r>
        <w:rPr>
          <w:sz w:val="26"/>
        </w:rPr>
        <w:t>cứng:</w:t>
      </w:r>
      <w:r>
        <w:rPr>
          <w:spacing w:val="-2"/>
          <w:sz w:val="26"/>
        </w:rPr>
        <w:t xml:space="preserve"> </w:t>
      </w:r>
      <w:r>
        <w:rPr>
          <w:sz w:val="26"/>
        </w:rPr>
        <w:t>AES,</w:t>
      </w:r>
      <w:r>
        <w:rPr>
          <w:spacing w:val="-3"/>
          <w:sz w:val="26"/>
        </w:rPr>
        <w:t xml:space="preserve"> </w:t>
      </w:r>
      <w:r>
        <w:rPr>
          <w:sz w:val="26"/>
        </w:rPr>
        <w:t>SHA-2,</w:t>
      </w:r>
      <w:r>
        <w:rPr>
          <w:spacing w:val="-2"/>
          <w:sz w:val="26"/>
        </w:rPr>
        <w:t xml:space="preserve"> </w:t>
      </w:r>
      <w:r>
        <w:rPr>
          <w:sz w:val="26"/>
        </w:rPr>
        <w:t>RSA,</w:t>
      </w:r>
      <w:r>
        <w:rPr>
          <w:spacing w:val="-1"/>
          <w:sz w:val="26"/>
        </w:rPr>
        <w:t xml:space="preserve"> </w:t>
      </w:r>
      <w:r>
        <w:rPr>
          <w:sz w:val="26"/>
        </w:rPr>
        <w:t>elliptic</w:t>
      </w:r>
      <w:r>
        <w:rPr>
          <w:spacing w:val="-3"/>
          <w:sz w:val="26"/>
        </w:rPr>
        <w:t xml:space="preserve"> </w:t>
      </w:r>
      <w:r>
        <w:rPr>
          <w:sz w:val="26"/>
        </w:rPr>
        <w:t>curve</w:t>
      </w:r>
      <w:r>
        <w:rPr>
          <w:spacing w:val="-1"/>
          <w:sz w:val="26"/>
        </w:rPr>
        <w:t xml:space="preserve"> </w:t>
      </w:r>
      <w:r>
        <w:rPr>
          <w:spacing w:val="-2"/>
          <w:sz w:val="26"/>
        </w:rPr>
        <w:t>cryptography</w:t>
      </w:r>
    </w:p>
    <w:p w14:paraId="4936FE0B">
      <w:pPr>
        <w:pStyle w:val="12"/>
        <w:numPr>
          <w:ilvl w:val="0"/>
          <w:numId w:val="9"/>
        </w:numPr>
        <w:tabs>
          <w:tab w:val="left" w:pos="292"/>
        </w:tabs>
        <w:spacing w:before="150" w:after="0" w:line="240" w:lineRule="auto"/>
        <w:ind w:left="292" w:right="0" w:hanging="150"/>
        <w:jc w:val="left"/>
        <w:rPr>
          <w:sz w:val="26"/>
        </w:rPr>
      </w:pPr>
      <w:r>
        <w:rPr>
          <w:sz w:val="26"/>
        </w:rPr>
        <w:t>Quản</w:t>
      </w:r>
      <w:r>
        <w:rPr>
          <w:spacing w:val="-3"/>
          <w:sz w:val="26"/>
        </w:rPr>
        <w:t xml:space="preserve"> </w:t>
      </w:r>
      <w:r>
        <w:rPr>
          <w:sz w:val="26"/>
        </w:rPr>
        <w:t>lý</w:t>
      </w:r>
      <w:r>
        <w:rPr>
          <w:spacing w:val="-1"/>
          <w:sz w:val="26"/>
        </w:rPr>
        <w:t xml:space="preserve"> </w:t>
      </w:r>
      <w:r>
        <w:rPr>
          <w:sz w:val="26"/>
        </w:rPr>
        <w:t>năng</w:t>
      </w:r>
      <w:r>
        <w:rPr>
          <w:spacing w:val="-1"/>
          <w:sz w:val="26"/>
        </w:rPr>
        <w:t xml:space="preserve"> </w:t>
      </w:r>
      <w:r>
        <w:rPr>
          <w:spacing w:val="-2"/>
          <w:sz w:val="26"/>
        </w:rPr>
        <w:t>lượng:</w:t>
      </w:r>
    </w:p>
    <w:p w14:paraId="15D2D43F">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Bộ</w:t>
      </w:r>
      <w:r>
        <w:rPr>
          <w:spacing w:val="-4"/>
          <w:sz w:val="26"/>
        </w:rPr>
        <w:t xml:space="preserve"> </w:t>
      </w:r>
      <w:r>
        <w:rPr>
          <w:sz w:val="26"/>
        </w:rPr>
        <w:t>ổn</w:t>
      </w:r>
      <w:r>
        <w:rPr>
          <w:spacing w:val="-1"/>
          <w:sz w:val="26"/>
        </w:rPr>
        <w:t xml:space="preserve"> </w:t>
      </w:r>
      <w:r>
        <w:rPr>
          <w:sz w:val="26"/>
        </w:rPr>
        <w:t>áp</w:t>
      </w:r>
      <w:r>
        <w:rPr>
          <w:spacing w:val="-2"/>
          <w:sz w:val="26"/>
        </w:rPr>
        <w:t xml:space="preserve"> </w:t>
      </w:r>
      <w:r>
        <w:rPr>
          <w:sz w:val="26"/>
        </w:rPr>
        <w:t>nội</w:t>
      </w:r>
      <w:r>
        <w:rPr>
          <w:spacing w:val="-2"/>
          <w:sz w:val="26"/>
        </w:rPr>
        <w:t xml:space="preserve"> </w:t>
      </w:r>
      <w:r>
        <w:rPr>
          <w:sz w:val="26"/>
        </w:rPr>
        <w:t>với</w:t>
      </w:r>
      <w:r>
        <w:rPr>
          <w:spacing w:val="-2"/>
          <w:sz w:val="26"/>
        </w:rPr>
        <w:t xml:space="preserve"> </w:t>
      </w:r>
      <w:r>
        <w:rPr>
          <w:sz w:val="26"/>
        </w:rPr>
        <w:t>điện</w:t>
      </w:r>
      <w:r>
        <w:rPr>
          <w:spacing w:val="-2"/>
          <w:sz w:val="26"/>
        </w:rPr>
        <w:t xml:space="preserve"> </w:t>
      </w:r>
      <w:r>
        <w:rPr>
          <w:sz w:val="26"/>
        </w:rPr>
        <w:t>áp</w:t>
      </w:r>
      <w:r>
        <w:rPr>
          <w:spacing w:val="-2"/>
          <w:sz w:val="26"/>
        </w:rPr>
        <w:t xml:space="preserve"> </w:t>
      </w:r>
      <w:r>
        <w:rPr>
          <w:sz w:val="26"/>
        </w:rPr>
        <w:t>rơi</w:t>
      </w:r>
      <w:r>
        <w:rPr>
          <w:spacing w:val="-1"/>
          <w:sz w:val="26"/>
        </w:rPr>
        <w:t xml:space="preserve"> </w:t>
      </w:r>
      <w:r>
        <w:rPr>
          <w:sz w:val="26"/>
        </w:rPr>
        <w:t>thấp</w:t>
      </w:r>
      <w:r>
        <w:rPr>
          <w:spacing w:val="-2"/>
          <w:sz w:val="26"/>
        </w:rPr>
        <w:t xml:space="preserve"> </w:t>
      </w:r>
      <w:r>
        <w:rPr>
          <w:sz w:val="26"/>
        </w:rPr>
        <w:t>(internal</w:t>
      </w:r>
      <w:r>
        <w:rPr>
          <w:spacing w:val="-2"/>
          <w:sz w:val="26"/>
        </w:rPr>
        <w:t xml:space="preserve"> </w:t>
      </w:r>
      <w:r>
        <w:rPr>
          <w:sz w:val="26"/>
        </w:rPr>
        <w:t>low-dropout</w:t>
      </w:r>
      <w:r>
        <w:rPr>
          <w:spacing w:val="-2"/>
          <w:sz w:val="26"/>
        </w:rPr>
        <w:t xml:space="preserve"> regulator)</w:t>
      </w:r>
    </w:p>
    <w:p w14:paraId="03ABABF4">
      <w:pPr>
        <w:pStyle w:val="12"/>
        <w:numPr>
          <w:ilvl w:val="0"/>
          <w:numId w:val="10"/>
        </w:numPr>
        <w:tabs>
          <w:tab w:val="left" w:pos="562"/>
        </w:tabs>
        <w:spacing w:before="148" w:after="0" w:line="240" w:lineRule="auto"/>
        <w:ind w:left="562" w:right="0" w:hanging="420"/>
        <w:jc w:val="left"/>
        <w:rPr>
          <w:rFonts w:ascii="Wingdings" w:hAnsi="Wingdings"/>
          <w:sz w:val="26"/>
        </w:rPr>
      </w:pPr>
      <w:r>
        <w:rPr>
          <w:sz w:val="26"/>
        </w:rPr>
        <w:t>Miền</w:t>
      </w:r>
      <w:r>
        <w:rPr>
          <w:spacing w:val="-3"/>
          <w:sz w:val="26"/>
        </w:rPr>
        <w:t xml:space="preserve"> </w:t>
      </w:r>
      <w:r>
        <w:rPr>
          <w:sz w:val="26"/>
        </w:rPr>
        <w:t>nguồn</w:t>
      </w:r>
      <w:r>
        <w:rPr>
          <w:spacing w:val="-2"/>
          <w:sz w:val="26"/>
        </w:rPr>
        <w:t xml:space="preserve"> </w:t>
      </w:r>
      <w:r>
        <w:rPr>
          <w:sz w:val="26"/>
        </w:rPr>
        <w:t>riêng</w:t>
      </w:r>
      <w:r>
        <w:rPr>
          <w:spacing w:val="-1"/>
          <w:sz w:val="26"/>
        </w:rPr>
        <w:t xml:space="preserve"> </w:t>
      </w:r>
      <w:r>
        <w:rPr>
          <w:sz w:val="26"/>
        </w:rPr>
        <w:t>(individual</w:t>
      </w:r>
      <w:r>
        <w:rPr>
          <w:spacing w:val="-2"/>
          <w:sz w:val="26"/>
        </w:rPr>
        <w:t xml:space="preserve"> </w:t>
      </w:r>
      <w:r>
        <w:rPr>
          <w:sz w:val="26"/>
        </w:rPr>
        <w:t>power</w:t>
      </w:r>
      <w:r>
        <w:rPr>
          <w:spacing w:val="-3"/>
          <w:sz w:val="26"/>
        </w:rPr>
        <w:t xml:space="preserve"> </w:t>
      </w:r>
      <w:r>
        <w:rPr>
          <w:sz w:val="26"/>
        </w:rPr>
        <w:t>domain)</w:t>
      </w:r>
      <w:r>
        <w:rPr>
          <w:spacing w:val="-2"/>
          <w:sz w:val="26"/>
        </w:rPr>
        <w:t xml:space="preserve"> </w:t>
      </w:r>
      <w:r>
        <w:rPr>
          <w:sz w:val="26"/>
        </w:rPr>
        <w:t>cho</w:t>
      </w:r>
      <w:r>
        <w:rPr>
          <w:spacing w:val="-2"/>
          <w:sz w:val="26"/>
        </w:rPr>
        <w:t xml:space="preserve"> </w:t>
      </w:r>
      <w:r>
        <w:rPr>
          <w:spacing w:val="-5"/>
          <w:sz w:val="26"/>
        </w:rPr>
        <w:t>RTC</w:t>
      </w:r>
    </w:p>
    <w:p w14:paraId="73213DBE">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Dòng</w:t>
      </w:r>
      <w:r>
        <w:rPr>
          <w:spacing w:val="-1"/>
          <w:sz w:val="26"/>
        </w:rPr>
        <w:t xml:space="preserve"> </w:t>
      </w:r>
      <w:r>
        <w:rPr>
          <w:sz w:val="26"/>
        </w:rPr>
        <w:t>5 μA</w:t>
      </w:r>
      <w:r>
        <w:rPr>
          <w:spacing w:val="-2"/>
          <w:sz w:val="26"/>
        </w:rPr>
        <w:t xml:space="preserve"> </w:t>
      </w:r>
      <w:r>
        <w:rPr>
          <w:sz w:val="26"/>
        </w:rPr>
        <w:t>cho</w:t>
      </w:r>
      <w:r>
        <w:rPr>
          <w:spacing w:val="-1"/>
          <w:sz w:val="26"/>
        </w:rPr>
        <w:t xml:space="preserve"> </w:t>
      </w:r>
      <w:r>
        <w:rPr>
          <w:sz w:val="26"/>
        </w:rPr>
        <w:t>chế</w:t>
      </w:r>
      <w:r>
        <w:rPr>
          <w:spacing w:val="-2"/>
          <w:sz w:val="26"/>
        </w:rPr>
        <w:t xml:space="preserve"> </w:t>
      </w:r>
      <w:r>
        <w:rPr>
          <w:sz w:val="26"/>
        </w:rPr>
        <w:t>độ</w:t>
      </w:r>
      <w:r>
        <w:rPr>
          <w:spacing w:val="-1"/>
          <w:sz w:val="26"/>
        </w:rPr>
        <w:t xml:space="preserve"> </w:t>
      </w:r>
      <w:r>
        <w:rPr>
          <w:sz w:val="26"/>
        </w:rPr>
        <w:t xml:space="preserve">deep </w:t>
      </w:r>
      <w:r>
        <w:rPr>
          <w:spacing w:val="-4"/>
          <w:sz w:val="26"/>
        </w:rPr>
        <w:t>sleep</w:t>
      </w:r>
    </w:p>
    <w:p w14:paraId="05448CF9">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Trở</w:t>
      </w:r>
      <w:r>
        <w:rPr>
          <w:spacing w:val="-2"/>
          <w:sz w:val="26"/>
        </w:rPr>
        <w:t xml:space="preserve"> </w:t>
      </w:r>
      <w:r>
        <w:rPr>
          <w:sz w:val="26"/>
        </w:rPr>
        <w:t>lại</w:t>
      </w:r>
      <w:r>
        <w:rPr>
          <w:spacing w:val="-1"/>
          <w:sz w:val="26"/>
        </w:rPr>
        <w:t xml:space="preserve"> </w:t>
      </w:r>
      <w:r>
        <w:rPr>
          <w:sz w:val="26"/>
        </w:rPr>
        <w:t>hoạt</w:t>
      </w:r>
      <w:r>
        <w:rPr>
          <w:spacing w:val="-3"/>
          <w:sz w:val="26"/>
        </w:rPr>
        <w:t xml:space="preserve"> </w:t>
      </w:r>
      <w:r>
        <w:rPr>
          <w:sz w:val="26"/>
        </w:rPr>
        <w:t>động</w:t>
      </w:r>
      <w:r>
        <w:rPr>
          <w:spacing w:val="-2"/>
          <w:sz w:val="26"/>
        </w:rPr>
        <w:t xml:space="preserve"> </w:t>
      </w:r>
      <w:r>
        <w:rPr>
          <w:sz w:val="26"/>
        </w:rPr>
        <w:t>từ</w:t>
      </w:r>
      <w:r>
        <w:rPr>
          <w:spacing w:val="-1"/>
          <w:sz w:val="26"/>
        </w:rPr>
        <w:t xml:space="preserve"> </w:t>
      </w:r>
      <w:r>
        <w:rPr>
          <w:sz w:val="26"/>
        </w:rPr>
        <w:t>ngắt</w:t>
      </w:r>
      <w:r>
        <w:rPr>
          <w:spacing w:val="-1"/>
          <w:sz w:val="26"/>
        </w:rPr>
        <w:t xml:space="preserve"> </w:t>
      </w:r>
      <w:r>
        <w:rPr>
          <w:sz w:val="26"/>
        </w:rPr>
        <w:t>GPIO,</w:t>
      </w:r>
      <w:r>
        <w:rPr>
          <w:spacing w:val="-1"/>
          <w:sz w:val="26"/>
        </w:rPr>
        <w:t xml:space="preserve"> </w:t>
      </w:r>
      <w:r>
        <w:rPr>
          <w:sz w:val="26"/>
        </w:rPr>
        <w:t>timer,</w:t>
      </w:r>
      <w:r>
        <w:rPr>
          <w:spacing w:val="-3"/>
          <w:sz w:val="26"/>
        </w:rPr>
        <w:t xml:space="preserve"> </w:t>
      </w:r>
      <w:r>
        <w:rPr>
          <w:sz w:val="26"/>
        </w:rPr>
        <w:t>đo</w:t>
      </w:r>
      <w:r>
        <w:rPr>
          <w:spacing w:val="-1"/>
          <w:sz w:val="26"/>
        </w:rPr>
        <w:t xml:space="preserve"> </w:t>
      </w:r>
      <w:r>
        <w:rPr>
          <w:sz w:val="26"/>
        </w:rPr>
        <w:t>ADC,</w:t>
      </w:r>
      <w:r>
        <w:rPr>
          <w:spacing w:val="-1"/>
          <w:sz w:val="26"/>
        </w:rPr>
        <w:t xml:space="preserve"> </w:t>
      </w:r>
      <w:r>
        <w:rPr>
          <w:sz w:val="26"/>
        </w:rPr>
        <w:t>ngắt</w:t>
      </w:r>
      <w:r>
        <w:rPr>
          <w:spacing w:val="-2"/>
          <w:sz w:val="26"/>
        </w:rPr>
        <w:t xml:space="preserve"> </w:t>
      </w:r>
      <w:r>
        <w:rPr>
          <w:sz w:val="26"/>
        </w:rPr>
        <w:t>với</w:t>
      </w:r>
      <w:r>
        <w:rPr>
          <w:spacing w:val="-3"/>
          <w:sz w:val="26"/>
        </w:rPr>
        <w:t xml:space="preserve"> </w:t>
      </w:r>
      <w:r>
        <w:rPr>
          <w:sz w:val="26"/>
        </w:rPr>
        <w:t>cảm</w:t>
      </w:r>
      <w:r>
        <w:rPr>
          <w:spacing w:val="-3"/>
          <w:sz w:val="26"/>
        </w:rPr>
        <w:t xml:space="preserve"> </w:t>
      </w:r>
      <w:r>
        <w:rPr>
          <w:sz w:val="26"/>
        </w:rPr>
        <w:t>ứng</w:t>
      </w:r>
      <w:r>
        <w:rPr>
          <w:spacing w:val="-1"/>
          <w:sz w:val="26"/>
        </w:rPr>
        <w:t xml:space="preserve"> </w:t>
      </w:r>
      <w:r>
        <w:rPr>
          <w:sz w:val="26"/>
        </w:rPr>
        <w:t>điện</w:t>
      </w:r>
      <w:r>
        <w:rPr>
          <w:spacing w:val="-1"/>
          <w:sz w:val="26"/>
        </w:rPr>
        <w:t xml:space="preserve"> </w:t>
      </w:r>
      <w:r>
        <w:rPr>
          <w:spacing w:val="-4"/>
          <w:sz w:val="26"/>
        </w:rPr>
        <w:t>dung</w:t>
      </w:r>
    </w:p>
    <w:p w14:paraId="38F34912">
      <w:pPr>
        <w:pStyle w:val="12"/>
        <w:spacing w:after="0" w:line="240" w:lineRule="auto"/>
        <w:jc w:val="left"/>
        <w:rPr>
          <w:rFonts w:ascii="Wingdings" w:hAnsi="Wingdings"/>
          <w:sz w:val="26"/>
        </w:rPr>
        <w:sectPr>
          <w:pgSz w:w="11910" w:h="16840"/>
          <w:pgMar w:top="900" w:right="850" w:bottom="1480" w:left="1559" w:header="710" w:footer="1297" w:gutter="0"/>
          <w:cols w:space="720" w:num="1"/>
        </w:sectPr>
      </w:pPr>
    </w:p>
    <w:p w14:paraId="19DD58E8">
      <w:pPr>
        <w:pStyle w:val="6"/>
      </w:pPr>
    </w:p>
    <w:p w14:paraId="7FC2DAF8">
      <w:pPr>
        <w:pStyle w:val="3"/>
        <w:numPr>
          <w:ilvl w:val="2"/>
          <w:numId w:val="6"/>
        </w:numPr>
        <w:tabs>
          <w:tab w:val="left" w:pos="1580"/>
        </w:tabs>
        <w:spacing w:before="0" w:after="0" w:line="240" w:lineRule="auto"/>
        <w:ind w:left="1580" w:right="0" w:hanging="658"/>
        <w:jc w:val="both"/>
      </w:pPr>
      <w:bookmarkStart w:id="41" w:name="1.4.2. Cảm biển góc nghiên MPU6050"/>
      <w:bookmarkEnd w:id="41"/>
      <w:bookmarkStart w:id="42" w:name="_bookmark23"/>
      <w:bookmarkEnd w:id="42"/>
      <w:r>
        <w:t>Cảm</w:t>
      </w:r>
      <w:r>
        <w:rPr>
          <w:spacing w:val="-2"/>
        </w:rPr>
        <w:t xml:space="preserve"> </w:t>
      </w:r>
      <w:r>
        <w:t>biển</w:t>
      </w:r>
      <w:r>
        <w:rPr>
          <w:spacing w:val="-3"/>
        </w:rPr>
        <w:t xml:space="preserve"> </w:t>
      </w:r>
      <w:r>
        <w:t>góc</w:t>
      </w:r>
      <w:r>
        <w:rPr>
          <w:spacing w:val="-4"/>
        </w:rPr>
        <w:t xml:space="preserve"> </w:t>
      </w:r>
      <w:r>
        <w:t>nghiên</w:t>
      </w:r>
      <w:r>
        <w:rPr>
          <w:spacing w:val="-3"/>
        </w:rPr>
        <w:t xml:space="preserve"> </w:t>
      </w:r>
      <w:r>
        <w:rPr>
          <w:spacing w:val="-2"/>
        </w:rPr>
        <w:t>MPU6050</w:t>
      </w:r>
    </w:p>
    <w:p w14:paraId="65992F42">
      <w:pPr>
        <w:pStyle w:val="6"/>
        <w:spacing w:before="150" w:line="360" w:lineRule="auto"/>
        <w:ind w:left="142" w:right="280" w:firstLine="720"/>
        <w:jc w:val="both"/>
      </w:pPr>
      <w:r>
        <w:t>Xe cân bằng sử dụng thuật toán pid điều chỉnh theo sự thay đổi góc nghiêng</w:t>
      </w:r>
      <w:r>
        <w:rPr>
          <w:spacing w:val="80"/>
        </w:rPr>
        <w:t xml:space="preserve"> </w:t>
      </w:r>
      <w:r>
        <w:t>nên ta cần có cảm biến để biết được góc nghiên . Cảm biến đọc được góc nghiêng như SW520, MPU6050, LSM6DS3,..nhưng phổ biến và</w:t>
      </w:r>
      <w:r>
        <w:rPr>
          <w:spacing w:val="-1"/>
        </w:rPr>
        <w:t xml:space="preserve"> </w:t>
      </w:r>
      <w:r>
        <w:t>dễ tìm nhất là cảm biến MPU6050</w:t>
      </w:r>
    </w:p>
    <w:p w14:paraId="7F6ECD0F">
      <w:pPr>
        <w:pStyle w:val="6"/>
        <w:spacing w:before="212"/>
        <w:rPr>
          <w:sz w:val="20"/>
        </w:rPr>
      </w:pPr>
      <w:r>
        <w:rPr>
          <w:sz w:val="20"/>
        </w:rPr>
        <w:drawing>
          <wp:anchor distT="0" distB="0" distL="0" distR="0" simplePos="0" relativeHeight="251680768" behindDoc="1" locked="0" layoutInCell="1" allowOverlap="1">
            <wp:simplePos x="0" y="0"/>
            <wp:positionH relativeFrom="page">
              <wp:posOffset>3476625</wp:posOffset>
            </wp:positionH>
            <wp:positionV relativeFrom="paragraph">
              <wp:posOffset>295910</wp:posOffset>
            </wp:positionV>
            <wp:extent cx="1010285" cy="1010285"/>
            <wp:effectExtent l="0" t="0" r="0" b="0"/>
            <wp:wrapTopAndBottom/>
            <wp:docPr id="407" name="Image 407" descr="IMG_256"/>
            <wp:cNvGraphicFramePr/>
            <a:graphic xmlns:a="http://schemas.openxmlformats.org/drawingml/2006/main">
              <a:graphicData uri="http://schemas.openxmlformats.org/drawingml/2006/picture">
                <pic:pic xmlns:pic="http://schemas.openxmlformats.org/drawingml/2006/picture">
                  <pic:nvPicPr>
                    <pic:cNvPr id="407" name="Image 407" descr="IMG_256"/>
                    <pic:cNvPicPr/>
                  </pic:nvPicPr>
                  <pic:blipFill>
                    <a:blip r:embed="rId44" cstate="print"/>
                    <a:stretch>
                      <a:fillRect/>
                    </a:stretch>
                  </pic:blipFill>
                  <pic:spPr>
                    <a:xfrm>
                      <a:off x="0" y="0"/>
                      <a:ext cx="1010411" cy="1010411"/>
                    </a:xfrm>
                    <a:prstGeom prst="rect">
                      <a:avLst/>
                    </a:prstGeom>
                  </pic:spPr>
                </pic:pic>
              </a:graphicData>
            </a:graphic>
          </wp:anchor>
        </w:drawing>
      </w:r>
    </w:p>
    <w:p w14:paraId="32A31257">
      <w:pPr>
        <w:pStyle w:val="6"/>
        <w:spacing w:before="283"/>
      </w:pPr>
    </w:p>
    <w:p w14:paraId="56532F55">
      <w:pPr>
        <w:pStyle w:val="6"/>
        <w:ind w:right="138"/>
        <w:jc w:val="center"/>
      </w:pPr>
      <w:bookmarkStart w:id="43" w:name="_bookmark24"/>
      <w:bookmarkEnd w:id="43"/>
      <w:r>
        <w:t>Hình</w:t>
      </w:r>
      <w:r>
        <w:rPr>
          <w:spacing w:val="-3"/>
        </w:rPr>
        <w:t xml:space="preserve"> </w:t>
      </w:r>
      <w:r>
        <w:t>1-</w:t>
      </w:r>
      <w:r>
        <w:rPr>
          <w:spacing w:val="-3"/>
        </w:rPr>
        <w:t xml:space="preserve"> </w:t>
      </w:r>
      <w:r>
        <w:t>6</w:t>
      </w:r>
      <w:r>
        <w:rPr>
          <w:spacing w:val="-1"/>
        </w:rPr>
        <w:t xml:space="preserve"> </w:t>
      </w:r>
      <w:r>
        <w:t>Cảm</w:t>
      </w:r>
      <w:r>
        <w:rPr>
          <w:spacing w:val="-2"/>
        </w:rPr>
        <w:t xml:space="preserve"> </w:t>
      </w:r>
      <w:r>
        <w:t>biến</w:t>
      </w:r>
      <w:r>
        <w:rPr>
          <w:spacing w:val="-1"/>
        </w:rPr>
        <w:t xml:space="preserve"> </w:t>
      </w:r>
      <w:r>
        <w:t>góc</w:t>
      </w:r>
      <w:r>
        <w:rPr>
          <w:spacing w:val="-1"/>
        </w:rPr>
        <w:t xml:space="preserve"> </w:t>
      </w:r>
      <w:r>
        <w:t>nghiêng</w:t>
      </w:r>
      <w:r>
        <w:rPr>
          <w:spacing w:val="-2"/>
        </w:rPr>
        <w:t xml:space="preserve"> MPU6050</w:t>
      </w:r>
    </w:p>
    <w:p w14:paraId="5EFF692E">
      <w:pPr>
        <w:pStyle w:val="6"/>
        <w:ind w:right="7323"/>
        <w:jc w:val="center"/>
      </w:pPr>
      <w:r>
        <w:t>Thông</w:t>
      </w:r>
      <w:r>
        <w:rPr>
          <w:spacing w:val="-3"/>
        </w:rPr>
        <w:t xml:space="preserve"> </w:t>
      </w:r>
      <w:r>
        <w:t>số</w:t>
      </w:r>
      <w:r>
        <w:rPr>
          <w:spacing w:val="-1"/>
        </w:rPr>
        <w:t xml:space="preserve"> </w:t>
      </w:r>
      <w:r>
        <w:t>kỹ</w:t>
      </w:r>
      <w:r>
        <w:rPr>
          <w:spacing w:val="-1"/>
        </w:rPr>
        <w:t xml:space="preserve"> </w:t>
      </w:r>
      <w:r>
        <w:rPr>
          <w:spacing w:val="-4"/>
        </w:rPr>
        <w:t>thuật</w:t>
      </w:r>
    </w:p>
    <w:p w14:paraId="015384B1">
      <w:pPr>
        <w:pStyle w:val="12"/>
        <w:numPr>
          <w:ilvl w:val="0"/>
          <w:numId w:val="10"/>
        </w:numPr>
        <w:tabs>
          <w:tab w:val="left" w:pos="562"/>
        </w:tabs>
        <w:spacing w:before="43" w:after="0" w:line="240" w:lineRule="auto"/>
        <w:ind w:left="562" w:right="0" w:hanging="420"/>
        <w:jc w:val="left"/>
        <w:rPr>
          <w:rFonts w:ascii="Wingdings" w:hAnsi="Wingdings"/>
          <w:sz w:val="26"/>
        </w:rPr>
      </w:pPr>
      <w:r>
        <w:rPr>
          <w:sz w:val="26"/>
        </w:rPr>
        <w:t>Điện</w:t>
      </w:r>
      <w:r>
        <w:rPr>
          <w:spacing w:val="-3"/>
          <w:sz w:val="26"/>
        </w:rPr>
        <w:t xml:space="preserve"> </w:t>
      </w:r>
      <w:r>
        <w:rPr>
          <w:sz w:val="26"/>
        </w:rPr>
        <w:t>áp</w:t>
      </w:r>
      <w:r>
        <w:rPr>
          <w:spacing w:val="-3"/>
          <w:sz w:val="26"/>
        </w:rPr>
        <w:t xml:space="preserve"> </w:t>
      </w:r>
      <w:r>
        <w:rPr>
          <w:sz w:val="26"/>
        </w:rPr>
        <w:t>sử</w:t>
      </w:r>
      <w:r>
        <w:rPr>
          <w:spacing w:val="-3"/>
          <w:sz w:val="26"/>
        </w:rPr>
        <w:t xml:space="preserve"> </w:t>
      </w:r>
      <w:r>
        <w:rPr>
          <w:sz w:val="26"/>
        </w:rPr>
        <w:t>dụng:</w:t>
      </w:r>
      <w:r>
        <w:rPr>
          <w:spacing w:val="-4"/>
          <w:sz w:val="26"/>
        </w:rPr>
        <w:t xml:space="preserve"> </w:t>
      </w:r>
      <w:r>
        <w:rPr>
          <w:spacing w:val="-2"/>
          <w:sz w:val="26"/>
        </w:rPr>
        <w:t>3~5VDC</w:t>
      </w:r>
    </w:p>
    <w:p w14:paraId="4ACBFC68">
      <w:pPr>
        <w:pStyle w:val="12"/>
        <w:numPr>
          <w:ilvl w:val="0"/>
          <w:numId w:val="10"/>
        </w:numPr>
        <w:tabs>
          <w:tab w:val="left" w:pos="562"/>
        </w:tabs>
        <w:spacing w:before="196" w:after="0" w:line="240" w:lineRule="auto"/>
        <w:ind w:left="562" w:right="0" w:hanging="420"/>
        <w:jc w:val="left"/>
        <w:rPr>
          <w:rFonts w:ascii="Wingdings" w:hAnsi="Wingdings"/>
          <w:sz w:val="26"/>
        </w:rPr>
      </w:pPr>
      <w:r>
        <w:rPr>
          <w:sz w:val="26"/>
        </w:rPr>
        <w:t>Điện</w:t>
      </w:r>
      <w:r>
        <w:rPr>
          <w:spacing w:val="-4"/>
          <w:sz w:val="26"/>
        </w:rPr>
        <w:t xml:space="preserve"> </w:t>
      </w:r>
      <w:r>
        <w:rPr>
          <w:sz w:val="26"/>
        </w:rPr>
        <w:t>áp</w:t>
      </w:r>
      <w:r>
        <w:rPr>
          <w:spacing w:val="-5"/>
          <w:sz w:val="26"/>
        </w:rPr>
        <w:t xml:space="preserve"> </w:t>
      </w:r>
      <w:r>
        <w:rPr>
          <w:sz w:val="26"/>
        </w:rPr>
        <w:t>giao</w:t>
      </w:r>
      <w:r>
        <w:rPr>
          <w:spacing w:val="-5"/>
          <w:sz w:val="26"/>
        </w:rPr>
        <w:t xml:space="preserve"> </w:t>
      </w:r>
      <w:r>
        <w:rPr>
          <w:sz w:val="26"/>
        </w:rPr>
        <w:t>tiếp:</w:t>
      </w:r>
      <w:r>
        <w:rPr>
          <w:spacing w:val="-3"/>
          <w:sz w:val="26"/>
        </w:rPr>
        <w:t xml:space="preserve"> </w:t>
      </w:r>
      <w:r>
        <w:rPr>
          <w:spacing w:val="-2"/>
          <w:sz w:val="26"/>
        </w:rPr>
        <w:t>3~5VDC</w:t>
      </w:r>
    </w:p>
    <w:p w14:paraId="1208C866">
      <w:pPr>
        <w:pStyle w:val="12"/>
        <w:numPr>
          <w:ilvl w:val="0"/>
          <w:numId w:val="10"/>
        </w:numPr>
        <w:tabs>
          <w:tab w:val="left" w:pos="562"/>
        </w:tabs>
        <w:spacing w:before="192" w:after="0" w:line="240" w:lineRule="auto"/>
        <w:ind w:left="562" w:right="0" w:hanging="420"/>
        <w:jc w:val="left"/>
        <w:rPr>
          <w:rFonts w:ascii="Wingdings" w:hAnsi="Wingdings"/>
          <w:sz w:val="26"/>
        </w:rPr>
      </w:pPr>
      <w:r>
        <w:rPr>
          <w:sz w:val="26"/>
        </w:rPr>
        <w:t>Chuẩn</w:t>
      </w:r>
      <w:r>
        <w:rPr>
          <w:spacing w:val="-8"/>
          <w:sz w:val="26"/>
        </w:rPr>
        <w:t xml:space="preserve"> </w:t>
      </w:r>
      <w:r>
        <w:rPr>
          <w:sz w:val="26"/>
        </w:rPr>
        <w:t>giao</w:t>
      </w:r>
      <w:r>
        <w:rPr>
          <w:spacing w:val="-5"/>
          <w:sz w:val="26"/>
        </w:rPr>
        <w:t xml:space="preserve"> </w:t>
      </w:r>
      <w:r>
        <w:rPr>
          <w:sz w:val="26"/>
        </w:rPr>
        <w:t>tiếp:</w:t>
      </w:r>
      <w:r>
        <w:rPr>
          <w:spacing w:val="-6"/>
          <w:sz w:val="26"/>
        </w:rPr>
        <w:t xml:space="preserve"> </w:t>
      </w:r>
      <w:r>
        <w:rPr>
          <w:spacing w:val="-5"/>
          <w:sz w:val="26"/>
        </w:rPr>
        <w:t>I2C</w:t>
      </w:r>
    </w:p>
    <w:p w14:paraId="2D87F4C9">
      <w:pPr>
        <w:pStyle w:val="12"/>
        <w:numPr>
          <w:ilvl w:val="0"/>
          <w:numId w:val="10"/>
        </w:numPr>
        <w:tabs>
          <w:tab w:val="left" w:pos="562"/>
        </w:tabs>
        <w:spacing w:before="195" w:after="0" w:line="360" w:lineRule="auto"/>
        <w:ind w:left="562" w:right="1392" w:hanging="420"/>
        <w:jc w:val="left"/>
        <w:rPr>
          <w:rFonts w:ascii="Wingdings" w:hAnsi="Wingdings"/>
          <w:sz w:val="26"/>
        </w:rPr>
      </w:pPr>
      <w:r>
        <w:rPr>
          <w:sz w:val="26"/>
        </w:rPr>
        <w:t>Giá</w:t>
      </w:r>
      <w:r>
        <w:rPr>
          <w:spacing w:val="-7"/>
          <w:sz w:val="26"/>
        </w:rPr>
        <w:t xml:space="preserve"> </w:t>
      </w:r>
      <w:r>
        <w:rPr>
          <w:sz w:val="26"/>
        </w:rPr>
        <w:t>trị</w:t>
      </w:r>
      <w:r>
        <w:rPr>
          <w:spacing w:val="-4"/>
          <w:sz w:val="26"/>
        </w:rPr>
        <w:t xml:space="preserve"> </w:t>
      </w:r>
      <w:r>
        <w:rPr>
          <w:sz w:val="26"/>
        </w:rPr>
        <w:t>3</w:t>
      </w:r>
      <w:r>
        <w:rPr>
          <w:spacing w:val="-6"/>
          <w:sz w:val="26"/>
        </w:rPr>
        <w:t xml:space="preserve"> </w:t>
      </w:r>
      <w:r>
        <w:rPr>
          <w:sz w:val="26"/>
        </w:rPr>
        <w:t>góc</w:t>
      </w:r>
      <w:r>
        <w:rPr>
          <w:spacing w:val="-2"/>
          <w:sz w:val="26"/>
        </w:rPr>
        <w:t xml:space="preserve"> </w:t>
      </w:r>
      <w:r>
        <w:rPr>
          <w:sz w:val="26"/>
        </w:rPr>
        <w:t>con</w:t>
      </w:r>
      <w:r>
        <w:rPr>
          <w:spacing w:val="-3"/>
          <w:sz w:val="26"/>
        </w:rPr>
        <w:t xml:space="preserve"> </w:t>
      </w:r>
      <w:r>
        <w:rPr>
          <w:sz w:val="26"/>
        </w:rPr>
        <w:t>quay</w:t>
      </w:r>
      <w:r>
        <w:rPr>
          <w:spacing w:val="-5"/>
          <w:sz w:val="26"/>
        </w:rPr>
        <w:t xml:space="preserve"> </w:t>
      </w:r>
      <w:r>
        <w:rPr>
          <w:sz w:val="26"/>
        </w:rPr>
        <w:t>hồi</w:t>
      </w:r>
      <w:r>
        <w:rPr>
          <w:spacing w:val="-6"/>
          <w:sz w:val="26"/>
        </w:rPr>
        <w:t xml:space="preserve"> </w:t>
      </w:r>
      <w:r>
        <w:rPr>
          <w:sz w:val="26"/>
        </w:rPr>
        <w:t>chuyển</w:t>
      </w:r>
      <w:r>
        <w:rPr>
          <w:spacing w:val="40"/>
          <w:sz w:val="26"/>
        </w:rPr>
        <w:t xml:space="preserve"> </w:t>
      </w:r>
      <w:r>
        <w:rPr>
          <w:sz w:val="26"/>
        </w:rPr>
        <w:t>trong</w:t>
      </w:r>
      <w:r>
        <w:rPr>
          <w:spacing w:val="-4"/>
          <w:sz w:val="26"/>
        </w:rPr>
        <w:t xml:space="preserve"> </w:t>
      </w:r>
      <w:r>
        <w:rPr>
          <w:sz w:val="26"/>
        </w:rPr>
        <w:t>khoảng:</w:t>
      </w:r>
      <w:r>
        <w:rPr>
          <w:spacing w:val="-4"/>
          <w:sz w:val="26"/>
        </w:rPr>
        <w:t xml:space="preserve"> </w:t>
      </w:r>
      <w:r>
        <w:rPr>
          <w:sz w:val="26"/>
        </w:rPr>
        <w:t>+/-</w:t>
      </w:r>
      <w:r>
        <w:rPr>
          <w:spacing w:val="-4"/>
          <w:sz w:val="26"/>
        </w:rPr>
        <w:t xml:space="preserve"> </w:t>
      </w:r>
      <w:r>
        <w:rPr>
          <w:sz w:val="26"/>
        </w:rPr>
        <w:t>250</w:t>
      </w:r>
      <w:r>
        <w:rPr>
          <w:spacing w:val="-3"/>
          <w:sz w:val="26"/>
        </w:rPr>
        <w:t xml:space="preserve"> </w:t>
      </w:r>
      <w:r>
        <w:rPr>
          <w:sz w:val="26"/>
        </w:rPr>
        <w:t>500</w:t>
      </w:r>
      <w:r>
        <w:rPr>
          <w:spacing w:val="-6"/>
          <w:sz w:val="26"/>
        </w:rPr>
        <w:t xml:space="preserve"> </w:t>
      </w:r>
      <w:r>
        <w:rPr>
          <w:sz w:val="26"/>
        </w:rPr>
        <w:t>1000</w:t>
      </w:r>
      <w:r>
        <w:rPr>
          <w:spacing w:val="-4"/>
          <w:sz w:val="26"/>
        </w:rPr>
        <w:t xml:space="preserve"> </w:t>
      </w:r>
      <w:r>
        <w:rPr>
          <w:sz w:val="26"/>
        </w:rPr>
        <w:t xml:space="preserve">2000 </w:t>
      </w:r>
      <w:r>
        <w:rPr>
          <w:spacing w:val="-2"/>
          <w:sz w:val="26"/>
        </w:rPr>
        <w:t>degree/sec</w:t>
      </w:r>
    </w:p>
    <w:p w14:paraId="6E2BBE1C">
      <w:pPr>
        <w:pStyle w:val="12"/>
        <w:numPr>
          <w:ilvl w:val="0"/>
          <w:numId w:val="10"/>
        </w:numPr>
        <w:tabs>
          <w:tab w:val="left" w:pos="562"/>
        </w:tabs>
        <w:spacing w:before="44" w:after="0" w:line="240" w:lineRule="auto"/>
        <w:ind w:left="562" w:right="0" w:hanging="420"/>
        <w:jc w:val="left"/>
        <w:rPr>
          <w:rFonts w:ascii="Wingdings" w:hAnsi="Wingdings"/>
          <w:sz w:val="24"/>
        </w:rPr>
      </w:pPr>
      <w:r>
        <w:rPr>
          <w:sz w:val="26"/>
        </w:rPr>
        <w:t>Giá</w:t>
      </w:r>
      <w:r>
        <w:rPr>
          <w:spacing w:val="-3"/>
          <w:sz w:val="26"/>
        </w:rPr>
        <w:t xml:space="preserve"> </w:t>
      </w:r>
      <w:r>
        <w:rPr>
          <w:sz w:val="26"/>
        </w:rPr>
        <w:t>trị</w:t>
      </w:r>
      <w:r>
        <w:rPr>
          <w:spacing w:val="-4"/>
          <w:sz w:val="26"/>
        </w:rPr>
        <w:t xml:space="preserve"> </w:t>
      </w:r>
      <w:r>
        <w:rPr>
          <w:sz w:val="26"/>
        </w:rPr>
        <w:t>gia</w:t>
      </w:r>
      <w:r>
        <w:rPr>
          <w:spacing w:val="-3"/>
          <w:sz w:val="26"/>
        </w:rPr>
        <w:t xml:space="preserve"> </w:t>
      </w:r>
      <w:r>
        <w:rPr>
          <w:sz w:val="26"/>
        </w:rPr>
        <w:t>tốc</w:t>
      </w:r>
      <w:r>
        <w:rPr>
          <w:spacing w:val="-4"/>
          <w:sz w:val="26"/>
        </w:rPr>
        <w:t xml:space="preserve"> </w:t>
      </w:r>
      <w:r>
        <w:rPr>
          <w:sz w:val="26"/>
        </w:rPr>
        <w:t>kế</w:t>
      </w:r>
      <w:r>
        <w:rPr>
          <w:spacing w:val="-3"/>
          <w:sz w:val="26"/>
        </w:rPr>
        <w:t xml:space="preserve"> </w:t>
      </w:r>
      <w:r>
        <w:rPr>
          <w:sz w:val="26"/>
        </w:rPr>
        <w:t>trong</w:t>
      </w:r>
      <w:r>
        <w:rPr>
          <w:spacing w:val="-5"/>
          <w:sz w:val="26"/>
        </w:rPr>
        <w:t xml:space="preserve"> </w:t>
      </w:r>
      <w:r>
        <w:rPr>
          <w:sz w:val="26"/>
        </w:rPr>
        <w:t>khoảng:</w:t>
      </w:r>
      <w:r>
        <w:rPr>
          <w:spacing w:val="-3"/>
          <w:sz w:val="26"/>
        </w:rPr>
        <w:t xml:space="preserve"> </w:t>
      </w:r>
      <w:r>
        <w:rPr>
          <w:sz w:val="26"/>
        </w:rPr>
        <w:t>+/-</w:t>
      </w:r>
      <w:r>
        <w:rPr>
          <w:spacing w:val="-4"/>
          <w:sz w:val="26"/>
        </w:rPr>
        <w:t xml:space="preserve"> </w:t>
      </w:r>
      <w:r>
        <w:rPr>
          <w:sz w:val="26"/>
        </w:rPr>
        <w:t>2g,</w:t>
      </w:r>
      <w:r>
        <w:rPr>
          <w:spacing w:val="-1"/>
          <w:sz w:val="26"/>
        </w:rPr>
        <w:t xml:space="preserve"> </w:t>
      </w:r>
      <w:r>
        <w:rPr>
          <w:sz w:val="26"/>
        </w:rPr>
        <w:t>+/-</w:t>
      </w:r>
      <w:r>
        <w:rPr>
          <w:spacing w:val="-4"/>
          <w:sz w:val="26"/>
        </w:rPr>
        <w:t xml:space="preserve"> </w:t>
      </w:r>
      <w:r>
        <w:rPr>
          <w:sz w:val="26"/>
        </w:rPr>
        <w:t>4g,</w:t>
      </w:r>
      <w:r>
        <w:rPr>
          <w:spacing w:val="-2"/>
          <w:sz w:val="26"/>
        </w:rPr>
        <w:t xml:space="preserve"> </w:t>
      </w:r>
      <w:r>
        <w:rPr>
          <w:sz w:val="26"/>
        </w:rPr>
        <w:t>+/-</w:t>
      </w:r>
      <w:r>
        <w:rPr>
          <w:spacing w:val="-3"/>
          <w:sz w:val="26"/>
        </w:rPr>
        <w:t xml:space="preserve"> </w:t>
      </w:r>
      <w:r>
        <w:rPr>
          <w:sz w:val="26"/>
        </w:rPr>
        <w:t>8g,</w:t>
      </w:r>
      <w:r>
        <w:rPr>
          <w:spacing w:val="-6"/>
          <w:sz w:val="26"/>
        </w:rPr>
        <w:t xml:space="preserve"> </w:t>
      </w:r>
      <w:r>
        <w:rPr>
          <w:sz w:val="26"/>
        </w:rPr>
        <w:t>+/-</w:t>
      </w:r>
      <w:r>
        <w:rPr>
          <w:spacing w:val="-1"/>
          <w:sz w:val="26"/>
        </w:rPr>
        <w:t xml:space="preserve"> </w:t>
      </w:r>
      <w:r>
        <w:rPr>
          <w:spacing w:val="-5"/>
          <w:sz w:val="26"/>
        </w:rPr>
        <w:t>16g</w:t>
      </w:r>
    </w:p>
    <w:p w14:paraId="122BB30E">
      <w:pPr>
        <w:pStyle w:val="3"/>
        <w:numPr>
          <w:ilvl w:val="2"/>
          <w:numId w:val="6"/>
        </w:numPr>
        <w:tabs>
          <w:tab w:val="left" w:pos="1580"/>
        </w:tabs>
        <w:spacing w:before="149" w:after="0" w:line="240" w:lineRule="auto"/>
        <w:ind w:left="1580" w:right="0" w:hanging="658"/>
        <w:jc w:val="both"/>
      </w:pPr>
      <w:bookmarkStart w:id="44" w:name="1.4.3. Module A4988"/>
      <w:bookmarkEnd w:id="44"/>
      <w:bookmarkStart w:id="45" w:name="_bookmark25"/>
      <w:bookmarkEnd w:id="45"/>
      <w:r>
        <w:t xml:space="preserve">Module </w:t>
      </w:r>
      <w:r>
        <w:rPr>
          <w:spacing w:val="-2"/>
        </w:rPr>
        <w:t>A4988</w:t>
      </w:r>
    </w:p>
    <w:p w14:paraId="0F82CE24">
      <w:pPr>
        <w:pStyle w:val="6"/>
        <w:spacing w:before="150" w:line="360" w:lineRule="auto"/>
        <w:ind w:left="142" w:right="281" w:firstLine="720"/>
        <w:jc w:val="both"/>
      </w:pPr>
      <w:r>
        <w:t>A4988 là một IC driver điều khiển động cơ bước bipolar do hãng Allegro Microsystems phát triển. Module này giúp vi điều khiển như STM32, Arduino, ESP32 điều khiển động cơ bước một cách đơn giản thông qua tín hiệu STEP và DIR, thay vì phải điều khiển trực tiếp từng cuộn dây của động cơ.</w:t>
      </w:r>
    </w:p>
    <w:p w14:paraId="72F0CA66">
      <w:pPr>
        <w:spacing w:line="240" w:lineRule="auto"/>
        <w:ind w:left="3201" w:right="0" w:firstLine="0"/>
        <w:rPr>
          <w:sz w:val="20"/>
        </w:rPr>
      </w:pPr>
      <w:r>
        <w:rPr>
          <w:sz w:val="20"/>
        </w:rPr>
        <w:drawing>
          <wp:inline distT="0" distB="0" distL="0" distR="0">
            <wp:extent cx="1876425" cy="1876425"/>
            <wp:effectExtent l="0" t="0" r="0" b="0"/>
            <wp:docPr id="408" name="Image 408" descr="IMG_256"/>
            <wp:cNvGraphicFramePr/>
            <a:graphic xmlns:a="http://schemas.openxmlformats.org/drawingml/2006/main">
              <a:graphicData uri="http://schemas.openxmlformats.org/drawingml/2006/picture">
                <pic:pic xmlns:pic="http://schemas.openxmlformats.org/drawingml/2006/picture">
                  <pic:nvPicPr>
                    <pic:cNvPr id="408" name="Image 408" descr="IMG_256"/>
                    <pic:cNvPicPr/>
                  </pic:nvPicPr>
                  <pic:blipFill>
                    <a:blip r:embed="rId45" cstate="print"/>
                    <a:stretch>
                      <a:fillRect/>
                    </a:stretch>
                  </pic:blipFill>
                  <pic:spPr>
                    <a:xfrm>
                      <a:off x="0" y="0"/>
                      <a:ext cx="1876886" cy="1876425"/>
                    </a:xfrm>
                    <a:prstGeom prst="rect">
                      <a:avLst/>
                    </a:prstGeom>
                  </pic:spPr>
                </pic:pic>
              </a:graphicData>
            </a:graphic>
          </wp:inline>
        </w:drawing>
      </w:r>
    </w:p>
    <w:p w14:paraId="19193799">
      <w:pPr>
        <w:pStyle w:val="6"/>
        <w:ind w:left="-1" w:right="136"/>
        <w:jc w:val="center"/>
      </w:pPr>
      <w:bookmarkStart w:id="46" w:name="_bookmark26"/>
      <w:bookmarkEnd w:id="46"/>
      <w:r>
        <w:t>Hình 1-</w:t>
      </w:r>
      <w:r>
        <w:rPr>
          <w:spacing w:val="-2"/>
        </w:rPr>
        <w:t xml:space="preserve"> </w:t>
      </w:r>
      <w:r>
        <w:t xml:space="preserve">7 Module </w:t>
      </w:r>
      <w:r>
        <w:rPr>
          <w:spacing w:val="-2"/>
        </w:rPr>
        <w:t>A4988</w:t>
      </w:r>
    </w:p>
    <w:p w14:paraId="793BDBF6">
      <w:pPr>
        <w:pStyle w:val="6"/>
        <w:ind w:right="5747"/>
        <w:jc w:val="center"/>
      </w:pPr>
      <w:r>
        <w:t>Thông</w:t>
      </w:r>
      <w:r>
        <w:rPr>
          <w:spacing w:val="-2"/>
        </w:rPr>
        <w:t xml:space="preserve"> </w:t>
      </w:r>
      <w:r>
        <w:t>số</w:t>
      </w:r>
      <w:r>
        <w:rPr>
          <w:spacing w:val="-2"/>
        </w:rPr>
        <w:t xml:space="preserve"> </w:t>
      </w:r>
      <w:r>
        <w:t>kỹ</w:t>
      </w:r>
      <w:r>
        <w:rPr>
          <w:spacing w:val="-1"/>
        </w:rPr>
        <w:t xml:space="preserve"> </w:t>
      </w:r>
      <w:r>
        <w:t>thuật</w:t>
      </w:r>
      <w:r>
        <w:rPr>
          <w:spacing w:val="-2"/>
        </w:rPr>
        <w:t xml:space="preserve"> </w:t>
      </w:r>
      <w:r>
        <w:rPr>
          <w:spacing w:val="-10"/>
        </w:rPr>
        <w:t>:</w:t>
      </w:r>
    </w:p>
    <w:p w14:paraId="4EFEC36A">
      <w:pPr>
        <w:pStyle w:val="6"/>
        <w:spacing w:after="0"/>
        <w:jc w:val="center"/>
        <w:sectPr>
          <w:pgSz w:w="11910" w:h="16840"/>
          <w:pgMar w:top="900" w:right="850" w:bottom="1480" w:left="1559" w:header="710" w:footer="1297" w:gutter="0"/>
          <w:cols w:space="720" w:num="1"/>
        </w:sectPr>
      </w:pPr>
    </w:p>
    <w:p w14:paraId="3E872C03">
      <w:pPr>
        <w:pStyle w:val="6"/>
      </w:pPr>
    </w:p>
    <w:p w14:paraId="13F71A26">
      <w:pPr>
        <w:pStyle w:val="12"/>
        <w:numPr>
          <w:ilvl w:val="0"/>
          <w:numId w:val="10"/>
        </w:numPr>
        <w:tabs>
          <w:tab w:val="left" w:pos="562"/>
        </w:tabs>
        <w:spacing w:before="0" w:after="0" w:line="240" w:lineRule="auto"/>
        <w:ind w:left="562" w:right="0" w:hanging="420"/>
        <w:jc w:val="left"/>
        <w:rPr>
          <w:rFonts w:ascii="Wingdings" w:hAnsi="Wingdings"/>
          <w:sz w:val="26"/>
        </w:rPr>
      </w:pPr>
      <w:r>
        <w:rPr>
          <w:sz w:val="26"/>
        </w:rPr>
        <w:t>Công</w:t>
      </w:r>
      <w:r>
        <w:rPr>
          <w:spacing w:val="-3"/>
          <w:sz w:val="26"/>
        </w:rPr>
        <w:t xml:space="preserve"> </w:t>
      </w:r>
      <w:r>
        <w:rPr>
          <w:sz w:val="26"/>
        </w:rPr>
        <w:t>suất</w:t>
      </w:r>
      <w:r>
        <w:rPr>
          <w:spacing w:val="-1"/>
          <w:sz w:val="26"/>
        </w:rPr>
        <w:t xml:space="preserve"> </w:t>
      </w:r>
      <w:r>
        <w:rPr>
          <w:sz w:val="26"/>
        </w:rPr>
        <w:t>ngõ</w:t>
      </w:r>
      <w:r>
        <w:rPr>
          <w:spacing w:val="-1"/>
          <w:sz w:val="26"/>
        </w:rPr>
        <w:t xml:space="preserve"> </w:t>
      </w:r>
      <w:r>
        <w:rPr>
          <w:sz w:val="26"/>
        </w:rPr>
        <w:t>ra</w:t>
      </w:r>
      <w:r>
        <w:rPr>
          <w:spacing w:val="-1"/>
          <w:sz w:val="26"/>
        </w:rPr>
        <w:t xml:space="preserve"> </w:t>
      </w:r>
      <w:r>
        <w:rPr>
          <w:sz w:val="26"/>
        </w:rPr>
        <w:t>lên</w:t>
      </w:r>
      <w:r>
        <w:rPr>
          <w:spacing w:val="-1"/>
          <w:sz w:val="26"/>
        </w:rPr>
        <w:t xml:space="preserve"> </w:t>
      </w:r>
      <w:r>
        <w:rPr>
          <w:sz w:val="26"/>
        </w:rPr>
        <w:t>tới</w:t>
      </w:r>
      <w:r>
        <w:rPr>
          <w:spacing w:val="-1"/>
          <w:sz w:val="26"/>
        </w:rPr>
        <w:t xml:space="preserve"> </w:t>
      </w:r>
      <w:r>
        <w:rPr>
          <w:sz w:val="26"/>
        </w:rPr>
        <w:t>35V,</w:t>
      </w:r>
      <w:r>
        <w:rPr>
          <w:spacing w:val="-1"/>
          <w:sz w:val="26"/>
        </w:rPr>
        <w:t xml:space="preserve"> </w:t>
      </w:r>
      <w:r>
        <w:rPr>
          <w:sz w:val="26"/>
        </w:rPr>
        <w:t>dòng</w:t>
      </w:r>
      <w:r>
        <w:rPr>
          <w:spacing w:val="-2"/>
          <w:sz w:val="26"/>
        </w:rPr>
        <w:t xml:space="preserve"> </w:t>
      </w:r>
      <w:r>
        <w:rPr>
          <w:sz w:val="26"/>
        </w:rPr>
        <w:t>đỉnh</w:t>
      </w:r>
      <w:r>
        <w:rPr>
          <w:spacing w:val="-2"/>
          <w:sz w:val="26"/>
        </w:rPr>
        <w:t xml:space="preserve"> </w:t>
      </w:r>
      <w:r>
        <w:rPr>
          <w:spacing w:val="-5"/>
          <w:sz w:val="26"/>
        </w:rPr>
        <w:t>2A.</w:t>
      </w:r>
    </w:p>
    <w:p w14:paraId="717AE855">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Có</w:t>
      </w:r>
      <w:r>
        <w:rPr>
          <w:spacing w:val="-2"/>
          <w:sz w:val="26"/>
        </w:rPr>
        <w:t xml:space="preserve"> </w:t>
      </w:r>
      <w:r>
        <w:rPr>
          <w:sz w:val="26"/>
        </w:rPr>
        <w:t>5</w:t>
      </w:r>
      <w:r>
        <w:rPr>
          <w:spacing w:val="-1"/>
          <w:sz w:val="26"/>
        </w:rPr>
        <w:t xml:space="preserve"> </w:t>
      </w:r>
      <w:r>
        <w:rPr>
          <w:sz w:val="26"/>
        </w:rPr>
        <w:t>chế</w:t>
      </w:r>
      <w:r>
        <w:rPr>
          <w:spacing w:val="-1"/>
          <w:sz w:val="26"/>
        </w:rPr>
        <w:t xml:space="preserve"> </w:t>
      </w:r>
      <w:r>
        <w:rPr>
          <w:sz w:val="26"/>
        </w:rPr>
        <w:t>độ:</w:t>
      </w:r>
      <w:r>
        <w:rPr>
          <w:spacing w:val="-1"/>
          <w:sz w:val="26"/>
        </w:rPr>
        <w:t xml:space="preserve"> </w:t>
      </w:r>
      <w:r>
        <w:rPr>
          <w:sz w:val="26"/>
        </w:rPr>
        <w:t>Full</w:t>
      </w:r>
      <w:r>
        <w:rPr>
          <w:spacing w:val="-2"/>
          <w:sz w:val="26"/>
        </w:rPr>
        <w:t xml:space="preserve"> </w:t>
      </w:r>
      <w:r>
        <w:rPr>
          <w:sz w:val="26"/>
        </w:rPr>
        <w:t>bước,</w:t>
      </w:r>
      <w:r>
        <w:rPr>
          <w:spacing w:val="-2"/>
          <w:sz w:val="26"/>
        </w:rPr>
        <w:t xml:space="preserve"> </w:t>
      </w:r>
      <w:r>
        <w:rPr>
          <w:sz w:val="26"/>
        </w:rPr>
        <w:t>1/2 bước,</w:t>
      </w:r>
      <w:r>
        <w:rPr>
          <w:spacing w:val="-1"/>
          <w:sz w:val="26"/>
        </w:rPr>
        <w:t xml:space="preserve"> </w:t>
      </w:r>
      <w:r>
        <w:rPr>
          <w:sz w:val="26"/>
        </w:rPr>
        <w:t>1/4 bước,</w:t>
      </w:r>
      <w:r>
        <w:rPr>
          <w:spacing w:val="-4"/>
          <w:sz w:val="26"/>
        </w:rPr>
        <w:t xml:space="preserve"> </w:t>
      </w:r>
      <w:r>
        <w:rPr>
          <w:sz w:val="26"/>
        </w:rPr>
        <w:t>1/8</w:t>
      </w:r>
      <w:r>
        <w:rPr>
          <w:spacing w:val="-1"/>
          <w:sz w:val="26"/>
        </w:rPr>
        <w:t xml:space="preserve"> </w:t>
      </w:r>
      <w:r>
        <w:rPr>
          <w:sz w:val="26"/>
        </w:rPr>
        <w:t>bước,</w:t>
      </w:r>
      <w:r>
        <w:rPr>
          <w:spacing w:val="-2"/>
          <w:sz w:val="26"/>
        </w:rPr>
        <w:t xml:space="preserve"> </w:t>
      </w:r>
      <w:r>
        <w:rPr>
          <w:sz w:val="26"/>
        </w:rPr>
        <w:t>1/16</w:t>
      </w:r>
      <w:r>
        <w:rPr>
          <w:spacing w:val="-1"/>
          <w:sz w:val="26"/>
        </w:rPr>
        <w:t xml:space="preserve"> </w:t>
      </w:r>
      <w:r>
        <w:rPr>
          <w:spacing w:val="-4"/>
          <w:sz w:val="26"/>
        </w:rPr>
        <w:t>bước</w:t>
      </w:r>
    </w:p>
    <w:p w14:paraId="204F0E47">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Điểu</w:t>
      </w:r>
      <w:r>
        <w:rPr>
          <w:spacing w:val="-2"/>
          <w:sz w:val="26"/>
        </w:rPr>
        <w:t xml:space="preserve"> </w:t>
      </w:r>
      <w:r>
        <w:rPr>
          <w:sz w:val="26"/>
        </w:rPr>
        <w:t>chỉnh</w:t>
      </w:r>
      <w:r>
        <w:rPr>
          <w:spacing w:val="-2"/>
          <w:sz w:val="26"/>
        </w:rPr>
        <w:t xml:space="preserve"> </w:t>
      </w:r>
      <w:r>
        <w:rPr>
          <w:sz w:val="26"/>
        </w:rPr>
        <w:t>dòng</w:t>
      </w:r>
      <w:r>
        <w:rPr>
          <w:spacing w:val="-1"/>
          <w:sz w:val="26"/>
        </w:rPr>
        <w:t xml:space="preserve"> </w:t>
      </w:r>
      <w:r>
        <w:rPr>
          <w:sz w:val="26"/>
        </w:rPr>
        <w:t>ra</w:t>
      </w:r>
      <w:r>
        <w:rPr>
          <w:spacing w:val="-2"/>
          <w:sz w:val="26"/>
        </w:rPr>
        <w:t xml:space="preserve"> </w:t>
      </w:r>
      <w:r>
        <w:rPr>
          <w:sz w:val="26"/>
        </w:rPr>
        <w:t>bằng</w:t>
      </w:r>
      <w:r>
        <w:rPr>
          <w:spacing w:val="-1"/>
          <w:sz w:val="26"/>
        </w:rPr>
        <w:t xml:space="preserve"> </w:t>
      </w:r>
      <w:r>
        <w:rPr>
          <w:sz w:val="26"/>
        </w:rPr>
        <w:t>triết</w:t>
      </w:r>
      <w:r>
        <w:rPr>
          <w:spacing w:val="-1"/>
          <w:sz w:val="26"/>
        </w:rPr>
        <w:t xml:space="preserve"> </w:t>
      </w:r>
      <w:r>
        <w:rPr>
          <w:sz w:val="26"/>
        </w:rPr>
        <w:t>áp,</w:t>
      </w:r>
      <w:r>
        <w:rPr>
          <w:spacing w:val="-1"/>
          <w:sz w:val="26"/>
        </w:rPr>
        <w:t xml:space="preserve"> </w:t>
      </w:r>
      <w:r>
        <w:rPr>
          <w:sz w:val="26"/>
        </w:rPr>
        <w:t>nằm</w:t>
      </w:r>
      <w:r>
        <w:rPr>
          <w:spacing w:val="-2"/>
          <w:sz w:val="26"/>
        </w:rPr>
        <w:t xml:space="preserve"> </w:t>
      </w:r>
      <w:r>
        <w:rPr>
          <w:sz w:val="26"/>
        </w:rPr>
        <w:t>bên</w:t>
      </w:r>
      <w:r>
        <w:rPr>
          <w:spacing w:val="-1"/>
          <w:sz w:val="26"/>
        </w:rPr>
        <w:t xml:space="preserve"> </w:t>
      </w:r>
      <w:r>
        <w:rPr>
          <w:sz w:val="26"/>
        </w:rPr>
        <w:t>trên</w:t>
      </w:r>
      <w:r>
        <w:rPr>
          <w:spacing w:val="-1"/>
          <w:sz w:val="26"/>
        </w:rPr>
        <w:t xml:space="preserve"> </w:t>
      </w:r>
      <w:r>
        <w:rPr>
          <w:sz w:val="26"/>
        </w:rPr>
        <w:t>Current</w:t>
      </w:r>
      <w:r>
        <w:rPr>
          <w:spacing w:val="-3"/>
          <w:sz w:val="26"/>
        </w:rPr>
        <w:t xml:space="preserve"> </w:t>
      </w:r>
      <w:r>
        <w:rPr>
          <w:sz w:val="26"/>
        </w:rPr>
        <w:t>Limit</w:t>
      </w:r>
      <w:r>
        <w:rPr>
          <w:spacing w:val="-2"/>
          <w:sz w:val="26"/>
        </w:rPr>
        <w:t xml:space="preserve"> </w:t>
      </w:r>
      <w:r>
        <w:rPr>
          <w:sz w:val="26"/>
        </w:rPr>
        <w:t>=</w:t>
      </w:r>
      <w:r>
        <w:rPr>
          <w:spacing w:val="-1"/>
          <w:sz w:val="26"/>
        </w:rPr>
        <w:t xml:space="preserve"> </w:t>
      </w:r>
      <w:r>
        <w:rPr>
          <w:sz w:val="26"/>
        </w:rPr>
        <w:t>VREF</w:t>
      </w:r>
      <w:r>
        <w:rPr>
          <w:spacing w:val="-1"/>
          <w:sz w:val="26"/>
        </w:rPr>
        <w:t xml:space="preserve"> </w:t>
      </w:r>
      <w:r>
        <w:rPr>
          <w:sz w:val="26"/>
        </w:rPr>
        <w:t>×</w:t>
      </w:r>
      <w:r>
        <w:rPr>
          <w:spacing w:val="-2"/>
          <w:sz w:val="26"/>
        </w:rPr>
        <w:t xml:space="preserve"> </w:t>
      </w:r>
      <w:r>
        <w:rPr>
          <w:spacing w:val="-5"/>
          <w:sz w:val="26"/>
        </w:rPr>
        <w:t>2.5</w:t>
      </w:r>
    </w:p>
    <w:p w14:paraId="749179C7">
      <w:pPr>
        <w:pStyle w:val="12"/>
        <w:numPr>
          <w:ilvl w:val="0"/>
          <w:numId w:val="10"/>
        </w:numPr>
        <w:tabs>
          <w:tab w:val="left" w:pos="562"/>
        </w:tabs>
        <w:spacing w:before="149" w:after="0" w:line="240" w:lineRule="auto"/>
        <w:ind w:left="562" w:right="0" w:hanging="420"/>
        <w:jc w:val="left"/>
        <w:rPr>
          <w:rFonts w:ascii="Wingdings" w:hAnsi="Wingdings"/>
          <w:sz w:val="26"/>
        </w:rPr>
      </w:pPr>
      <w:r>
        <w:rPr>
          <w:sz w:val="26"/>
        </w:rPr>
        <w:t>Tự</w:t>
      </w:r>
      <w:r>
        <w:rPr>
          <w:spacing w:val="-2"/>
          <w:sz w:val="26"/>
        </w:rPr>
        <w:t xml:space="preserve"> </w:t>
      </w:r>
      <w:r>
        <w:rPr>
          <w:sz w:val="26"/>
        </w:rPr>
        <w:t>động</w:t>
      </w:r>
      <w:r>
        <w:rPr>
          <w:spacing w:val="-1"/>
          <w:sz w:val="26"/>
        </w:rPr>
        <w:t xml:space="preserve"> </w:t>
      </w:r>
      <w:r>
        <w:rPr>
          <w:sz w:val="26"/>
        </w:rPr>
        <w:t>ngắt</w:t>
      </w:r>
      <w:r>
        <w:rPr>
          <w:spacing w:val="-1"/>
          <w:sz w:val="26"/>
        </w:rPr>
        <w:t xml:space="preserve"> </w:t>
      </w:r>
      <w:r>
        <w:rPr>
          <w:sz w:val="26"/>
        </w:rPr>
        <w:t>điện</w:t>
      </w:r>
      <w:r>
        <w:rPr>
          <w:spacing w:val="-2"/>
          <w:sz w:val="26"/>
        </w:rPr>
        <w:t xml:space="preserve"> </w:t>
      </w:r>
      <w:r>
        <w:rPr>
          <w:sz w:val="26"/>
        </w:rPr>
        <w:t>khi</w:t>
      </w:r>
      <w:r>
        <w:rPr>
          <w:spacing w:val="-1"/>
          <w:sz w:val="26"/>
        </w:rPr>
        <w:t xml:space="preserve"> </w:t>
      </w:r>
      <w:r>
        <w:rPr>
          <w:sz w:val="26"/>
        </w:rPr>
        <w:t>quá</w:t>
      </w:r>
      <w:r>
        <w:rPr>
          <w:spacing w:val="-2"/>
          <w:sz w:val="26"/>
        </w:rPr>
        <w:t xml:space="preserve"> nhiệt.</w:t>
      </w:r>
    </w:p>
    <w:p w14:paraId="3C94AAEB">
      <w:pPr>
        <w:pStyle w:val="3"/>
        <w:numPr>
          <w:ilvl w:val="2"/>
          <w:numId w:val="6"/>
        </w:numPr>
        <w:tabs>
          <w:tab w:val="left" w:pos="1580"/>
        </w:tabs>
        <w:spacing w:before="150" w:after="0" w:line="240" w:lineRule="auto"/>
        <w:ind w:left="1580" w:right="0" w:hanging="658"/>
        <w:jc w:val="both"/>
      </w:pPr>
      <w:bookmarkStart w:id="47" w:name="1.4.4. Động cơ bước Step Nema 17"/>
      <w:bookmarkEnd w:id="47"/>
      <w:bookmarkStart w:id="48" w:name="_bookmark27"/>
      <w:bookmarkEnd w:id="48"/>
      <w:r>
        <w:t>Động</w:t>
      </w:r>
      <w:r>
        <w:rPr>
          <w:spacing w:val="-8"/>
        </w:rPr>
        <w:t xml:space="preserve"> </w:t>
      </w:r>
      <w:r>
        <w:t>cơ</w:t>
      </w:r>
      <w:r>
        <w:rPr>
          <w:spacing w:val="-5"/>
        </w:rPr>
        <w:t xml:space="preserve"> </w:t>
      </w:r>
      <w:r>
        <w:t>bước</w:t>
      </w:r>
      <w:r>
        <w:rPr>
          <w:spacing w:val="-6"/>
        </w:rPr>
        <w:t xml:space="preserve"> </w:t>
      </w:r>
      <w:r>
        <w:t>Step</w:t>
      </w:r>
      <w:r>
        <w:rPr>
          <w:spacing w:val="-3"/>
        </w:rPr>
        <w:t xml:space="preserve"> </w:t>
      </w:r>
      <w:r>
        <w:t>Nema</w:t>
      </w:r>
      <w:r>
        <w:rPr>
          <w:spacing w:val="-2"/>
        </w:rPr>
        <w:t xml:space="preserve"> </w:t>
      </w:r>
      <w:r>
        <w:rPr>
          <w:spacing w:val="-5"/>
        </w:rPr>
        <w:t>17</w:t>
      </w:r>
    </w:p>
    <w:p w14:paraId="3F919DEA">
      <w:pPr>
        <w:pStyle w:val="6"/>
        <w:spacing w:before="150" w:line="360" w:lineRule="auto"/>
        <w:ind w:left="142" w:right="280" w:firstLine="720"/>
        <w:jc w:val="both"/>
      </w:pPr>
      <w:r>
        <w:t>Động cơ bước Nema 17 là nền tảng của các hệ thống điều khiển chính xác và vượt trội trong việc cung cấp quản lý góc chi tiết.Tính năng đáng chú ý của nó là góc bước 1,8 °,</w:t>
      </w:r>
      <w:r>
        <w:rPr>
          <w:spacing w:val="-1"/>
        </w:rPr>
        <w:t xml:space="preserve"> </w:t>
      </w:r>
      <w:r>
        <w:t>giúp trục</w:t>
      </w:r>
      <w:r>
        <w:rPr>
          <w:spacing w:val="-1"/>
        </w:rPr>
        <w:t xml:space="preserve"> </w:t>
      </w:r>
      <w:r>
        <w:t>động cơ</w:t>
      </w:r>
      <w:r>
        <w:rPr>
          <w:spacing w:val="-1"/>
        </w:rPr>
        <w:t xml:space="preserve"> </w:t>
      </w:r>
      <w:r>
        <w:t>xoay chính</w:t>
      </w:r>
      <w:r>
        <w:rPr>
          <w:spacing w:val="-1"/>
        </w:rPr>
        <w:t xml:space="preserve"> </w:t>
      </w:r>
      <w:r>
        <w:t>xác với</w:t>
      </w:r>
      <w:r>
        <w:rPr>
          <w:spacing w:val="-1"/>
        </w:rPr>
        <w:t xml:space="preserve"> </w:t>
      </w:r>
      <w:r>
        <w:t>mỗi bước.Xoay hoàn chỉnh 360 °</w:t>
      </w:r>
      <w:r>
        <w:rPr>
          <w:spacing w:val="-1"/>
        </w:rPr>
        <w:t xml:space="preserve"> </w:t>
      </w:r>
      <w:r>
        <w:t>cần 200 bước.Bước phức tạp này đã được chứng minh là giúp cải thiện độ chính xác định vị, làm cho động cơ trở thành một lựa chọn tuyệt vời cho máy in 3D, máy CNC và robot nơi chính xác là rất quan trọng.</w:t>
      </w:r>
    </w:p>
    <w:p w14:paraId="41067399">
      <w:pPr>
        <w:pStyle w:val="6"/>
        <w:spacing w:before="44"/>
        <w:rPr>
          <w:sz w:val="20"/>
        </w:rPr>
      </w:pPr>
      <w:r>
        <w:rPr>
          <w:sz w:val="20"/>
        </w:rPr>
        <w:drawing>
          <wp:anchor distT="0" distB="0" distL="0" distR="0" simplePos="0" relativeHeight="251680768" behindDoc="1" locked="0" layoutInCell="1" allowOverlap="1">
            <wp:simplePos x="0" y="0"/>
            <wp:positionH relativeFrom="page">
              <wp:posOffset>2854960</wp:posOffset>
            </wp:positionH>
            <wp:positionV relativeFrom="paragraph">
              <wp:posOffset>189230</wp:posOffset>
            </wp:positionV>
            <wp:extent cx="2212975" cy="1274445"/>
            <wp:effectExtent l="0" t="0" r="0" b="0"/>
            <wp:wrapTopAndBottom/>
            <wp:docPr id="409" name="Image 409"/>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46" cstate="print"/>
                    <a:stretch>
                      <a:fillRect/>
                    </a:stretch>
                  </pic:blipFill>
                  <pic:spPr>
                    <a:xfrm>
                      <a:off x="0" y="0"/>
                      <a:ext cx="2213173" cy="1274445"/>
                    </a:xfrm>
                    <a:prstGeom prst="rect">
                      <a:avLst/>
                    </a:prstGeom>
                  </pic:spPr>
                </pic:pic>
              </a:graphicData>
            </a:graphic>
          </wp:anchor>
        </w:drawing>
      </w:r>
    </w:p>
    <w:p w14:paraId="0668E567">
      <w:pPr>
        <w:pStyle w:val="6"/>
        <w:spacing w:before="9"/>
        <w:ind w:left="-1" w:right="137"/>
        <w:jc w:val="center"/>
      </w:pPr>
      <w:bookmarkStart w:id="49" w:name="_bookmark28"/>
      <w:bookmarkEnd w:id="49"/>
      <w:r>
        <w:t>Hình</w:t>
      </w:r>
      <w:r>
        <w:rPr>
          <w:spacing w:val="-3"/>
        </w:rPr>
        <w:t xml:space="preserve"> </w:t>
      </w:r>
      <w:r>
        <w:t>1-</w:t>
      </w:r>
      <w:r>
        <w:rPr>
          <w:spacing w:val="-2"/>
        </w:rPr>
        <w:t xml:space="preserve"> </w:t>
      </w:r>
      <w:r>
        <w:t xml:space="preserve">8 Động cơ </w:t>
      </w:r>
      <w:r>
        <w:rPr>
          <w:spacing w:val="-4"/>
        </w:rPr>
        <w:t>bước</w:t>
      </w:r>
    </w:p>
    <w:p w14:paraId="4CEDFB39">
      <w:pPr>
        <w:pStyle w:val="6"/>
        <w:ind w:right="7323"/>
        <w:jc w:val="center"/>
      </w:pPr>
      <w:r>
        <w:t>Thông</w:t>
      </w:r>
      <w:r>
        <w:rPr>
          <w:spacing w:val="-3"/>
        </w:rPr>
        <w:t xml:space="preserve"> </w:t>
      </w:r>
      <w:r>
        <w:t>số</w:t>
      </w:r>
      <w:r>
        <w:rPr>
          <w:spacing w:val="-1"/>
        </w:rPr>
        <w:t xml:space="preserve"> </w:t>
      </w:r>
      <w:r>
        <w:t>kỹ</w:t>
      </w:r>
      <w:r>
        <w:rPr>
          <w:spacing w:val="-1"/>
        </w:rPr>
        <w:t xml:space="preserve"> </w:t>
      </w:r>
      <w:r>
        <w:rPr>
          <w:spacing w:val="-4"/>
        </w:rPr>
        <w:t>thuật</w:t>
      </w:r>
    </w:p>
    <w:p w14:paraId="1987E490">
      <w:pPr>
        <w:pStyle w:val="6"/>
      </w:pPr>
    </w:p>
    <w:p w14:paraId="3F6FA41A">
      <w:pPr>
        <w:pStyle w:val="12"/>
        <w:numPr>
          <w:ilvl w:val="0"/>
          <w:numId w:val="10"/>
        </w:numPr>
        <w:tabs>
          <w:tab w:val="left" w:pos="562"/>
        </w:tabs>
        <w:spacing w:before="0" w:after="0" w:line="240" w:lineRule="auto"/>
        <w:ind w:left="562" w:right="0" w:hanging="420"/>
        <w:jc w:val="left"/>
        <w:rPr>
          <w:rFonts w:ascii="Wingdings" w:hAnsi="Wingdings"/>
          <w:sz w:val="26"/>
        </w:rPr>
      </w:pPr>
      <w:r>
        <w:rPr>
          <w:sz w:val="26"/>
        </w:rPr>
        <w:t>Kích</w:t>
      </w:r>
      <w:r>
        <w:rPr>
          <w:spacing w:val="-2"/>
          <w:sz w:val="26"/>
        </w:rPr>
        <w:t xml:space="preserve"> </w:t>
      </w:r>
      <w:r>
        <w:rPr>
          <w:sz w:val="26"/>
        </w:rPr>
        <w:t>thước:</w:t>
      </w:r>
      <w:r>
        <w:rPr>
          <w:spacing w:val="-1"/>
          <w:sz w:val="26"/>
        </w:rPr>
        <w:t xml:space="preserve"> </w:t>
      </w:r>
      <w:r>
        <w:rPr>
          <w:sz w:val="26"/>
        </w:rPr>
        <w:t>42x42x38,</w:t>
      </w:r>
      <w:r>
        <w:rPr>
          <w:spacing w:val="-2"/>
          <w:sz w:val="26"/>
        </w:rPr>
        <w:t xml:space="preserve"> </w:t>
      </w:r>
      <w:r>
        <w:rPr>
          <w:sz w:val="26"/>
        </w:rPr>
        <w:t>chuẩn</w:t>
      </w:r>
      <w:r>
        <w:rPr>
          <w:spacing w:val="-2"/>
          <w:sz w:val="26"/>
        </w:rPr>
        <w:t xml:space="preserve"> </w:t>
      </w:r>
      <w:r>
        <w:rPr>
          <w:sz w:val="26"/>
        </w:rPr>
        <w:t>4</w:t>
      </w:r>
      <w:r>
        <w:rPr>
          <w:spacing w:val="-1"/>
          <w:sz w:val="26"/>
        </w:rPr>
        <w:t xml:space="preserve"> </w:t>
      </w:r>
      <w:r>
        <w:rPr>
          <w:sz w:val="26"/>
        </w:rPr>
        <w:t>dây</w:t>
      </w:r>
      <w:r>
        <w:rPr>
          <w:spacing w:val="-1"/>
          <w:sz w:val="26"/>
        </w:rPr>
        <w:t xml:space="preserve"> </w:t>
      </w:r>
      <w:r>
        <w:rPr>
          <w:sz w:val="26"/>
        </w:rPr>
        <w:t>tín</w:t>
      </w:r>
      <w:r>
        <w:rPr>
          <w:spacing w:val="-1"/>
          <w:sz w:val="26"/>
        </w:rPr>
        <w:t xml:space="preserve"> </w:t>
      </w:r>
      <w:r>
        <w:rPr>
          <w:spacing w:val="-4"/>
          <w:sz w:val="26"/>
        </w:rPr>
        <w:t>hiệu</w:t>
      </w:r>
    </w:p>
    <w:p w14:paraId="573AED47">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Đường</w:t>
      </w:r>
      <w:r>
        <w:rPr>
          <w:spacing w:val="-2"/>
          <w:sz w:val="26"/>
        </w:rPr>
        <w:t xml:space="preserve"> </w:t>
      </w:r>
      <w:r>
        <w:rPr>
          <w:sz w:val="26"/>
        </w:rPr>
        <w:t>kính</w:t>
      </w:r>
      <w:r>
        <w:rPr>
          <w:spacing w:val="-1"/>
          <w:sz w:val="26"/>
        </w:rPr>
        <w:t xml:space="preserve"> </w:t>
      </w:r>
      <w:r>
        <w:rPr>
          <w:sz w:val="26"/>
        </w:rPr>
        <w:t>trục:</w:t>
      </w:r>
      <w:r>
        <w:rPr>
          <w:spacing w:val="-2"/>
          <w:sz w:val="26"/>
        </w:rPr>
        <w:t xml:space="preserve"> </w:t>
      </w:r>
      <w:r>
        <w:rPr>
          <w:spacing w:val="-5"/>
          <w:sz w:val="26"/>
        </w:rPr>
        <w:t>5mm</w:t>
      </w:r>
    </w:p>
    <w:p w14:paraId="621090EC">
      <w:pPr>
        <w:pStyle w:val="12"/>
        <w:numPr>
          <w:ilvl w:val="0"/>
          <w:numId w:val="10"/>
        </w:numPr>
        <w:tabs>
          <w:tab w:val="left" w:pos="562"/>
        </w:tabs>
        <w:spacing w:before="149" w:after="0" w:line="360" w:lineRule="auto"/>
        <w:ind w:left="562" w:right="279" w:hanging="420"/>
        <w:jc w:val="left"/>
        <w:rPr>
          <w:rFonts w:ascii="Wingdings" w:hAnsi="Wingdings"/>
          <w:sz w:val="26"/>
        </w:rPr>
      </w:pPr>
      <w:r>
        <w:rPr>
          <w:sz w:val="26"/>
        </w:rPr>
        <w:t>Dây nối dài 30cm, đầu dây chuẩn XH2.54. Tương thích với đầu ra động cơ bước</w:t>
      </w:r>
      <w:r>
        <w:rPr>
          <w:spacing w:val="40"/>
          <w:sz w:val="26"/>
        </w:rPr>
        <w:t xml:space="preserve"> </w:t>
      </w:r>
      <w:r>
        <w:rPr>
          <w:sz w:val="26"/>
        </w:rPr>
        <w:t>trên mạch RAMPS 1.5 hoặc CNC shield V3</w:t>
      </w:r>
    </w:p>
    <w:p w14:paraId="0C396762">
      <w:pPr>
        <w:pStyle w:val="12"/>
        <w:numPr>
          <w:ilvl w:val="0"/>
          <w:numId w:val="10"/>
        </w:numPr>
        <w:tabs>
          <w:tab w:val="left" w:pos="562"/>
        </w:tabs>
        <w:spacing w:before="1" w:after="0" w:line="240" w:lineRule="auto"/>
        <w:ind w:left="562" w:right="0" w:hanging="420"/>
        <w:jc w:val="left"/>
        <w:rPr>
          <w:rFonts w:ascii="Wingdings" w:hAnsi="Wingdings"/>
          <w:sz w:val="26"/>
        </w:rPr>
      </w:pPr>
      <w:r>
        <w:rPr>
          <w:sz w:val="26"/>
        </w:rPr>
        <w:t>Dòng:</w:t>
      </w:r>
      <w:r>
        <w:rPr>
          <w:spacing w:val="-1"/>
          <w:sz w:val="26"/>
        </w:rPr>
        <w:t xml:space="preserve"> </w:t>
      </w:r>
      <w:r>
        <w:rPr>
          <w:spacing w:val="-4"/>
          <w:sz w:val="26"/>
        </w:rPr>
        <w:t>1.2A</w:t>
      </w:r>
    </w:p>
    <w:p w14:paraId="042D4CFA">
      <w:pPr>
        <w:pStyle w:val="12"/>
        <w:numPr>
          <w:ilvl w:val="0"/>
          <w:numId w:val="10"/>
        </w:numPr>
        <w:tabs>
          <w:tab w:val="left" w:pos="562"/>
        </w:tabs>
        <w:spacing w:before="148" w:after="0" w:line="240" w:lineRule="auto"/>
        <w:ind w:left="562" w:right="0" w:hanging="420"/>
        <w:jc w:val="left"/>
        <w:rPr>
          <w:rFonts w:ascii="Wingdings" w:hAnsi="Wingdings"/>
          <w:sz w:val="26"/>
        </w:rPr>
      </w:pPr>
      <w:r>
        <w:rPr>
          <w:sz w:val="26"/>
        </w:rPr>
        <w:t>Bước:</w:t>
      </w:r>
      <w:r>
        <w:rPr>
          <w:spacing w:val="-3"/>
          <w:sz w:val="26"/>
        </w:rPr>
        <w:t xml:space="preserve"> </w:t>
      </w:r>
      <w:r>
        <w:rPr>
          <w:spacing w:val="-4"/>
          <w:sz w:val="26"/>
        </w:rPr>
        <w:t>1.8°</w:t>
      </w:r>
    </w:p>
    <w:p w14:paraId="14EDA917">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Momen</w:t>
      </w:r>
      <w:r>
        <w:rPr>
          <w:spacing w:val="-3"/>
          <w:sz w:val="26"/>
        </w:rPr>
        <w:t xml:space="preserve"> </w:t>
      </w:r>
      <w:r>
        <w:rPr>
          <w:sz w:val="26"/>
        </w:rPr>
        <w:t xml:space="preserve">xoắn: </w:t>
      </w:r>
      <w:r>
        <w:rPr>
          <w:spacing w:val="-2"/>
          <w:sz w:val="26"/>
        </w:rPr>
        <w:t>400Nm</w:t>
      </w:r>
    </w:p>
    <w:p w14:paraId="572ECD77">
      <w:pPr>
        <w:pStyle w:val="12"/>
        <w:numPr>
          <w:ilvl w:val="0"/>
          <w:numId w:val="10"/>
        </w:numPr>
        <w:tabs>
          <w:tab w:val="left" w:pos="562"/>
        </w:tabs>
        <w:spacing w:before="150" w:after="0" w:line="240" w:lineRule="auto"/>
        <w:ind w:left="562" w:right="0" w:hanging="420"/>
        <w:jc w:val="left"/>
        <w:rPr>
          <w:rFonts w:ascii="Wingdings" w:hAnsi="Wingdings"/>
          <w:sz w:val="26"/>
        </w:rPr>
      </w:pPr>
      <w:r>
        <w:rPr>
          <w:sz w:val="26"/>
        </w:rPr>
        <w:t>Trọng</w:t>
      </w:r>
      <w:r>
        <w:rPr>
          <w:spacing w:val="-4"/>
          <w:sz w:val="26"/>
        </w:rPr>
        <w:t xml:space="preserve"> </w:t>
      </w:r>
      <w:r>
        <w:rPr>
          <w:sz w:val="26"/>
        </w:rPr>
        <w:t>lượng:</w:t>
      </w:r>
      <w:r>
        <w:rPr>
          <w:spacing w:val="-2"/>
          <w:sz w:val="26"/>
        </w:rPr>
        <w:t xml:space="preserve"> 300gr</w:t>
      </w:r>
    </w:p>
    <w:p w14:paraId="64261849">
      <w:pPr>
        <w:pStyle w:val="3"/>
        <w:numPr>
          <w:ilvl w:val="2"/>
          <w:numId w:val="6"/>
        </w:numPr>
        <w:tabs>
          <w:tab w:val="left" w:pos="1580"/>
        </w:tabs>
        <w:spacing w:before="150" w:after="0" w:line="240" w:lineRule="auto"/>
        <w:ind w:left="1580" w:right="0" w:hanging="658"/>
        <w:jc w:val="left"/>
      </w:pPr>
      <w:bookmarkStart w:id="50" w:name="_bookmark29"/>
      <w:bookmarkEnd w:id="50"/>
      <w:bookmarkStart w:id="51" w:name="1.4.5. Mạch Chuyển Đổi Điện Áp AMS1117"/>
      <w:bookmarkEnd w:id="51"/>
      <w:r>
        <w:t>Mạch</w:t>
      </w:r>
      <w:r>
        <w:rPr>
          <w:spacing w:val="-5"/>
        </w:rPr>
        <w:t xml:space="preserve"> </w:t>
      </w:r>
      <w:r>
        <w:t>Chuyển</w:t>
      </w:r>
      <w:r>
        <w:rPr>
          <w:spacing w:val="-2"/>
        </w:rPr>
        <w:t xml:space="preserve"> </w:t>
      </w:r>
      <w:r>
        <w:t>Đổi</w:t>
      </w:r>
      <w:r>
        <w:rPr>
          <w:spacing w:val="-3"/>
        </w:rPr>
        <w:t xml:space="preserve"> </w:t>
      </w:r>
      <w:r>
        <w:t>Điện</w:t>
      </w:r>
      <w:r>
        <w:rPr>
          <w:spacing w:val="-2"/>
        </w:rPr>
        <w:t xml:space="preserve"> </w:t>
      </w:r>
      <w:r>
        <w:t>Áp</w:t>
      </w:r>
      <w:r>
        <w:rPr>
          <w:spacing w:val="-3"/>
        </w:rPr>
        <w:t xml:space="preserve"> </w:t>
      </w:r>
      <w:r>
        <w:rPr>
          <w:spacing w:val="-2"/>
        </w:rPr>
        <w:t>AMS1117</w:t>
      </w:r>
    </w:p>
    <w:p w14:paraId="2C570213">
      <w:pPr>
        <w:pStyle w:val="6"/>
        <w:spacing w:before="148"/>
        <w:ind w:left="862"/>
      </w:pPr>
      <w:r>
        <w:t>Mạch</w:t>
      </w:r>
      <w:r>
        <w:rPr>
          <w:spacing w:val="15"/>
        </w:rPr>
        <w:t xml:space="preserve"> </w:t>
      </w:r>
      <w:r>
        <w:t>chuyển</w:t>
      </w:r>
      <w:r>
        <w:rPr>
          <w:spacing w:val="16"/>
        </w:rPr>
        <w:t xml:space="preserve"> </w:t>
      </w:r>
      <w:r>
        <w:t>đổi</w:t>
      </w:r>
      <w:r>
        <w:rPr>
          <w:spacing w:val="15"/>
        </w:rPr>
        <w:t xml:space="preserve"> </w:t>
      </w:r>
      <w:r>
        <w:t>điện</w:t>
      </w:r>
      <w:r>
        <w:rPr>
          <w:spacing w:val="14"/>
        </w:rPr>
        <w:t xml:space="preserve"> </w:t>
      </w:r>
      <w:r>
        <w:t>áp</w:t>
      </w:r>
      <w:r>
        <w:rPr>
          <w:spacing w:val="15"/>
        </w:rPr>
        <w:t xml:space="preserve"> </w:t>
      </w:r>
      <w:r>
        <w:t>12V/5V/3.3V</w:t>
      </w:r>
      <w:r>
        <w:rPr>
          <w:spacing w:val="15"/>
        </w:rPr>
        <w:t xml:space="preserve"> </w:t>
      </w:r>
      <w:r>
        <w:t>có</w:t>
      </w:r>
      <w:r>
        <w:rPr>
          <w:spacing w:val="16"/>
        </w:rPr>
        <w:t xml:space="preserve"> </w:t>
      </w:r>
      <w:r>
        <w:t>chức</w:t>
      </w:r>
      <w:r>
        <w:rPr>
          <w:spacing w:val="15"/>
        </w:rPr>
        <w:t xml:space="preserve"> </w:t>
      </w:r>
      <w:r>
        <w:t>năng</w:t>
      </w:r>
      <w:r>
        <w:rPr>
          <w:spacing w:val="15"/>
        </w:rPr>
        <w:t xml:space="preserve"> </w:t>
      </w:r>
      <w:r>
        <w:t>chuyển</w:t>
      </w:r>
      <w:r>
        <w:rPr>
          <w:spacing w:val="16"/>
        </w:rPr>
        <w:t xml:space="preserve"> </w:t>
      </w:r>
      <w:r>
        <w:t>đổi</w:t>
      </w:r>
      <w:r>
        <w:rPr>
          <w:spacing w:val="13"/>
        </w:rPr>
        <w:t xml:space="preserve"> </w:t>
      </w:r>
      <w:r>
        <w:t>nhiều</w:t>
      </w:r>
      <w:r>
        <w:rPr>
          <w:spacing w:val="16"/>
        </w:rPr>
        <w:t xml:space="preserve"> </w:t>
      </w:r>
      <w:r>
        <w:t>đầu</w:t>
      </w:r>
      <w:r>
        <w:rPr>
          <w:spacing w:val="17"/>
        </w:rPr>
        <w:t xml:space="preserve"> </w:t>
      </w:r>
      <w:r>
        <w:rPr>
          <w:spacing w:val="-5"/>
        </w:rPr>
        <w:t>ra</w:t>
      </w:r>
    </w:p>
    <w:p w14:paraId="32EFA8D5">
      <w:pPr>
        <w:pStyle w:val="6"/>
        <w:spacing w:before="151"/>
        <w:ind w:left="142"/>
      </w:pPr>
      <w:r>
        <w:t>điện</w:t>
      </w:r>
      <w:r>
        <w:rPr>
          <w:spacing w:val="15"/>
        </w:rPr>
        <w:t xml:space="preserve"> </w:t>
      </w:r>
      <w:r>
        <w:t>áp</w:t>
      </w:r>
      <w:r>
        <w:rPr>
          <w:spacing w:val="18"/>
        </w:rPr>
        <w:t xml:space="preserve"> </w:t>
      </w:r>
      <w:r>
        <w:t>từ</w:t>
      </w:r>
      <w:r>
        <w:rPr>
          <w:spacing w:val="17"/>
        </w:rPr>
        <w:t xml:space="preserve"> </w:t>
      </w:r>
      <w:r>
        <w:t>điện</w:t>
      </w:r>
      <w:r>
        <w:rPr>
          <w:spacing w:val="17"/>
        </w:rPr>
        <w:t xml:space="preserve"> </w:t>
      </w:r>
      <w:r>
        <w:t>12V</w:t>
      </w:r>
      <w:r>
        <w:rPr>
          <w:spacing w:val="16"/>
        </w:rPr>
        <w:t xml:space="preserve"> </w:t>
      </w:r>
      <w:r>
        <w:t>ngõ</w:t>
      </w:r>
      <w:r>
        <w:rPr>
          <w:spacing w:val="17"/>
        </w:rPr>
        <w:t xml:space="preserve"> </w:t>
      </w:r>
      <w:r>
        <w:t>vào.</w:t>
      </w:r>
      <w:r>
        <w:rPr>
          <w:spacing w:val="18"/>
        </w:rPr>
        <w:t xml:space="preserve"> </w:t>
      </w:r>
      <w:r>
        <w:t>Ngõ</w:t>
      </w:r>
      <w:r>
        <w:rPr>
          <w:spacing w:val="17"/>
        </w:rPr>
        <w:t xml:space="preserve"> </w:t>
      </w:r>
      <w:r>
        <w:t>ra</w:t>
      </w:r>
      <w:r>
        <w:rPr>
          <w:spacing w:val="17"/>
        </w:rPr>
        <w:t xml:space="preserve"> </w:t>
      </w:r>
      <w:r>
        <w:t>của</w:t>
      </w:r>
      <w:r>
        <w:rPr>
          <w:spacing w:val="17"/>
        </w:rPr>
        <w:t xml:space="preserve"> </w:t>
      </w:r>
      <w:r>
        <w:t>mạch</w:t>
      </w:r>
      <w:r>
        <w:rPr>
          <w:spacing w:val="17"/>
        </w:rPr>
        <w:t xml:space="preserve"> </w:t>
      </w:r>
      <w:r>
        <w:t>gồm</w:t>
      </w:r>
      <w:r>
        <w:rPr>
          <w:spacing w:val="16"/>
        </w:rPr>
        <w:t xml:space="preserve"> </w:t>
      </w:r>
      <w:r>
        <w:t>3</w:t>
      </w:r>
      <w:r>
        <w:rPr>
          <w:spacing w:val="17"/>
        </w:rPr>
        <w:t xml:space="preserve"> </w:t>
      </w:r>
      <w:r>
        <w:t>cụm</w:t>
      </w:r>
      <w:r>
        <w:rPr>
          <w:spacing w:val="16"/>
        </w:rPr>
        <w:t xml:space="preserve"> </w:t>
      </w:r>
      <w:r>
        <w:t>điện</w:t>
      </w:r>
      <w:r>
        <w:rPr>
          <w:spacing w:val="18"/>
        </w:rPr>
        <w:t xml:space="preserve"> </w:t>
      </w:r>
      <w:r>
        <w:t>áp</w:t>
      </w:r>
      <w:r>
        <w:rPr>
          <w:spacing w:val="18"/>
        </w:rPr>
        <w:t xml:space="preserve"> </w:t>
      </w:r>
      <w:r>
        <w:t>gồm</w:t>
      </w:r>
      <w:r>
        <w:rPr>
          <w:spacing w:val="16"/>
        </w:rPr>
        <w:t xml:space="preserve"> </w:t>
      </w:r>
      <w:r>
        <w:t>12V,</w:t>
      </w:r>
      <w:r>
        <w:rPr>
          <w:spacing w:val="17"/>
        </w:rPr>
        <w:t xml:space="preserve"> </w:t>
      </w:r>
      <w:r>
        <w:t>5V</w:t>
      </w:r>
      <w:r>
        <w:rPr>
          <w:spacing w:val="17"/>
        </w:rPr>
        <w:t xml:space="preserve"> </w:t>
      </w:r>
      <w:r>
        <w:rPr>
          <w:spacing w:val="-5"/>
        </w:rPr>
        <w:t>và</w:t>
      </w:r>
    </w:p>
    <w:p w14:paraId="0D7319DD">
      <w:pPr>
        <w:pStyle w:val="6"/>
        <w:spacing w:before="149"/>
        <w:ind w:left="142"/>
      </w:pPr>
      <w:r>
        <w:t>3.3V</w:t>
      </w:r>
      <w:r>
        <w:rPr>
          <w:spacing w:val="-2"/>
        </w:rPr>
        <w:t xml:space="preserve"> </w:t>
      </w:r>
      <w:r>
        <w:t>phù</w:t>
      </w:r>
      <w:r>
        <w:rPr>
          <w:spacing w:val="-1"/>
        </w:rPr>
        <w:t xml:space="preserve"> </w:t>
      </w:r>
      <w:r>
        <w:t>hợp</w:t>
      </w:r>
      <w:r>
        <w:rPr>
          <w:spacing w:val="-2"/>
        </w:rPr>
        <w:t xml:space="preserve"> </w:t>
      </w:r>
      <w:r>
        <w:t>với</w:t>
      </w:r>
      <w:r>
        <w:rPr>
          <w:spacing w:val="-2"/>
        </w:rPr>
        <w:t xml:space="preserve"> </w:t>
      </w:r>
      <w:r>
        <w:t>nhiều</w:t>
      </w:r>
      <w:r>
        <w:rPr>
          <w:spacing w:val="-1"/>
        </w:rPr>
        <w:t xml:space="preserve"> </w:t>
      </w:r>
      <w:r>
        <w:t>ứng</w:t>
      </w:r>
      <w:r>
        <w:rPr>
          <w:spacing w:val="-2"/>
        </w:rPr>
        <w:t xml:space="preserve"> </w:t>
      </w:r>
      <w:r>
        <w:t>dụng</w:t>
      </w:r>
      <w:r>
        <w:rPr>
          <w:spacing w:val="-3"/>
        </w:rPr>
        <w:t xml:space="preserve"> </w:t>
      </w:r>
      <w:r>
        <w:t>khác</w:t>
      </w:r>
      <w:r>
        <w:rPr>
          <w:spacing w:val="-2"/>
        </w:rPr>
        <w:t xml:space="preserve"> </w:t>
      </w:r>
      <w:r>
        <w:rPr>
          <w:spacing w:val="-4"/>
        </w:rPr>
        <w:t>nhau.</w:t>
      </w:r>
    </w:p>
    <w:p w14:paraId="44144535">
      <w:pPr>
        <w:pStyle w:val="6"/>
        <w:spacing w:after="0"/>
        <w:sectPr>
          <w:pgSz w:w="11910" w:h="16840"/>
          <w:pgMar w:top="900" w:right="850" w:bottom="1480" w:left="1559" w:header="710" w:footer="1297" w:gutter="0"/>
          <w:cols w:space="720" w:num="1"/>
        </w:sectPr>
      </w:pPr>
    </w:p>
    <w:p w14:paraId="7B806FF0">
      <w:pPr>
        <w:pStyle w:val="6"/>
        <w:spacing w:before="98" w:after="1"/>
        <w:rPr>
          <w:sz w:val="20"/>
        </w:rPr>
      </w:pPr>
    </w:p>
    <w:p w14:paraId="2BE48EAD">
      <w:pPr>
        <w:spacing w:line="240" w:lineRule="auto"/>
        <w:ind w:left="3772" w:right="0" w:firstLine="0"/>
        <w:rPr>
          <w:sz w:val="20"/>
        </w:rPr>
      </w:pPr>
      <w:r>
        <w:rPr>
          <w:sz w:val="20"/>
        </w:rPr>
        <w:drawing>
          <wp:inline distT="0" distB="0" distL="0" distR="0">
            <wp:extent cx="1339850" cy="1145540"/>
            <wp:effectExtent l="0" t="0" r="0" b="0"/>
            <wp:docPr id="414" name="Image 414" descr="IMG_256"/>
            <wp:cNvGraphicFramePr/>
            <a:graphic xmlns:a="http://schemas.openxmlformats.org/drawingml/2006/main">
              <a:graphicData uri="http://schemas.openxmlformats.org/drawingml/2006/picture">
                <pic:pic xmlns:pic="http://schemas.openxmlformats.org/drawingml/2006/picture">
                  <pic:nvPicPr>
                    <pic:cNvPr id="414" name="Image 414" descr="IMG_256"/>
                    <pic:cNvPicPr/>
                  </pic:nvPicPr>
                  <pic:blipFill>
                    <a:blip r:embed="rId47" cstate="print"/>
                    <a:stretch>
                      <a:fillRect/>
                    </a:stretch>
                  </pic:blipFill>
                  <pic:spPr>
                    <a:xfrm>
                      <a:off x="0" y="0"/>
                      <a:ext cx="1340317" cy="1145667"/>
                    </a:xfrm>
                    <a:prstGeom prst="rect">
                      <a:avLst/>
                    </a:prstGeom>
                  </pic:spPr>
                </pic:pic>
              </a:graphicData>
            </a:graphic>
          </wp:inline>
        </w:drawing>
      </w:r>
    </w:p>
    <w:p w14:paraId="348D08A0">
      <w:pPr>
        <w:pStyle w:val="6"/>
        <w:spacing w:before="150"/>
        <w:ind w:right="138"/>
        <w:jc w:val="center"/>
      </w:pPr>
      <w:bookmarkStart w:id="52" w:name="_bookmark30"/>
      <w:bookmarkEnd w:id="52"/>
      <w:r>
        <w:t>Hình</w:t>
      </w:r>
      <w:r>
        <w:rPr>
          <w:spacing w:val="-1"/>
        </w:rPr>
        <w:t xml:space="preserve"> </w:t>
      </w:r>
      <w:r>
        <w:t>1-</w:t>
      </w:r>
      <w:r>
        <w:rPr>
          <w:spacing w:val="-3"/>
        </w:rPr>
        <w:t xml:space="preserve"> </w:t>
      </w:r>
      <w:r>
        <w:t>9</w:t>
      </w:r>
      <w:r>
        <w:rPr>
          <w:spacing w:val="-1"/>
        </w:rPr>
        <w:t xml:space="preserve"> </w:t>
      </w:r>
      <w:r>
        <w:t>Mạch</w:t>
      </w:r>
      <w:r>
        <w:rPr>
          <w:spacing w:val="-1"/>
        </w:rPr>
        <w:t xml:space="preserve"> </w:t>
      </w:r>
      <w:r>
        <w:t>chuyển</w:t>
      </w:r>
      <w:r>
        <w:rPr>
          <w:spacing w:val="-1"/>
        </w:rPr>
        <w:t xml:space="preserve"> </w:t>
      </w:r>
      <w:r>
        <w:t>đổi</w:t>
      </w:r>
      <w:r>
        <w:rPr>
          <w:spacing w:val="-1"/>
        </w:rPr>
        <w:t xml:space="preserve"> </w:t>
      </w:r>
      <w:r>
        <w:t>điện</w:t>
      </w:r>
      <w:r>
        <w:rPr>
          <w:spacing w:val="-2"/>
        </w:rPr>
        <w:t xml:space="preserve"> </w:t>
      </w:r>
      <w:r>
        <w:t>áp</w:t>
      </w:r>
      <w:r>
        <w:rPr>
          <w:spacing w:val="-1"/>
        </w:rPr>
        <w:t xml:space="preserve"> </w:t>
      </w:r>
      <w:r>
        <w:rPr>
          <w:spacing w:val="-2"/>
        </w:rPr>
        <w:t>AMS1117</w:t>
      </w:r>
    </w:p>
    <w:p w14:paraId="713A8F31">
      <w:pPr>
        <w:pStyle w:val="6"/>
        <w:spacing w:before="150"/>
        <w:ind w:left="142"/>
      </w:pPr>
      <w:r>
        <w:t>Thông</w:t>
      </w:r>
      <w:r>
        <w:rPr>
          <w:spacing w:val="-1"/>
        </w:rPr>
        <w:t xml:space="preserve"> </w:t>
      </w:r>
      <w:r>
        <w:t>số</w:t>
      </w:r>
      <w:r>
        <w:rPr>
          <w:spacing w:val="-1"/>
        </w:rPr>
        <w:t xml:space="preserve"> </w:t>
      </w:r>
      <w:r>
        <w:t>kỹ</w:t>
      </w:r>
      <w:r>
        <w:rPr>
          <w:spacing w:val="-1"/>
        </w:rPr>
        <w:t xml:space="preserve"> </w:t>
      </w:r>
      <w:r>
        <w:rPr>
          <w:spacing w:val="-2"/>
        </w:rPr>
        <w:t>thuật:</w:t>
      </w:r>
    </w:p>
    <w:p w14:paraId="42CAAFF2">
      <w:pPr>
        <w:pStyle w:val="12"/>
        <w:numPr>
          <w:ilvl w:val="0"/>
          <w:numId w:val="11"/>
        </w:numPr>
        <w:tabs>
          <w:tab w:val="left" w:pos="562"/>
        </w:tabs>
        <w:spacing w:before="149" w:after="0" w:line="240" w:lineRule="auto"/>
        <w:ind w:left="562" w:right="0" w:hanging="420"/>
        <w:jc w:val="left"/>
        <w:rPr>
          <w:sz w:val="26"/>
        </w:rPr>
      </w:pPr>
      <w:r>
        <w:rPr>
          <w:sz w:val="26"/>
        </w:rPr>
        <w:t>Điện</w:t>
      </w:r>
      <w:r>
        <w:rPr>
          <w:spacing w:val="-1"/>
          <w:sz w:val="26"/>
        </w:rPr>
        <w:t xml:space="preserve"> </w:t>
      </w:r>
      <w:r>
        <w:rPr>
          <w:sz w:val="26"/>
        </w:rPr>
        <w:t>áp</w:t>
      </w:r>
      <w:r>
        <w:rPr>
          <w:spacing w:val="-2"/>
          <w:sz w:val="26"/>
        </w:rPr>
        <w:t xml:space="preserve"> </w:t>
      </w:r>
      <w:r>
        <w:rPr>
          <w:sz w:val="26"/>
        </w:rPr>
        <w:t>ngõ vào:</w:t>
      </w:r>
      <w:r>
        <w:rPr>
          <w:spacing w:val="-1"/>
          <w:sz w:val="26"/>
        </w:rPr>
        <w:t xml:space="preserve"> </w:t>
      </w:r>
      <w:r>
        <w:rPr>
          <w:sz w:val="26"/>
        </w:rPr>
        <w:t>6</w:t>
      </w:r>
      <w:r>
        <w:rPr>
          <w:spacing w:val="-1"/>
          <w:sz w:val="26"/>
        </w:rPr>
        <w:t xml:space="preserve"> </w:t>
      </w:r>
      <w:r>
        <w:rPr>
          <w:sz w:val="26"/>
        </w:rPr>
        <w:t>–</w:t>
      </w:r>
      <w:r>
        <w:rPr>
          <w:spacing w:val="-1"/>
          <w:sz w:val="26"/>
        </w:rPr>
        <w:t xml:space="preserve"> </w:t>
      </w:r>
      <w:r>
        <w:rPr>
          <w:sz w:val="26"/>
        </w:rPr>
        <w:t xml:space="preserve">12 </w:t>
      </w:r>
      <w:r>
        <w:rPr>
          <w:spacing w:val="-5"/>
          <w:sz w:val="26"/>
        </w:rPr>
        <w:t>VDC</w:t>
      </w:r>
    </w:p>
    <w:p w14:paraId="197F3AA3">
      <w:pPr>
        <w:pStyle w:val="12"/>
        <w:numPr>
          <w:ilvl w:val="0"/>
          <w:numId w:val="11"/>
        </w:numPr>
        <w:tabs>
          <w:tab w:val="left" w:pos="562"/>
        </w:tabs>
        <w:spacing w:before="150" w:after="0" w:line="240" w:lineRule="auto"/>
        <w:ind w:left="562" w:right="0" w:hanging="420"/>
        <w:jc w:val="left"/>
        <w:rPr>
          <w:sz w:val="26"/>
        </w:rPr>
      </w:pPr>
      <w:r>
        <w:rPr>
          <w:sz w:val="26"/>
        </w:rPr>
        <w:t>Điện</w:t>
      </w:r>
      <w:r>
        <w:rPr>
          <w:spacing w:val="-3"/>
          <w:sz w:val="26"/>
        </w:rPr>
        <w:t xml:space="preserve"> </w:t>
      </w:r>
      <w:r>
        <w:rPr>
          <w:sz w:val="26"/>
        </w:rPr>
        <w:t>áp</w:t>
      </w:r>
      <w:r>
        <w:rPr>
          <w:spacing w:val="-2"/>
          <w:sz w:val="26"/>
        </w:rPr>
        <w:t xml:space="preserve"> </w:t>
      </w:r>
      <w:r>
        <w:rPr>
          <w:sz w:val="26"/>
        </w:rPr>
        <w:t>ngõ</w:t>
      </w:r>
      <w:r>
        <w:rPr>
          <w:spacing w:val="-1"/>
          <w:sz w:val="26"/>
        </w:rPr>
        <w:t xml:space="preserve"> </w:t>
      </w:r>
      <w:r>
        <w:rPr>
          <w:sz w:val="26"/>
        </w:rPr>
        <w:t>ra:</w:t>
      </w:r>
      <w:r>
        <w:rPr>
          <w:spacing w:val="-2"/>
          <w:sz w:val="26"/>
        </w:rPr>
        <w:t xml:space="preserve"> </w:t>
      </w:r>
      <w:r>
        <w:rPr>
          <w:sz w:val="26"/>
        </w:rPr>
        <w:t>3.3V</w:t>
      </w:r>
      <w:r>
        <w:rPr>
          <w:spacing w:val="-1"/>
          <w:sz w:val="26"/>
        </w:rPr>
        <w:t xml:space="preserve"> </w:t>
      </w:r>
      <w:r>
        <w:rPr>
          <w:sz w:val="26"/>
        </w:rPr>
        <w:t>–</w:t>
      </w:r>
      <w:r>
        <w:rPr>
          <w:spacing w:val="-1"/>
          <w:sz w:val="26"/>
        </w:rPr>
        <w:t xml:space="preserve"> </w:t>
      </w:r>
      <w:r>
        <w:rPr>
          <w:sz w:val="26"/>
        </w:rPr>
        <w:t>5V</w:t>
      </w:r>
      <w:r>
        <w:rPr>
          <w:spacing w:val="-1"/>
          <w:sz w:val="26"/>
        </w:rPr>
        <w:t xml:space="preserve"> </w:t>
      </w:r>
      <w:r>
        <w:rPr>
          <w:sz w:val="26"/>
        </w:rPr>
        <w:t>–</w:t>
      </w:r>
      <w:r>
        <w:rPr>
          <w:spacing w:val="-2"/>
          <w:sz w:val="26"/>
        </w:rPr>
        <w:t xml:space="preserve"> </w:t>
      </w:r>
      <w:r>
        <w:rPr>
          <w:sz w:val="26"/>
        </w:rPr>
        <w:t>điện</w:t>
      </w:r>
      <w:r>
        <w:rPr>
          <w:spacing w:val="-2"/>
          <w:sz w:val="26"/>
        </w:rPr>
        <w:t xml:space="preserve"> </w:t>
      </w:r>
      <w:r>
        <w:rPr>
          <w:sz w:val="26"/>
        </w:rPr>
        <w:t xml:space="preserve">ngõ </w:t>
      </w:r>
      <w:r>
        <w:rPr>
          <w:spacing w:val="-5"/>
          <w:sz w:val="26"/>
        </w:rPr>
        <w:t>vào</w:t>
      </w:r>
    </w:p>
    <w:p w14:paraId="04DB26A7">
      <w:pPr>
        <w:pStyle w:val="12"/>
        <w:numPr>
          <w:ilvl w:val="0"/>
          <w:numId w:val="11"/>
        </w:numPr>
        <w:tabs>
          <w:tab w:val="left" w:pos="562"/>
        </w:tabs>
        <w:spacing w:before="149" w:after="0" w:line="240" w:lineRule="auto"/>
        <w:ind w:left="562" w:right="0" w:hanging="420"/>
        <w:jc w:val="left"/>
        <w:rPr>
          <w:sz w:val="26"/>
        </w:rPr>
      </w:pPr>
      <w:r>
        <w:rPr>
          <w:sz w:val="26"/>
        </w:rPr>
        <w:t>Có</w:t>
      </w:r>
      <w:r>
        <w:rPr>
          <w:spacing w:val="-1"/>
          <w:sz w:val="26"/>
        </w:rPr>
        <w:t xml:space="preserve"> </w:t>
      </w:r>
      <w:r>
        <w:rPr>
          <w:sz w:val="26"/>
        </w:rPr>
        <w:t>đèn</w:t>
      </w:r>
      <w:r>
        <w:rPr>
          <w:spacing w:val="-1"/>
          <w:sz w:val="26"/>
        </w:rPr>
        <w:t xml:space="preserve"> </w:t>
      </w:r>
      <w:r>
        <w:rPr>
          <w:sz w:val="26"/>
        </w:rPr>
        <w:t xml:space="preserve">báo </w:t>
      </w:r>
      <w:r>
        <w:rPr>
          <w:spacing w:val="-2"/>
          <w:sz w:val="26"/>
        </w:rPr>
        <w:t>nguồn</w:t>
      </w:r>
    </w:p>
    <w:p w14:paraId="6B0F3ED4">
      <w:pPr>
        <w:pStyle w:val="6"/>
        <w:spacing w:before="150"/>
        <w:ind w:left="142"/>
        <w:jc w:val="both"/>
      </w:pPr>
      <w:r>
        <w:t>Có</w:t>
      </w:r>
      <w:r>
        <w:rPr>
          <w:spacing w:val="-3"/>
        </w:rPr>
        <w:t xml:space="preserve"> </w:t>
      </w:r>
      <w:r>
        <w:t>công</w:t>
      </w:r>
      <w:r>
        <w:rPr>
          <w:spacing w:val="-2"/>
        </w:rPr>
        <w:t xml:space="preserve"> </w:t>
      </w:r>
      <w:r>
        <w:t>tắc</w:t>
      </w:r>
      <w:r>
        <w:rPr>
          <w:spacing w:val="-2"/>
        </w:rPr>
        <w:t xml:space="preserve"> </w:t>
      </w:r>
      <w:r>
        <w:t>ON/OFF</w:t>
      </w:r>
      <w:r>
        <w:rPr>
          <w:spacing w:val="-3"/>
        </w:rPr>
        <w:t xml:space="preserve"> </w:t>
      </w:r>
      <w:r>
        <w:rPr>
          <w:spacing w:val="-2"/>
        </w:rPr>
        <w:t>nguồn</w:t>
      </w:r>
    </w:p>
    <w:p w14:paraId="0B6D9D88">
      <w:pPr>
        <w:pStyle w:val="3"/>
        <w:numPr>
          <w:ilvl w:val="2"/>
          <w:numId w:val="6"/>
        </w:numPr>
        <w:tabs>
          <w:tab w:val="left" w:pos="1580"/>
        </w:tabs>
        <w:spacing w:before="149" w:after="0" w:line="240" w:lineRule="auto"/>
        <w:ind w:left="1580" w:right="0" w:hanging="658"/>
        <w:jc w:val="left"/>
      </w:pPr>
      <w:bookmarkStart w:id="53" w:name="1.4.6. Vai trò của từng linh kiện trong "/>
      <w:bookmarkEnd w:id="53"/>
      <w:bookmarkStart w:id="54" w:name="_bookmark31"/>
      <w:bookmarkEnd w:id="54"/>
      <w:r>
        <w:t>Vai</w:t>
      </w:r>
      <w:r>
        <w:rPr>
          <w:spacing w:val="-2"/>
        </w:rPr>
        <w:t xml:space="preserve"> </w:t>
      </w:r>
      <w:r>
        <w:t>trò</w:t>
      </w:r>
      <w:r>
        <w:rPr>
          <w:spacing w:val="-2"/>
        </w:rPr>
        <w:t xml:space="preserve"> </w:t>
      </w:r>
      <w:r>
        <w:t>của</w:t>
      </w:r>
      <w:r>
        <w:rPr>
          <w:spacing w:val="-2"/>
        </w:rPr>
        <w:t xml:space="preserve"> </w:t>
      </w:r>
      <w:r>
        <w:t>từng</w:t>
      </w:r>
      <w:r>
        <w:rPr>
          <w:spacing w:val="-2"/>
        </w:rPr>
        <w:t xml:space="preserve"> </w:t>
      </w:r>
      <w:r>
        <w:t>linh</w:t>
      </w:r>
      <w:r>
        <w:rPr>
          <w:spacing w:val="-2"/>
        </w:rPr>
        <w:t xml:space="preserve"> </w:t>
      </w:r>
      <w:r>
        <w:t>kiện</w:t>
      </w:r>
      <w:r>
        <w:rPr>
          <w:spacing w:val="-2"/>
        </w:rPr>
        <w:t xml:space="preserve"> </w:t>
      </w:r>
      <w:r>
        <w:t>trong</w:t>
      </w:r>
      <w:r>
        <w:rPr>
          <w:spacing w:val="-2"/>
        </w:rPr>
        <w:t xml:space="preserve"> </w:t>
      </w:r>
      <w:r>
        <w:t>hệ</w:t>
      </w:r>
      <w:r>
        <w:rPr>
          <w:spacing w:val="-2"/>
        </w:rPr>
        <w:t xml:space="preserve"> </w:t>
      </w:r>
      <w:r>
        <w:rPr>
          <w:spacing w:val="-4"/>
        </w:rPr>
        <w:t>thống</w:t>
      </w:r>
    </w:p>
    <w:p w14:paraId="26A3072E">
      <w:pPr>
        <w:pStyle w:val="6"/>
        <w:spacing w:before="150"/>
        <w:ind w:left="142"/>
        <w:jc w:val="both"/>
      </w:pPr>
      <w:r>
        <w:t>Trong</w:t>
      </w:r>
      <w:r>
        <w:rPr>
          <w:spacing w:val="-2"/>
        </w:rPr>
        <w:t xml:space="preserve"> </w:t>
      </w:r>
      <w:r>
        <w:t>hệ</w:t>
      </w:r>
      <w:r>
        <w:rPr>
          <w:spacing w:val="-2"/>
        </w:rPr>
        <w:t xml:space="preserve"> </w:t>
      </w:r>
      <w:r>
        <w:t>thống</w:t>
      </w:r>
      <w:r>
        <w:rPr>
          <w:spacing w:val="-1"/>
        </w:rPr>
        <w:t xml:space="preserve"> </w:t>
      </w:r>
      <w:r>
        <w:t>robot</w:t>
      </w:r>
      <w:r>
        <w:rPr>
          <w:spacing w:val="-2"/>
        </w:rPr>
        <w:t xml:space="preserve"> </w:t>
      </w:r>
      <w:r>
        <w:t>tự</w:t>
      </w:r>
      <w:r>
        <w:rPr>
          <w:spacing w:val="-1"/>
        </w:rPr>
        <w:t xml:space="preserve"> </w:t>
      </w:r>
      <w:r>
        <w:t>cân</w:t>
      </w:r>
      <w:r>
        <w:rPr>
          <w:spacing w:val="-1"/>
        </w:rPr>
        <w:t xml:space="preserve"> </w:t>
      </w:r>
      <w:r>
        <w:t>bằng,</w:t>
      </w:r>
      <w:r>
        <w:rPr>
          <w:spacing w:val="-3"/>
        </w:rPr>
        <w:t xml:space="preserve"> </w:t>
      </w:r>
      <w:r>
        <w:t>mỗi</w:t>
      </w:r>
      <w:r>
        <w:rPr>
          <w:spacing w:val="-1"/>
        </w:rPr>
        <w:t xml:space="preserve"> </w:t>
      </w:r>
      <w:r>
        <w:t>linh</w:t>
      </w:r>
      <w:r>
        <w:rPr>
          <w:spacing w:val="-2"/>
        </w:rPr>
        <w:t xml:space="preserve"> </w:t>
      </w:r>
      <w:r>
        <w:t>kiện</w:t>
      </w:r>
      <w:r>
        <w:rPr>
          <w:spacing w:val="-1"/>
        </w:rPr>
        <w:t xml:space="preserve"> </w:t>
      </w:r>
      <w:r>
        <w:t>đảm</w:t>
      </w:r>
      <w:r>
        <w:rPr>
          <w:spacing w:val="-2"/>
        </w:rPr>
        <w:t xml:space="preserve"> </w:t>
      </w:r>
      <w:r>
        <w:t>nhận</w:t>
      </w:r>
      <w:r>
        <w:rPr>
          <w:spacing w:val="-2"/>
        </w:rPr>
        <w:t xml:space="preserve"> </w:t>
      </w:r>
      <w:r>
        <w:t>một</w:t>
      </w:r>
      <w:r>
        <w:rPr>
          <w:spacing w:val="-2"/>
        </w:rPr>
        <w:t xml:space="preserve"> </w:t>
      </w:r>
      <w:r>
        <w:t>chức</w:t>
      </w:r>
      <w:r>
        <w:rPr>
          <w:spacing w:val="-3"/>
        </w:rPr>
        <w:t xml:space="preserve"> </w:t>
      </w:r>
      <w:r>
        <w:t>năng</w:t>
      </w:r>
      <w:r>
        <w:rPr>
          <w:spacing w:val="-1"/>
        </w:rPr>
        <w:t xml:space="preserve"> </w:t>
      </w:r>
      <w:r>
        <w:t>riêng</w:t>
      </w:r>
      <w:r>
        <w:rPr>
          <w:spacing w:val="-1"/>
        </w:rPr>
        <w:t xml:space="preserve"> </w:t>
      </w:r>
      <w:r>
        <w:rPr>
          <w:spacing w:val="-2"/>
        </w:rPr>
        <w:t>biệt:</w:t>
      </w:r>
    </w:p>
    <w:p w14:paraId="7CD39B29">
      <w:pPr>
        <w:pStyle w:val="6"/>
        <w:rPr>
          <w:sz w:val="13"/>
        </w:rPr>
      </w:pPr>
    </w:p>
    <w:tbl>
      <w:tblPr>
        <w:tblStyle w:val="5"/>
        <w:tblW w:w="0" w:type="auto"/>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49"/>
        <w:gridCol w:w="4638"/>
      </w:tblGrid>
      <w:tr w14:paraId="413BD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4649" w:type="dxa"/>
          </w:tcPr>
          <w:p w14:paraId="6C8924B8">
            <w:pPr>
              <w:pStyle w:val="13"/>
              <w:spacing w:before="0" w:line="298" w:lineRule="exact"/>
              <w:ind w:left="10"/>
              <w:rPr>
                <w:sz w:val="26"/>
              </w:rPr>
            </w:pPr>
            <w:r>
              <w:rPr>
                <w:sz w:val="26"/>
              </w:rPr>
              <w:t>Linh</w:t>
            </w:r>
            <w:r>
              <w:rPr>
                <w:spacing w:val="-2"/>
                <w:sz w:val="26"/>
              </w:rPr>
              <w:t xml:space="preserve"> </w:t>
            </w:r>
            <w:r>
              <w:rPr>
                <w:spacing w:val="-4"/>
                <w:sz w:val="26"/>
              </w:rPr>
              <w:t>kiện</w:t>
            </w:r>
          </w:p>
        </w:tc>
        <w:tc>
          <w:tcPr>
            <w:tcW w:w="4638" w:type="dxa"/>
          </w:tcPr>
          <w:p w14:paraId="5616E12A">
            <w:pPr>
              <w:pStyle w:val="13"/>
              <w:spacing w:before="0" w:line="298" w:lineRule="exact"/>
              <w:ind w:left="12" w:right="3"/>
              <w:rPr>
                <w:sz w:val="26"/>
              </w:rPr>
            </w:pPr>
            <w:r>
              <w:rPr>
                <w:sz w:val="26"/>
              </w:rPr>
              <w:t xml:space="preserve">Vai </w:t>
            </w:r>
            <w:r>
              <w:rPr>
                <w:spacing w:val="-5"/>
                <w:sz w:val="26"/>
              </w:rPr>
              <w:t>trò</w:t>
            </w:r>
          </w:p>
        </w:tc>
      </w:tr>
      <w:tr w14:paraId="1B0C2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4649" w:type="dxa"/>
          </w:tcPr>
          <w:p w14:paraId="07E42685">
            <w:pPr>
              <w:pStyle w:val="13"/>
              <w:spacing w:before="0" w:line="298" w:lineRule="exact"/>
              <w:ind w:left="10"/>
              <w:rPr>
                <w:sz w:val="26"/>
              </w:rPr>
            </w:pPr>
            <w:r>
              <w:rPr>
                <w:spacing w:val="-2"/>
                <w:sz w:val="26"/>
              </w:rPr>
              <w:t>ESP32</w:t>
            </w:r>
          </w:p>
        </w:tc>
        <w:tc>
          <w:tcPr>
            <w:tcW w:w="4638" w:type="dxa"/>
          </w:tcPr>
          <w:p w14:paraId="6FD52D51">
            <w:pPr>
              <w:pStyle w:val="13"/>
              <w:spacing w:before="0" w:line="298" w:lineRule="exact"/>
              <w:ind w:left="12" w:right="3"/>
              <w:rPr>
                <w:sz w:val="26"/>
              </w:rPr>
            </w:pPr>
            <w:r>
              <w:rPr>
                <w:sz w:val="26"/>
              </w:rPr>
              <w:t>xử</w:t>
            </w:r>
            <w:r>
              <w:rPr>
                <w:spacing w:val="-2"/>
                <w:sz w:val="26"/>
              </w:rPr>
              <w:t xml:space="preserve"> </w:t>
            </w:r>
            <w:r>
              <w:rPr>
                <w:sz w:val="26"/>
              </w:rPr>
              <w:t>lý</w:t>
            </w:r>
            <w:r>
              <w:rPr>
                <w:spacing w:val="-1"/>
                <w:sz w:val="26"/>
              </w:rPr>
              <w:t xml:space="preserve"> </w:t>
            </w:r>
            <w:r>
              <w:rPr>
                <w:sz w:val="26"/>
              </w:rPr>
              <w:t>dữ</w:t>
            </w:r>
            <w:r>
              <w:rPr>
                <w:spacing w:val="-1"/>
                <w:sz w:val="26"/>
              </w:rPr>
              <w:t xml:space="preserve"> </w:t>
            </w:r>
            <w:r>
              <w:rPr>
                <w:sz w:val="26"/>
              </w:rPr>
              <w:t>liệu</w:t>
            </w:r>
            <w:r>
              <w:rPr>
                <w:spacing w:val="-2"/>
                <w:sz w:val="26"/>
              </w:rPr>
              <w:t xml:space="preserve"> </w:t>
            </w:r>
            <w:r>
              <w:rPr>
                <w:sz w:val="26"/>
              </w:rPr>
              <w:t>và</w:t>
            </w:r>
            <w:r>
              <w:rPr>
                <w:spacing w:val="-1"/>
                <w:sz w:val="26"/>
              </w:rPr>
              <w:t xml:space="preserve"> </w:t>
            </w:r>
            <w:r>
              <w:rPr>
                <w:sz w:val="26"/>
              </w:rPr>
              <w:t>thực</w:t>
            </w:r>
            <w:r>
              <w:rPr>
                <w:spacing w:val="-2"/>
                <w:sz w:val="26"/>
              </w:rPr>
              <w:t xml:space="preserve"> </w:t>
            </w:r>
            <w:r>
              <w:rPr>
                <w:sz w:val="26"/>
              </w:rPr>
              <w:t>hiện</w:t>
            </w:r>
            <w:r>
              <w:rPr>
                <w:spacing w:val="-2"/>
                <w:sz w:val="26"/>
              </w:rPr>
              <w:t xml:space="preserve"> </w:t>
            </w:r>
            <w:r>
              <w:rPr>
                <w:sz w:val="26"/>
              </w:rPr>
              <w:t>thuật</w:t>
            </w:r>
            <w:r>
              <w:rPr>
                <w:spacing w:val="-1"/>
                <w:sz w:val="26"/>
              </w:rPr>
              <w:t xml:space="preserve"> </w:t>
            </w:r>
            <w:r>
              <w:rPr>
                <w:sz w:val="26"/>
              </w:rPr>
              <w:t>toán</w:t>
            </w:r>
            <w:r>
              <w:rPr>
                <w:spacing w:val="-1"/>
                <w:sz w:val="26"/>
              </w:rPr>
              <w:t xml:space="preserve"> </w:t>
            </w:r>
            <w:r>
              <w:rPr>
                <w:spacing w:val="-5"/>
                <w:sz w:val="26"/>
              </w:rPr>
              <w:t>PID</w:t>
            </w:r>
          </w:p>
        </w:tc>
      </w:tr>
      <w:tr w14:paraId="5F28A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4649" w:type="dxa"/>
          </w:tcPr>
          <w:p w14:paraId="19DB0408">
            <w:pPr>
              <w:pStyle w:val="13"/>
              <w:spacing w:before="0" w:line="298" w:lineRule="exact"/>
              <w:ind w:left="10" w:right="1"/>
              <w:rPr>
                <w:sz w:val="26"/>
              </w:rPr>
            </w:pPr>
            <w:r>
              <w:rPr>
                <w:spacing w:val="-2"/>
                <w:sz w:val="26"/>
              </w:rPr>
              <w:t>MPU6050</w:t>
            </w:r>
          </w:p>
        </w:tc>
        <w:tc>
          <w:tcPr>
            <w:tcW w:w="4638" w:type="dxa"/>
          </w:tcPr>
          <w:p w14:paraId="4A1B2459">
            <w:pPr>
              <w:pStyle w:val="13"/>
              <w:spacing w:before="0" w:line="298" w:lineRule="exact"/>
              <w:ind w:left="12"/>
              <w:rPr>
                <w:sz w:val="26"/>
              </w:rPr>
            </w:pPr>
            <w:r>
              <w:rPr>
                <w:sz w:val="26"/>
              </w:rPr>
              <w:t>đo</w:t>
            </w:r>
            <w:r>
              <w:rPr>
                <w:spacing w:val="-2"/>
                <w:sz w:val="26"/>
              </w:rPr>
              <w:t xml:space="preserve"> </w:t>
            </w:r>
            <w:r>
              <w:rPr>
                <w:sz w:val="26"/>
              </w:rPr>
              <w:t>góc</w:t>
            </w:r>
            <w:r>
              <w:rPr>
                <w:spacing w:val="-1"/>
                <w:sz w:val="26"/>
              </w:rPr>
              <w:t xml:space="preserve"> </w:t>
            </w:r>
            <w:r>
              <w:rPr>
                <w:sz w:val="26"/>
              </w:rPr>
              <w:t>nghiêng</w:t>
            </w:r>
            <w:r>
              <w:rPr>
                <w:spacing w:val="-2"/>
                <w:sz w:val="26"/>
              </w:rPr>
              <w:t xml:space="preserve"> </w:t>
            </w:r>
            <w:r>
              <w:rPr>
                <w:sz w:val="26"/>
              </w:rPr>
              <w:t>và</w:t>
            </w:r>
            <w:r>
              <w:rPr>
                <w:spacing w:val="-1"/>
                <w:sz w:val="26"/>
              </w:rPr>
              <w:t xml:space="preserve"> </w:t>
            </w:r>
            <w:r>
              <w:rPr>
                <w:sz w:val="26"/>
              </w:rPr>
              <w:t>vận</w:t>
            </w:r>
            <w:r>
              <w:rPr>
                <w:spacing w:val="-1"/>
                <w:sz w:val="26"/>
              </w:rPr>
              <w:t xml:space="preserve"> </w:t>
            </w:r>
            <w:r>
              <w:rPr>
                <w:sz w:val="26"/>
              </w:rPr>
              <w:t>tốc</w:t>
            </w:r>
            <w:r>
              <w:rPr>
                <w:spacing w:val="-1"/>
                <w:sz w:val="26"/>
              </w:rPr>
              <w:t xml:space="preserve"> </w:t>
            </w:r>
            <w:r>
              <w:rPr>
                <w:sz w:val="26"/>
              </w:rPr>
              <w:t>góc</w:t>
            </w:r>
            <w:r>
              <w:rPr>
                <w:spacing w:val="-1"/>
                <w:sz w:val="26"/>
              </w:rPr>
              <w:t xml:space="preserve"> </w:t>
            </w:r>
            <w:r>
              <w:rPr>
                <w:sz w:val="26"/>
              </w:rPr>
              <w:t>của</w:t>
            </w:r>
            <w:r>
              <w:rPr>
                <w:spacing w:val="-2"/>
                <w:sz w:val="26"/>
              </w:rPr>
              <w:t xml:space="preserve"> robot</w:t>
            </w:r>
          </w:p>
        </w:tc>
      </w:tr>
      <w:tr w14:paraId="0AB93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4649" w:type="dxa"/>
          </w:tcPr>
          <w:p w14:paraId="58C6170A">
            <w:pPr>
              <w:pStyle w:val="13"/>
              <w:spacing w:before="0"/>
              <w:ind w:left="10" w:right="1"/>
              <w:rPr>
                <w:sz w:val="26"/>
              </w:rPr>
            </w:pPr>
            <w:r>
              <w:rPr>
                <w:spacing w:val="-2"/>
                <w:sz w:val="26"/>
              </w:rPr>
              <w:t>A4988</w:t>
            </w:r>
          </w:p>
        </w:tc>
        <w:tc>
          <w:tcPr>
            <w:tcW w:w="4638" w:type="dxa"/>
          </w:tcPr>
          <w:p w14:paraId="031D13BE">
            <w:pPr>
              <w:pStyle w:val="13"/>
              <w:spacing w:before="0"/>
              <w:ind w:left="12" w:right="1"/>
              <w:rPr>
                <w:sz w:val="26"/>
              </w:rPr>
            </w:pPr>
            <w:r>
              <w:rPr>
                <w:sz w:val="26"/>
              </w:rPr>
              <w:t>điều</w:t>
            </w:r>
            <w:r>
              <w:rPr>
                <w:spacing w:val="-1"/>
                <w:sz w:val="26"/>
              </w:rPr>
              <w:t xml:space="preserve"> </w:t>
            </w:r>
            <w:r>
              <w:rPr>
                <w:sz w:val="26"/>
              </w:rPr>
              <w:t>khiển</w:t>
            </w:r>
            <w:r>
              <w:rPr>
                <w:spacing w:val="-2"/>
                <w:sz w:val="26"/>
              </w:rPr>
              <w:t xml:space="preserve"> </w:t>
            </w:r>
            <w:r>
              <w:rPr>
                <w:sz w:val="26"/>
              </w:rPr>
              <w:t>dòng</w:t>
            </w:r>
            <w:r>
              <w:rPr>
                <w:spacing w:val="-2"/>
                <w:sz w:val="26"/>
              </w:rPr>
              <w:t xml:space="preserve"> </w:t>
            </w:r>
            <w:r>
              <w:rPr>
                <w:sz w:val="26"/>
              </w:rPr>
              <w:t>điện</w:t>
            </w:r>
            <w:r>
              <w:rPr>
                <w:spacing w:val="-1"/>
                <w:sz w:val="26"/>
              </w:rPr>
              <w:t xml:space="preserve"> </w:t>
            </w:r>
            <w:r>
              <w:rPr>
                <w:sz w:val="26"/>
              </w:rPr>
              <w:t>cho</w:t>
            </w:r>
            <w:r>
              <w:rPr>
                <w:spacing w:val="-2"/>
                <w:sz w:val="26"/>
              </w:rPr>
              <w:t xml:space="preserve"> </w:t>
            </w:r>
            <w:r>
              <w:rPr>
                <w:sz w:val="26"/>
              </w:rPr>
              <w:t>động</w:t>
            </w:r>
            <w:r>
              <w:rPr>
                <w:spacing w:val="-1"/>
                <w:sz w:val="26"/>
              </w:rPr>
              <w:t xml:space="preserve"> </w:t>
            </w:r>
            <w:r>
              <w:rPr>
                <w:sz w:val="26"/>
              </w:rPr>
              <w:t>cơ</w:t>
            </w:r>
            <w:r>
              <w:rPr>
                <w:spacing w:val="-2"/>
                <w:sz w:val="26"/>
              </w:rPr>
              <w:t xml:space="preserve"> </w:t>
            </w:r>
            <w:r>
              <w:rPr>
                <w:spacing w:val="-4"/>
                <w:sz w:val="26"/>
              </w:rPr>
              <w:t>bước</w:t>
            </w:r>
          </w:p>
        </w:tc>
      </w:tr>
      <w:tr w14:paraId="6D868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4649" w:type="dxa"/>
          </w:tcPr>
          <w:p w14:paraId="3FEC8310">
            <w:pPr>
              <w:pStyle w:val="13"/>
              <w:spacing w:before="0" w:line="298" w:lineRule="exact"/>
              <w:ind w:left="10" w:right="3"/>
              <w:rPr>
                <w:sz w:val="26"/>
              </w:rPr>
            </w:pPr>
            <w:r>
              <w:rPr>
                <w:sz w:val="26"/>
              </w:rPr>
              <w:t>Động</w:t>
            </w:r>
            <w:r>
              <w:rPr>
                <w:spacing w:val="-2"/>
                <w:sz w:val="26"/>
              </w:rPr>
              <w:t xml:space="preserve"> </w:t>
            </w:r>
            <w:r>
              <w:rPr>
                <w:sz w:val="26"/>
              </w:rPr>
              <w:t>cơ</w:t>
            </w:r>
            <w:r>
              <w:rPr>
                <w:spacing w:val="-2"/>
                <w:sz w:val="26"/>
              </w:rPr>
              <w:t xml:space="preserve"> </w:t>
            </w:r>
            <w:r>
              <w:rPr>
                <w:sz w:val="26"/>
              </w:rPr>
              <w:t>Nema</w:t>
            </w:r>
            <w:r>
              <w:rPr>
                <w:spacing w:val="-1"/>
                <w:sz w:val="26"/>
              </w:rPr>
              <w:t xml:space="preserve"> </w:t>
            </w:r>
            <w:r>
              <w:rPr>
                <w:spacing w:val="-5"/>
                <w:sz w:val="26"/>
              </w:rPr>
              <w:t>17</w:t>
            </w:r>
          </w:p>
        </w:tc>
        <w:tc>
          <w:tcPr>
            <w:tcW w:w="4638" w:type="dxa"/>
          </w:tcPr>
          <w:p w14:paraId="251CA9F2">
            <w:pPr>
              <w:pStyle w:val="13"/>
              <w:spacing w:before="0" w:line="298" w:lineRule="exact"/>
              <w:ind w:left="12" w:right="1"/>
              <w:rPr>
                <w:sz w:val="26"/>
              </w:rPr>
            </w:pPr>
            <w:r>
              <w:rPr>
                <w:sz w:val="26"/>
              </w:rPr>
              <w:t>tạo</w:t>
            </w:r>
            <w:r>
              <w:rPr>
                <w:spacing w:val="-2"/>
                <w:sz w:val="26"/>
              </w:rPr>
              <w:t xml:space="preserve"> </w:t>
            </w:r>
            <w:r>
              <w:rPr>
                <w:sz w:val="26"/>
              </w:rPr>
              <w:t>chuyển</w:t>
            </w:r>
            <w:r>
              <w:rPr>
                <w:spacing w:val="-2"/>
                <w:sz w:val="26"/>
              </w:rPr>
              <w:t xml:space="preserve"> </w:t>
            </w:r>
            <w:r>
              <w:rPr>
                <w:sz w:val="26"/>
              </w:rPr>
              <w:t>động</w:t>
            </w:r>
            <w:r>
              <w:rPr>
                <w:spacing w:val="-2"/>
                <w:sz w:val="26"/>
              </w:rPr>
              <w:t xml:space="preserve"> </w:t>
            </w:r>
            <w:r>
              <w:rPr>
                <w:sz w:val="26"/>
              </w:rPr>
              <w:t>cho</w:t>
            </w:r>
            <w:r>
              <w:rPr>
                <w:spacing w:val="-1"/>
                <w:sz w:val="26"/>
              </w:rPr>
              <w:t xml:space="preserve"> </w:t>
            </w:r>
            <w:r>
              <w:rPr>
                <w:spacing w:val="-2"/>
                <w:sz w:val="26"/>
              </w:rPr>
              <w:t>robot</w:t>
            </w:r>
          </w:p>
        </w:tc>
      </w:tr>
      <w:tr w14:paraId="26F5B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4649" w:type="dxa"/>
          </w:tcPr>
          <w:p w14:paraId="54D64663">
            <w:pPr>
              <w:pStyle w:val="13"/>
              <w:spacing w:before="0" w:line="298" w:lineRule="exact"/>
              <w:ind w:left="10" w:right="1"/>
              <w:rPr>
                <w:sz w:val="26"/>
              </w:rPr>
            </w:pPr>
            <w:r>
              <w:rPr>
                <w:spacing w:val="-2"/>
                <w:sz w:val="26"/>
              </w:rPr>
              <w:t>AMS1117</w:t>
            </w:r>
          </w:p>
        </w:tc>
        <w:tc>
          <w:tcPr>
            <w:tcW w:w="4638" w:type="dxa"/>
          </w:tcPr>
          <w:p w14:paraId="2E9102AD">
            <w:pPr>
              <w:pStyle w:val="13"/>
              <w:spacing w:before="0" w:line="298" w:lineRule="exact"/>
              <w:ind w:left="12" w:right="3"/>
              <w:rPr>
                <w:sz w:val="26"/>
              </w:rPr>
            </w:pPr>
            <w:r>
              <w:rPr>
                <w:sz w:val="26"/>
              </w:rPr>
              <w:t>cung</w:t>
            </w:r>
            <w:r>
              <w:rPr>
                <w:spacing w:val="-1"/>
                <w:sz w:val="26"/>
              </w:rPr>
              <w:t xml:space="preserve"> </w:t>
            </w:r>
            <w:r>
              <w:rPr>
                <w:sz w:val="26"/>
              </w:rPr>
              <w:t>cấp</w:t>
            </w:r>
            <w:r>
              <w:rPr>
                <w:spacing w:val="-2"/>
                <w:sz w:val="26"/>
              </w:rPr>
              <w:t xml:space="preserve"> </w:t>
            </w:r>
            <w:r>
              <w:rPr>
                <w:sz w:val="26"/>
              </w:rPr>
              <w:t>điện</w:t>
            </w:r>
            <w:r>
              <w:rPr>
                <w:spacing w:val="-1"/>
                <w:sz w:val="26"/>
              </w:rPr>
              <w:t xml:space="preserve"> </w:t>
            </w:r>
            <w:r>
              <w:rPr>
                <w:sz w:val="26"/>
              </w:rPr>
              <w:t>áp phù</w:t>
            </w:r>
            <w:r>
              <w:rPr>
                <w:spacing w:val="-1"/>
                <w:sz w:val="26"/>
              </w:rPr>
              <w:t xml:space="preserve"> </w:t>
            </w:r>
            <w:r>
              <w:rPr>
                <w:sz w:val="26"/>
              </w:rPr>
              <w:t>hợp</w:t>
            </w:r>
            <w:r>
              <w:rPr>
                <w:spacing w:val="-1"/>
                <w:sz w:val="26"/>
              </w:rPr>
              <w:t xml:space="preserve"> </w:t>
            </w:r>
            <w:r>
              <w:rPr>
                <w:sz w:val="26"/>
              </w:rPr>
              <w:t>cho</w:t>
            </w:r>
            <w:r>
              <w:rPr>
                <w:spacing w:val="-1"/>
                <w:sz w:val="26"/>
              </w:rPr>
              <w:t xml:space="preserve"> </w:t>
            </w:r>
            <w:r>
              <w:rPr>
                <w:sz w:val="26"/>
              </w:rPr>
              <w:t>các</w:t>
            </w:r>
            <w:r>
              <w:rPr>
                <w:spacing w:val="-1"/>
                <w:sz w:val="26"/>
              </w:rPr>
              <w:t xml:space="preserve"> </w:t>
            </w:r>
            <w:r>
              <w:rPr>
                <w:spacing w:val="-4"/>
                <w:sz w:val="26"/>
              </w:rPr>
              <w:t>linh</w:t>
            </w:r>
          </w:p>
          <w:p w14:paraId="0609267E">
            <w:pPr>
              <w:pStyle w:val="13"/>
              <w:spacing w:before="150"/>
              <w:ind w:left="12" w:right="1"/>
              <w:rPr>
                <w:sz w:val="26"/>
              </w:rPr>
            </w:pPr>
            <w:r>
              <w:rPr>
                <w:spacing w:val="-4"/>
                <w:sz w:val="26"/>
              </w:rPr>
              <w:t>kiện</w:t>
            </w:r>
          </w:p>
        </w:tc>
      </w:tr>
    </w:tbl>
    <w:p w14:paraId="04040906">
      <w:pPr>
        <w:pStyle w:val="6"/>
        <w:spacing w:before="2" w:line="360" w:lineRule="auto"/>
        <w:ind w:left="142" w:firstLine="720"/>
      </w:pPr>
      <w:r>
        <w:t>Sự</w:t>
      </w:r>
      <w:r>
        <w:rPr>
          <w:spacing w:val="26"/>
        </w:rPr>
        <w:t xml:space="preserve"> </w:t>
      </w:r>
      <w:r>
        <w:t>phối</w:t>
      </w:r>
      <w:r>
        <w:rPr>
          <w:spacing w:val="25"/>
        </w:rPr>
        <w:t xml:space="preserve"> </w:t>
      </w:r>
      <w:r>
        <w:t>hợp</w:t>
      </w:r>
      <w:r>
        <w:rPr>
          <w:spacing w:val="26"/>
        </w:rPr>
        <w:t xml:space="preserve"> </w:t>
      </w:r>
      <w:r>
        <w:t>giữa</w:t>
      </w:r>
      <w:r>
        <w:rPr>
          <w:spacing w:val="25"/>
        </w:rPr>
        <w:t xml:space="preserve"> </w:t>
      </w:r>
      <w:r>
        <w:t>các</w:t>
      </w:r>
      <w:r>
        <w:rPr>
          <w:spacing w:val="27"/>
        </w:rPr>
        <w:t xml:space="preserve"> </w:t>
      </w:r>
      <w:r>
        <w:t>linh</w:t>
      </w:r>
      <w:r>
        <w:rPr>
          <w:spacing w:val="27"/>
        </w:rPr>
        <w:t xml:space="preserve"> </w:t>
      </w:r>
      <w:r>
        <w:t>kiện</w:t>
      </w:r>
      <w:r>
        <w:rPr>
          <w:spacing w:val="26"/>
        </w:rPr>
        <w:t xml:space="preserve"> </w:t>
      </w:r>
      <w:r>
        <w:t>giúp</w:t>
      </w:r>
      <w:r>
        <w:rPr>
          <w:spacing w:val="27"/>
        </w:rPr>
        <w:t xml:space="preserve"> </w:t>
      </w:r>
      <w:r>
        <w:t>hệ</w:t>
      </w:r>
      <w:r>
        <w:rPr>
          <w:spacing w:val="26"/>
        </w:rPr>
        <w:t xml:space="preserve"> </w:t>
      </w:r>
      <w:r>
        <w:t>thống</w:t>
      </w:r>
      <w:r>
        <w:rPr>
          <w:spacing w:val="26"/>
        </w:rPr>
        <w:t xml:space="preserve"> </w:t>
      </w:r>
      <w:r>
        <w:t>có</w:t>
      </w:r>
      <w:r>
        <w:rPr>
          <w:spacing w:val="26"/>
        </w:rPr>
        <w:t xml:space="preserve"> </w:t>
      </w:r>
      <w:r>
        <w:t>thể</w:t>
      </w:r>
      <w:r>
        <w:rPr>
          <w:spacing w:val="26"/>
        </w:rPr>
        <w:t xml:space="preserve"> </w:t>
      </w:r>
      <w:r>
        <w:t>đo</w:t>
      </w:r>
      <w:r>
        <w:rPr>
          <w:spacing w:val="27"/>
        </w:rPr>
        <w:t xml:space="preserve"> </w:t>
      </w:r>
      <w:r>
        <w:t>lường,</w:t>
      </w:r>
      <w:r>
        <w:rPr>
          <w:spacing w:val="25"/>
        </w:rPr>
        <w:t xml:space="preserve"> </w:t>
      </w:r>
      <w:r>
        <w:t>xử</w:t>
      </w:r>
      <w:r>
        <w:rPr>
          <w:spacing w:val="26"/>
        </w:rPr>
        <w:t xml:space="preserve"> </w:t>
      </w:r>
      <w:r>
        <w:t>lý</w:t>
      </w:r>
      <w:r>
        <w:rPr>
          <w:spacing w:val="26"/>
        </w:rPr>
        <w:t xml:space="preserve"> </w:t>
      </w:r>
      <w:r>
        <w:t>và</w:t>
      </w:r>
      <w:r>
        <w:rPr>
          <w:spacing w:val="26"/>
        </w:rPr>
        <w:t xml:space="preserve"> </w:t>
      </w:r>
      <w:r>
        <w:t>điều khiển robot hoạt động ổn định theo thời gian thực.</w:t>
      </w:r>
    </w:p>
    <w:p w14:paraId="6CE56D67">
      <w:pPr>
        <w:pStyle w:val="3"/>
        <w:numPr>
          <w:ilvl w:val="1"/>
          <w:numId w:val="6"/>
        </w:numPr>
        <w:tabs>
          <w:tab w:val="left" w:pos="702"/>
        </w:tabs>
        <w:spacing w:before="0" w:after="0" w:line="240" w:lineRule="auto"/>
        <w:ind w:left="702" w:right="0" w:hanging="560"/>
        <w:jc w:val="left"/>
      </w:pPr>
      <w:bookmarkStart w:id="55" w:name="1.5. Giới thiệu công cụ sử dụng"/>
      <w:bookmarkEnd w:id="55"/>
      <w:bookmarkStart w:id="56" w:name="_bookmark32"/>
      <w:bookmarkEnd w:id="56"/>
      <w:r>
        <w:t>Giới</w:t>
      </w:r>
      <w:r>
        <w:rPr>
          <w:spacing w:val="-2"/>
        </w:rPr>
        <w:t xml:space="preserve"> </w:t>
      </w:r>
      <w:r>
        <w:t>thiệu</w:t>
      </w:r>
      <w:r>
        <w:rPr>
          <w:spacing w:val="-1"/>
        </w:rPr>
        <w:t xml:space="preserve"> </w:t>
      </w:r>
      <w:r>
        <w:t>công</w:t>
      </w:r>
      <w:r>
        <w:rPr>
          <w:spacing w:val="-2"/>
        </w:rPr>
        <w:t xml:space="preserve"> </w:t>
      </w:r>
      <w:r>
        <w:t>cụ</w:t>
      </w:r>
      <w:r>
        <w:rPr>
          <w:spacing w:val="-1"/>
        </w:rPr>
        <w:t xml:space="preserve"> </w:t>
      </w:r>
      <w:r>
        <w:t>sử</w:t>
      </w:r>
      <w:r>
        <w:rPr>
          <w:spacing w:val="-2"/>
        </w:rPr>
        <w:t xml:space="preserve"> </w:t>
      </w:r>
      <w:r>
        <w:rPr>
          <w:spacing w:val="-4"/>
        </w:rPr>
        <w:t>dụng</w:t>
      </w:r>
    </w:p>
    <w:p w14:paraId="768BADAB">
      <w:pPr>
        <w:pStyle w:val="3"/>
        <w:numPr>
          <w:ilvl w:val="2"/>
          <w:numId w:val="6"/>
        </w:numPr>
        <w:tabs>
          <w:tab w:val="left" w:pos="1580"/>
        </w:tabs>
        <w:spacing w:before="149" w:after="0" w:line="240" w:lineRule="auto"/>
        <w:ind w:left="1580" w:right="0" w:hanging="658"/>
        <w:jc w:val="left"/>
      </w:pPr>
      <w:bookmarkStart w:id="57" w:name="_bookmark33"/>
      <w:bookmarkEnd w:id="57"/>
      <w:bookmarkStart w:id="58" w:name="1.5.1. Arduino IDE"/>
      <w:bookmarkEnd w:id="58"/>
      <w:r>
        <w:t>Arduino</w:t>
      </w:r>
      <w:r>
        <w:rPr>
          <w:spacing w:val="-2"/>
        </w:rPr>
        <w:t xml:space="preserve"> </w:t>
      </w:r>
      <w:r>
        <w:rPr>
          <w:spacing w:val="-5"/>
        </w:rPr>
        <w:t>IDE</w:t>
      </w:r>
    </w:p>
    <w:p w14:paraId="03C5260C">
      <w:pPr>
        <w:pStyle w:val="6"/>
        <w:spacing w:before="150"/>
        <w:ind w:left="142"/>
        <w:jc w:val="both"/>
      </w:pPr>
      <w:r>
        <w:t>Khái</w:t>
      </w:r>
      <w:r>
        <w:rPr>
          <w:spacing w:val="-2"/>
        </w:rPr>
        <w:t xml:space="preserve"> </w:t>
      </w:r>
      <w:r>
        <w:t>niệm</w:t>
      </w:r>
      <w:r>
        <w:rPr>
          <w:spacing w:val="-1"/>
        </w:rPr>
        <w:t xml:space="preserve"> </w:t>
      </w:r>
      <w:r>
        <w:rPr>
          <w:spacing w:val="-10"/>
        </w:rPr>
        <w:t>:</w:t>
      </w:r>
    </w:p>
    <w:p w14:paraId="1B0FACF6">
      <w:pPr>
        <w:pStyle w:val="6"/>
        <w:spacing w:before="150" w:line="360" w:lineRule="auto"/>
        <w:ind w:left="142" w:right="279" w:firstLine="720"/>
        <w:jc w:val="both"/>
      </w:pPr>
      <w:r>
        <w:t>Arduino IDE (Integrated Development Environment) là một môi trường phát triển tích hợp mã nguồn mở, được thiết kế để lập trình cho các vi điều khiển thuộc nền tảng Arduino như UNO, Nano, Mega, cũng như các vi điều khiển tương thích như ESP8266, ESP32,ESP32 Cam…</w:t>
      </w:r>
    </w:p>
    <w:p w14:paraId="6C84B21F">
      <w:pPr>
        <w:pStyle w:val="6"/>
        <w:spacing w:line="360" w:lineRule="auto"/>
        <w:ind w:left="142" w:firstLine="720"/>
      </w:pPr>
      <w:r>
        <w:t>Đây</w:t>
      </w:r>
      <w:r>
        <w:rPr>
          <w:spacing w:val="23"/>
        </w:rPr>
        <w:t xml:space="preserve"> </w:t>
      </w:r>
      <w:r>
        <w:t>là</w:t>
      </w:r>
      <w:r>
        <w:rPr>
          <w:spacing w:val="21"/>
        </w:rPr>
        <w:t xml:space="preserve"> </w:t>
      </w:r>
      <w:r>
        <w:t>công</w:t>
      </w:r>
      <w:r>
        <w:rPr>
          <w:spacing w:val="22"/>
        </w:rPr>
        <w:t xml:space="preserve"> </w:t>
      </w:r>
      <w:r>
        <w:t>cụ</w:t>
      </w:r>
      <w:r>
        <w:rPr>
          <w:spacing w:val="23"/>
        </w:rPr>
        <w:t xml:space="preserve"> </w:t>
      </w:r>
      <w:r>
        <w:t>phổ</w:t>
      </w:r>
      <w:r>
        <w:rPr>
          <w:spacing w:val="22"/>
        </w:rPr>
        <w:t xml:space="preserve"> </w:t>
      </w:r>
      <w:r>
        <w:t>biến</w:t>
      </w:r>
      <w:r>
        <w:rPr>
          <w:spacing w:val="23"/>
        </w:rPr>
        <w:t xml:space="preserve"> </w:t>
      </w:r>
      <w:r>
        <w:t>được</w:t>
      </w:r>
      <w:r>
        <w:rPr>
          <w:spacing w:val="22"/>
        </w:rPr>
        <w:t xml:space="preserve"> </w:t>
      </w:r>
      <w:r>
        <w:t>sử</w:t>
      </w:r>
      <w:r>
        <w:rPr>
          <w:spacing w:val="23"/>
        </w:rPr>
        <w:t xml:space="preserve"> </w:t>
      </w:r>
      <w:r>
        <w:t>dụng</w:t>
      </w:r>
      <w:r>
        <w:rPr>
          <w:spacing w:val="22"/>
        </w:rPr>
        <w:t xml:space="preserve"> </w:t>
      </w:r>
      <w:r>
        <w:t>trong</w:t>
      </w:r>
      <w:r>
        <w:rPr>
          <w:spacing w:val="23"/>
        </w:rPr>
        <w:t xml:space="preserve"> </w:t>
      </w:r>
      <w:r>
        <w:t>các</w:t>
      </w:r>
      <w:r>
        <w:rPr>
          <w:spacing w:val="22"/>
        </w:rPr>
        <w:t xml:space="preserve"> </w:t>
      </w:r>
      <w:r>
        <w:t>dự</w:t>
      </w:r>
      <w:r>
        <w:rPr>
          <w:spacing w:val="22"/>
        </w:rPr>
        <w:t xml:space="preserve"> </w:t>
      </w:r>
      <w:r>
        <w:t>án</w:t>
      </w:r>
      <w:r>
        <w:rPr>
          <w:spacing w:val="22"/>
        </w:rPr>
        <w:t xml:space="preserve"> </w:t>
      </w:r>
      <w:r>
        <w:t>về</w:t>
      </w:r>
      <w:r>
        <w:rPr>
          <w:spacing w:val="22"/>
        </w:rPr>
        <w:t xml:space="preserve"> </w:t>
      </w:r>
      <w:r>
        <w:t>điện</w:t>
      </w:r>
      <w:r>
        <w:rPr>
          <w:spacing w:val="22"/>
        </w:rPr>
        <w:t xml:space="preserve"> </w:t>
      </w:r>
      <w:r>
        <w:t>tử,</w:t>
      </w:r>
      <w:r>
        <w:rPr>
          <w:spacing w:val="22"/>
        </w:rPr>
        <w:t xml:space="preserve"> </w:t>
      </w:r>
      <w:r>
        <w:t>IoT</w:t>
      </w:r>
      <w:r>
        <w:rPr>
          <w:spacing w:val="23"/>
        </w:rPr>
        <w:t xml:space="preserve"> </w:t>
      </w:r>
      <w:r>
        <w:t>và</w:t>
      </w:r>
      <w:r>
        <w:rPr>
          <w:spacing w:val="21"/>
        </w:rPr>
        <w:t xml:space="preserve"> </w:t>
      </w:r>
      <w:r>
        <w:t>hệ thống nhúng nhờ sự đơn giản, dễ tiếp cận và cộng đồng hỗ trợ mạnh mẽ.</w:t>
      </w:r>
    </w:p>
    <w:p w14:paraId="1805B5C3">
      <w:pPr>
        <w:pStyle w:val="6"/>
        <w:spacing w:after="0" w:line="360" w:lineRule="auto"/>
        <w:sectPr>
          <w:headerReference r:id="rId23" w:type="default"/>
          <w:footerReference r:id="rId24" w:type="default"/>
          <w:pgSz w:w="11910" w:h="16840"/>
          <w:pgMar w:top="880" w:right="850" w:bottom="1480" w:left="1559" w:header="681" w:footer="1297" w:gutter="0"/>
          <w:cols w:space="720" w:num="1"/>
        </w:sectPr>
      </w:pPr>
    </w:p>
    <w:p w14:paraId="3AF74853">
      <w:pPr>
        <w:pStyle w:val="6"/>
      </w:pPr>
    </w:p>
    <w:p w14:paraId="7D93B34D">
      <w:pPr>
        <w:pStyle w:val="6"/>
        <w:ind w:left="862"/>
        <w:jc w:val="both"/>
      </w:pPr>
      <w:r>
        <w:t>Chức</w:t>
      </w:r>
      <w:r>
        <w:rPr>
          <w:spacing w:val="-3"/>
        </w:rPr>
        <w:t xml:space="preserve"> </w:t>
      </w:r>
      <w:r>
        <w:rPr>
          <w:spacing w:val="-2"/>
        </w:rPr>
        <w:t>năng:</w:t>
      </w:r>
    </w:p>
    <w:p w14:paraId="431DBB67">
      <w:pPr>
        <w:pStyle w:val="12"/>
        <w:numPr>
          <w:ilvl w:val="0"/>
          <w:numId w:val="12"/>
        </w:numPr>
        <w:tabs>
          <w:tab w:val="left" w:pos="562"/>
        </w:tabs>
        <w:spacing w:before="150" w:after="0" w:line="360" w:lineRule="auto"/>
        <w:ind w:left="562" w:right="281" w:hanging="420"/>
        <w:jc w:val="both"/>
        <w:rPr>
          <w:sz w:val="26"/>
        </w:rPr>
      </w:pPr>
      <w:r>
        <w:rPr>
          <w:sz w:val="26"/>
        </w:rPr>
        <w:t>Arduino IDE hỗ trợ lập trình bằng ngôn ngữ C/C++ với cú pháp đơn giản, giúp người dùng dễ dàng tiếp cận, đặc biệt là sinh viên hoặc người mới bắt đầu làm quen với vi điều khiển. Môi trường này cung cấp các tính năng như:</w:t>
      </w:r>
    </w:p>
    <w:p w14:paraId="003B37D8">
      <w:pPr>
        <w:pStyle w:val="12"/>
        <w:numPr>
          <w:ilvl w:val="0"/>
          <w:numId w:val="12"/>
        </w:numPr>
        <w:tabs>
          <w:tab w:val="left" w:pos="561"/>
        </w:tabs>
        <w:spacing w:before="0" w:after="0" w:line="240" w:lineRule="auto"/>
        <w:ind w:left="561" w:right="0" w:hanging="419"/>
        <w:jc w:val="both"/>
        <w:rPr>
          <w:sz w:val="26"/>
        </w:rPr>
      </w:pPr>
      <w:r>
        <w:rPr>
          <w:sz w:val="26"/>
        </w:rPr>
        <w:t>Soạn</w:t>
      </w:r>
      <w:r>
        <w:rPr>
          <w:spacing w:val="-2"/>
          <w:sz w:val="26"/>
        </w:rPr>
        <w:t xml:space="preserve"> </w:t>
      </w:r>
      <w:r>
        <w:rPr>
          <w:sz w:val="26"/>
        </w:rPr>
        <w:t>thảo</w:t>
      </w:r>
      <w:r>
        <w:rPr>
          <w:spacing w:val="-1"/>
          <w:sz w:val="26"/>
        </w:rPr>
        <w:t xml:space="preserve"> </w:t>
      </w:r>
      <w:r>
        <w:rPr>
          <w:sz w:val="26"/>
        </w:rPr>
        <w:t>mã</w:t>
      </w:r>
      <w:r>
        <w:rPr>
          <w:spacing w:val="-2"/>
          <w:sz w:val="26"/>
        </w:rPr>
        <w:t xml:space="preserve"> </w:t>
      </w:r>
      <w:r>
        <w:rPr>
          <w:sz w:val="26"/>
        </w:rPr>
        <w:t>nguồn</w:t>
      </w:r>
      <w:r>
        <w:rPr>
          <w:spacing w:val="-1"/>
          <w:sz w:val="26"/>
        </w:rPr>
        <w:t xml:space="preserve"> </w:t>
      </w:r>
      <w:r>
        <w:rPr>
          <w:sz w:val="26"/>
        </w:rPr>
        <w:t>(code</w:t>
      </w:r>
      <w:r>
        <w:rPr>
          <w:spacing w:val="-1"/>
          <w:sz w:val="26"/>
        </w:rPr>
        <w:t xml:space="preserve"> </w:t>
      </w:r>
      <w:r>
        <w:rPr>
          <w:sz w:val="26"/>
        </w:rPr>
        <w:t>editor)</w:t>
      </w:r>
      <w:r>
        <w:rPr>
          <w:spacing w:val="-2"/>
          <w:sz w:val="26"/>
        </w:rPr>
        <w:t xml:space="preserve"> </w:t>
      </w:r>
      <w:r>
        <w:rPr>
          <w:sz w:val="26"/>
        </w:rPr>
        <w:t>với</w:t>
      </w:r>
      <w:r>
        <w:rPr>
          <w:spacing w:val="-1"/>
          <w:sz w:val="26"/>
        </w:rPr>
        <w:t xml:space="preserve"> </w:t>
      </w:r>
      <w:r>
        <w:rPr>
          <w:sz w:val="26"/>
        </w:rPr>
        <w:t>giao</w:t>
      </w:r>
      <w:r>
        <w:rPr>
          <w:spacing w:val="-2"/>
          <w:sz w:val="26"/>
        </w:rPr>
        <w:t xml:space="preserve"> </w:t>
      </w:r>
      <w:r>
        <w:rPr>
          <w:sz w:val="26"/>
        </w:rPr>
        <w:t>diện</w:t>
      </w:r>
      <w:r>
        <w:rPr>
          <w:spacing w:val="-1"/>
          <w:sz w:val="26"/>
        </w:rPr>
        <w:t xml:space="preserve"> </w:t>
      </w:r>
      <w:r>
        <w:rPr>
          <w:sz w:val="26"/>
        </w:rPr>
        <w:t>thân</w:t>
      </w:r>
      <w:r>
        <w:rPr>
          <w:spacing w:val="-1"/>
          <w:sz w:val="26"/>
        </w:rPr>
        <w:t xml:space="preserve"> </w:t>
      </w:r>
      <w:r>
        <w:rPr>
          <w:spacing w:val="-2"/>
          <w:sz w:val="26"/>
        </w:rPr>
        <w:t>thiện.</w:t>
      </w:r>
    </w:p>
    <w:p w14:paraId="04CA6928">
      <w:pPr>
        <w:pStyle w:val="12"/>
        <w:numPr>
          <w:ilvl w:val="0"/>
          <w:numId w:val="12"/>
        </w:numPr>
        <w:tabs>
          <w:tab w:val="left" w:pos="561"/>
        </w:tabs>
        <w:spacing w:before="150" w:after="0" w:line="240" w:lineRule="auto"/>
        <w:ind w:left="561" w:right="0" w:hanging="419"/>
        <w:jc w:val="both"/>
        <w:rPr>
          <w:sz w:val="26"/>
        </w:rPr>
      </w:pPr>
      <w:r>
        <w:rPr>
          <w:sz w:val="26"/>
        </w:rPr>
        <w:t>Trình</w:t>
      </w:r>
      <w:r>
        <w:rPr>
          <w:spacing w:val="-4"/>
          <w:sz w:val="26"/>
        </w:rPr>
        <w:t xml:space="preserve"> </w:t>
      </w:r>
      <w:r>
        <w:rPr>
          <w:sz w:val="26"/>
        </w:rPr>
        <w:t>biên</w:t>
      </w:r>
      <w:r>
        <w:rPr>
          <w:spacing w:val="-2"/>
          <w:sz w:val="26"/>
        </w:rPr>
        <w:t xml:space="preserve"> </w:t>
      </w:r>
      <w:r>
        <w:rPr>
          <w:sz w:val="26"/>
        </w:rPr>
        <w:t>dịch</w:t>
      </w:r>
      <w:r>
        <w:rPr>
          <w:spacing w:val="-1"/>
          <w:sz w:val="26"/>
        </w:rPr>
        <w:t xml:space="preserve"> </w:t>
      </w:r>
      <w:r>
        <w:rPr>
          <w:sz w:val="26"/>
        </w:rPr>
        <w:t>(compiler)</w:t>
      </w:r>
      <w:r>
        <w:rPr>
          <w:spacing w:val="-3"/>
          <w:sz w:val="26"/>
        </w:rPr>
        <w:t xml:space="preserve"> </w:t>
      </w:r>
      <w:r>
        <w:rPr>
          <w:sz w:val="26"/>
        </w:rPr>
        <w:t>để</w:t>
      </w:r>
      <w:r>
        <w:rPr>
          <w:spacing w:val="-2"/>
          <w:sz w:val="26"/>
        </w:rPr>
        <w:t xml:space="preserve"> </w:t>
      </w:r>
      <w:r>
        <w:rPr>
          <w:sz w:val="26"/>
        </w:rPr>
        <w:t>chuyển</w:t>
      </w:r>
      <w:r>
        <w:rPr>
          <w:spacing w:val="-1"/>
          <w:sz w:val="26"/>
        </w:rPr>
        <w:t xml:space="preserve"> </w:t>
      </w:r>
      <w:r>
        <w:rPr>
          <w:sz w:val="26"/>
        </w:rPr>
        <w:t>mã</w:t>
      </w:r>
      <w:r>
        <w:rPr>
          <w:spacing w:val="-3"/>
          <w:sz w:val="26"/>
        </w:rPr>
        <w:t xml:space="preserve"> </w:t>
      </w:r>
      <w:r>
        <w:rPr>
          <w:sz w:val="26"/>
        </w:rPr>
        <w:t>nguồn</w:t>
      </w:r>
      <w:r>
        <w:rPr>
          <w:spacing w:val="-1"/>
          <w:sz w:val="26"/>
        </w:rPr>
        <w:t xml:space="preserve"> </w:t>
      </w:r>
      <w:r>
        <w:rPr>
          <w:sz w:val="26"/>
        </w:rPr>
        <w:t>thành</w:t>
      </w:r>
      <w:r>
        <w:rPr>
          <w:spacing w:val="-1"/>
          <w:sz w:val="26"/>
        </w:rPr>
        <w:t xml:space="preserve"> </w:t>
      </w:r>
      <w:r>
        <w:rPr>
          <w:sz w:val="26"/>
        </w:rPr>
        <w:t>mã</w:t>
      </w:r>
      <w:r>
        <w:rPr>
          <w:spacing w:val="-1"/>
          <w:sz w:val="26"/>
        </w:rPr>
        <w:t xml:space="preserve"> </w:t>
      </w:r>
      <w:r>
        <w:rPr>
          <w:spacing w:val="-4"/>
          <w:sz w:val="26"/>
        </w:rPr>
        <w:t>máy.</w:t>
      </w:r>
    </w:p>
    <w:p w14:paraId="3A2B3AFE">
      <w:pPr>
        <w:pStyle w:val="12"/>
        <w:numPr>
          <w:ilvl w:val="0"/>
          <w:numId w:val="12"/>
        </w:numPr>
        <w:tabs>
          <w:tab w:val="left" w:pos="562"/>
        </w:tabs>
        <w:spacing w:before="150" w:after="0" w:line="360" w:lineRule="auto"/>
        <w:ind w:left="562" w:right="280" w:hanging="420"/>
        <w:jc w:val="both"/>
        <w:rPr>
          <w:sz w:val="26"/>
        </w:rPr>
      </w:pPr>
      <w:r>
        <w:rPr>
          <w:sz w:val="26"/>
        </w:rPr>
        <w:t xml:space="preserve">Trình nạp chương trình (uploader) để nạp chương trình vào board thông qua cổng </w:t>
      </w:r>
      <w:r>
        <w:rPr>
          <w:spacing w:val="-4"/>
          <w:sz w:val="26"/>
        </w:rPr>
        <w:t>USB.</w:t>
      </w:r>
    </w:p>
    <w:p w14:paraId="2A958466">
      <w:pPr>
        <w:pStyle w:val="12"/>
        <w:numPr>
          <w:ilvl w:val="0"/>
          <w:numId w:val="12"/>
        </w:numPr>
        <w:tabs>
          <w:tab w:val="left" w:pos="562"/>
        </w:tabs>
        <w:spacing w:before="0" w:after="0" w:line="360" w:lineRule="auto"/>
        <w:ind w:left="562" w:right="280" w:hanging="420"/>
        <w:jc w:val="left"/>
        <w:rPr>
          <w:sz w:val="26"/>
        </w:rPr>
      </w:pPr>
      <w:r>
        <w:rPr>
          <w:sz w:val="26"/>
        </w:rPr>
        <w:t>Serial Monitor dùng để theo dõi dữ liệu đầu ra từ board vi điều khiển, rất hữu ích khi cần kiểm tra hoạt động thực tế của hệ thống.</w:t>
      </w:r>
    </w:p>
    <w:p w14:paraId="1CAB04D4">
      <w:pPr>
        <w:pStyle w:val="6"/>
        <w:spacing w:line="360" w:lineRule="auto"/>
        <w:ind w:left="142" w:right="282" w:firstLine="720"/>
      </w:pPr>
      <w:r>
        <w:t>Ngoài ra, Arduino IDE còn hỗ trợ cài đặt thư viện (library) và board mở rộng</w:t>
      </w:r>
      <w:r>
        <w:rPr>
          <w:spacing w:val="80"/>
        </w:rPr>
        <w:t xml:space="preserve"> </w:t>
      </w:r>
      <w:r>
        <w:t>thông</w:t>
      </w:r>
      <w:r>
        <w:rPr>
          <w:spacing w:val="36"/>
        </w:rPr>
        <w:t xml:space="preserve"> </w:t>
      </w:r>
      <w:r>
        <w:t>qua</w:t>
      </w:r>
      <w:r>
        <w:rPr>
          <w:spacing w:val="36"/>
        </w:rPr>
        <w:t xml:space="preserve"> </w:t>
      </w:r>
      <w:r>
        <w:t>Board</w:t>
      </w:r>
      <w:r>
        <w:rPr>
          <w:spacing w:val="37"/>
        </w:rPr>
        <w:t xml:space="preserve"> </w:t>
      </w:r>
      <w:r>
        <w:t>Manager,</w:t>
      </w:r>
      <w:r>
        <w:rPr>
          <w:spacing w:val="36"/>
        </w:rPr>
        <w:t xml:space="preserve"> </w:t>
      </w:r>
      <w:r>
        <w:t>cho</w:t>
      </w:r>
      <w:r>
        <w:rPr>
          <w:spacing w:val="36"/>
        </w:rPr>
        <w:t xml:space="preserve"> </w:t>
      </w:r>
      <w:r>
        <w:t>phép</w:t>
      </w:r>
      <w:r>
        <w:rPr>
          <w:spacing w:val="36"/>
        </w:rPr>
        <w:t xml:space="preserve"> </w:t>
      </w:r>
      <w:r>
        <w:t>người</w:t>
      </w:r>
      <w:r>
        <w:rPr>
          <w:spacing w:val="35"/>
        </w:rPr>
        <w:t xml:space="preserve"> </w:t>
      </w:r>
      <w:r>
        <w:t>dùng</w:t>
      </w:r>
      <w:r>
        <w:rPr>
          <w:spacing w:val="37"/>
        </w:rPr>
        <w:t xml:space="preserve"> </w:t>
      </w:r>
      <w:r>
        <w:t>lập</w:t>
      </w:r>
      <w:r>
        <w:rPr>
          <w:spacing w:val="37"/>
        </w:rPr>
        <w:t xml:space="preserve"> </w:t>
      </w:r>
      <w:r>
        <w:t>trình</w:t>
      </w:r>
      <w:r>
        <w:rPr>
          <w:spacing w:val="36"/>
        </w:rPr>
        <w:t xml:space="preserve"> </w:t>
      </w:r>
      <w:r>
        <w:t>nhiều</w:t>
      </w:r>
      <w:r>
        <w:rPr>
          <w:spacing w:val="37"/>
        </w:rPr>
        <w:t xml:space="preserve"> </w:t>
      </w:r>
      <w:r>
        <w:t>loại</w:t>
      </w:r>
      <w:r>
        <w:rPr>
          <w:spacing w:val="36"/>
        </w:rPr>
        <w:t xml:space="preserve"> </w:t>
      </w:r>
      <w:r>
        <w:t>vi</w:t>
      </w:r>
      <w:r>
        <w:rPr>
          <w:spacing w:val="37"/>
        </w:rPr>
        <w:t xml:space="preserve"> </w:t>
      </w:r>
      <w:r>
        <w:t>điều</w:t>
      </w:r>
      <w:r>
        <w:rPr>
          <w:spacing w:val="36"/>
        </w:rPr>
        <w:t xml:space="preserve"> </w:t>
      </w:r>
      <w:r>
        <w:t>khiển khác nhau như ESP32, ESP8266 – là hai dòng chip phổ biến trong các ứng dụng IoT. Trong khuôn khổ đề tài, Arduino IDE được sử dụng để:</w:t>
      </w:r>
    </w:p>
    <w:p w14:paraId="5641A002">
      <w:pPr>
        <w:pStyle w:val="12"/>
        <w:numPr>
          <w:ilvl w:val="0"/>
          <w:numId w:val="12"/>
        </w:numPr>
        <w:tabs>
          <w:tab w:val="left" w:pos="562"/>
        </w:tabs>
        <w:spacing w:before="0" w:after="0" w:line="360" w:lineRule="auto"/>
        <w:ind w:left="562" w:right="280" w:hanging="420"/>
        <w:jc w:val="left"/>
        <w:rPr>
          <w:sz w:val="26"/>
        </w:rPr>
      </w:pPr>
      <w:r>
        <w:rPr>
          <w:sz w:val="26"/>
        </w:rPr>
        <w:t>Giúp</w:t>
      </w:r>
      <w:r>
        <w:rPr>
          <w:spacing w:val="26"/>
          <w:sz w:val="26"/>
        </w:rPr>
        <w:t xml:space="preserve"> </w:t>
      </w:r>
      <w:r>
        <w:rPr>
          <w:sz w:val="26"/>
        </w:rPr>
        <w:t>ESP32</w:t>
      </w:r>
      <w:r>
        <w:rPr>
          <w:spacing w:val="26"/>
          <w:sz w:val="26"/>
        </w:rPr>
        <w:t xml:space="preserve"> </w:t>
      </w:r>
      <w:r>
        <w:rPr>
          <w:sz w:val="26"/>
        </w:rPr>
        <w:t>Cam</w:t>
      </w:r>
      <w:r>
        <w:rPr>
          <w:spacing w:val="25"/>
          <w:sz w:val="26"/>
        </w:rPr>
        <w:t xml:space="preserve"> </w:t>
      </w:r>
      <w:r>
        <w:rPr>
          <w:sz w:val="26"/>
        </w:rPr>
        <w:t>chạy</w:t>
      </w:r>
      <w:r>
        <w:rPr>
          <w:spacing w:val="27"/>
          <w:sz w:val="26"/>
        </w:rPr>
        <w:t xml:space="preserve"> </w:t>
      </w:r>
      <w:r>
        <w:rPr>
          <w:sz w:val="26"/>
        </w:rPr>
        <w:t>kết</w:t>
      </w:r>
      <w:r>
        <w:rPr>
          <w:spacing w:val="24"/>
          <w:sz w:val="26"/>
        </w:rPr>
        <w:t xml:space="preserve"> </w:t>
      </w:r>
      <w:r>
        <w:rPr>
          <w:sz w:val="26"/>
        </w:rPr>
        <w:t>nối</w:t>
      </w:r>
      <w:r>
        <w:rPr>
          <w:spacing w:val="26"/>
          <w:sz w:val="26"/>
        </w:rPr>
        <w:t xml:space="preserve"> </w:t>
      </w:r>
      <w:r>
        <w:rPr>
          <w:sz w:val="26"/>
        </w:rPr>
        <w:t>với</w:t>
      </w:r>
      <w:r>
        <w:rPr>
          <w:spacing w:val="26"/>
          <w:sz w:val="26"/>
        </w:rPr>
        <w:t xml:space="preserve"> </w:t>
      </w:r>
      <w:r>
        <w:rPr>
          <w:sz w:val="26"/>
        </w:rPr>
        <w:t>wifi</w:t>
      </w:r>
      <w:r>
        <w:rPr>
          <w:spacing w:val="25"/>
          <w:sz w:val="26"/>
        </w:rPr>
        <w:t xml:space="preserve"> </w:t>
      </w:r>
      <w:r>
        <w:rPr>
          <w:sz w:val="26"/>
        </w:rPr>
        <w:t>phục</w:t>
      </w:r>
      <w:r>
        <w:rPr>
          <w:spacing w:val="26"/>
          <w:sz w:val="26"/>
        </w:rPr>
        <w:t xml:space="preserve"> </w:t>
      </w:r>
      <w:r>
        <w:rPr>
          <w:sz w:val="26"/>
        </w:rPr>
        <w:t>vụ</w:t>
      </w:r>
      <w:r>
        <w:rPr>
          <w:spacing w:val="27"/>
          <w:sz w:val="26"/>
        </w:rPr>
        <w:t xml:space="preserve"> </w:t>
      </w:r>
      <w:r>
        <w:rPr>
          <w:sz w:val="26"/>
        </w:rPr>
        <w:t>cho</w:t>
      </w:r>
      <w:r>
        <w:rPr>
          <w:spacing w:val="26"/>
          <w:sz w:val="26"/>
        </w:rPr>
        <w:t xml:space="preserve"> </w:t>
      </w:r>
      <w:r>
        <w:rPr>
          <w:sz w:val="26"/>
        </w:rPr>
        <w:t>việc</w:t>
      </w:r>
      <w:r>
        <w:rPr>
          <w:spacing w:val="26"/>
          <w:sz w:val="26"/>
        </w:rPr>
        <w:t xml:space="preserve"> </w:t>
      </w:r>
      <w:r>
        <w:rPr>
          <w:sz w:val="26"/>
        </w:rPr>
        <w:t>hiển</w:t>
      </w:r>
      <w:r>
        <w:rPr>
          <w:spacing w:val="27"/>
          <w:sz w:val="26"/>
        </w:rPr>
        <w:t xml:space="preserve"> </w:t>
      </w:r>
      <w:r>
        <w:rPr>
          <w:sz w:val="26"/>
        </w:rPr>
        <w:t>thị</w:t>
      </w:r>
      <w:r>
        <w:rPr>
          <w:spacing w:val="25"/>
          <w:sz w:val="26"/>
        </w:rPr>
        <w:t xml:space="preserve"> </w:t>
      </w:r>
      <w:r>
        <w:rPr>
          <w:sz w:val="26"/>
        </w:rPr>
        <w:t>camera</w:t>
      </w:r>
      <w:r>
        <w:rPr>
          <w:spacing w:val="80"/>
          <w:sz w:val="26"/>
        </w:rPr>
        <w:t xml:space="preserve"> </w:t>
      </w:r>
      <w:r>
        <w:rPr>
          <w:sz w:val="26"/>
        </w:rPr>
        <w:t>chạy model bằng máy tính</w:t>
      </w:r>
    </w:p>
    <w:p w14:paraId="19612A42">
      <w:pPr>
        <w:pStyle w:val="6"/>
        <w:spacing w:line="360" w:lineRule="auto"/>
        <w:ind w:left="142" w:right="280" w:firstLine="720"/>
        <w:jc w:val="both"/>
      </w:pPr>
      <w:r>
        <w:t>Nhờ tính đơn giản và mạnh mẽ, Arduino IDE đã trở thành công cụ không thể thiếu trong lập trình các dự án tự động hóa, điều khiển và IoT, đặc biệt trong môi trường giáo dục và nghiên cứu.</w:t>
      </w:r>
    </w:p>
    <w:p w14:paraId="0FD834EB">
      <w:pPr>
        <w:spacing w:line="240" w:lineRule="auto"/>
        <w:ind w:left="3429" w:right="0" w:firstLine="0"/>
        <w:rPr>
          <w:sz w:val="20"/>
        </w:rPr>
      </w:pPr>
      <w:r>
        <w:rPr>
          <w:sz w:val="20"/>
        </w:rPr>
        <w:drawing>
          <wp:inline distT="0" distB="0" distL="0" distR="0">
            <wp:extent cx="1557020" cy="1557020"/>
            <wp:effectExtent l="0" t="0" r="0" b="0"/>
            <wp:docPr id="420" name="Image 420" descr="IMG_256"/>
            <wp:cNvGraphicFramePr/>
            <a:graphic xmlns:a="http://schemas.openxmlformats.org/drawingml/2006/main">
              <a:graphicData uri="http://schemas.openxmlformats.org/drawingml/2006/picture">
                <pic:pic xmlns:pic="http://schemas.openxmlformats.org/drawingml/2006/picture">
                  <pic:nvPicPr>
                    <pic:cNvPr id="420" name="Image 420" descr="IMG_256"/>
                    <pic:cNvPicPr/>
                  </pic:nvPicPr>
                  <pic:blipFill>
                    <a:blip r:embed="rId48" cstate="print"/>
                    <a:stretch>
                      <a:fillRect/>
                    </a:stretch>
                  </pic:blipFill>
                  <pic:spPr>
                    <a:xfrm>
                      <a:off x="0" y="0"/>
                      <a:ext cx="1557584" cy="1557527"/>
                    </a:xfrm>
                    <a:prstGeom prst="rect">
                      <a:avLst/>
                    </a:prstGeom>
                  </pic:spPr>
                </pic:pic>
              </a:graphicData>
            </a:graphic>
          </wp:inline>
        </w:drawing>
      </w:r>
    </w:p>
    <w:p w14:paraId="7E5E2CD9">
      <w:pPr>
        <w:pStyle w:val="6"/>
        <w:spacing w:before="199"/>
        <w:ind w:left="3400"/>
      </w:pPr>
      <w:bookmarkStart w:id="59" w:name="_bookmark34"/>
      <w:bookmarkEnd w:id="59"/>
      <w:r>
        <w:t>Hình</w:t>
      </w:r>
      <w:r>
        <w:rPr>
          <w:spacing w:val="-1"/>
        </w:rPr>
        <w:t xml:space="preserve"> </w:t>
      </w:r>
      <w:r>
        <w:t>1-</w:t>
      </w:r>
      <w:r>
        <w:rPr>
          <w:spacing w:val="-2"/>
        </w:rPr>
        <w:t xml:space="preserve"> </w:t>
      </w:r>
      <w:r>
        <w:t>10</w:t>
      </w:r>
      <w:r>
        <w:rPr>
          <w:spacing w:val="-2"/>
        </w:rPr>
        <w:t xml:space="preserve"> </w:t>
      </w:r>
      <w:r>
        <w:t xml:space="preserve">Arduino </w:t>
      </w:r>
      <w:r>
        <w:rPr>
          <w:spacing w:val="-5"/>
        </w:rPr>
        <w:t>IDE</w:t>
      </w:r>
    </w:p>
    <w:p w14:paraId="4F95FD2A">
      <w:pPr>
        <w:pStyle w:val="3"/>
        <w:numPr>
          <w:ilvl w:val="2"/>
          <w:numId w:val="6"/>
        </w:numPr>
        <w:tabs>
          <w:tab w:val="left" w:pos="1580"/>
        </w:tabs>
        <w:spacing w:before="149" w:after="0" w:line="240" w:lineRule="auto"/>
        <w:ind w:left="1580" w:right="0" w:hanging="658"/>
        <w:jc w:val="left"/>
      </w:pPr>
      <w:bookmarkStart w:id="60" w:name="1.5.2. Altium"/>
      <w:bookmarkEnd w:id="60"/>
      <w:bookmarkStart w:id="61" w:name="_bookmark35"/>
      <w:bookmarkEnd w:id="61"/>
      <w:r>
        <w:rPr>
          <w:spacing w:val="-2"/>
        </w:rPr>
        <w:t>Altium</w:t>
      </w:r>
    </w:p>
    <w:p w14:paraId="573A702A">
      <w:pPr>
        <w:pStyle w:val="6"/>
        <w:ind w:left="862"/>
      </w:pPr>
      <w:r>
        <w:t>Có</w:t>
      </w:r>
      <w:r>
        <w:rPr>
          <w:spacing w:val="5"/>
        </w:rPr>
        <w:t xml:space="preserve"> </w:t>
      </w:r>
      <w:r>
        <w:t>rất</w:t>
      </w:r>
      <w:r>
        <w:rPr>
          <w:spacing w:val="5"/>
        </w:rPr>
        <w:t xml:space="preserve"> </w:t>
      </w:r>
      <w:r>
        <w:t>nhiều</w:t>
      </w:r>
      <w:r>
        <w:rPr>
          <w:spacing w:val="5"/>
        </w:rPr>
        <w:t xml:space="preserve"> </w:t>
      </w:r>
      <w:r>
        <w:t>phần</w:t>
      </w:r>
      <w:r>
        <w:rPr>
          <w:spacing w:val="6"/>
        </w:rPr>
        <w:t xml:space="preserve"> </w:t>
      </w:r>
      <w:r>
        <w:t>mềm</w:t>
      </w:r>
      <w:r>
        <w:rPr>
          <w:spacing w:val="3"/>
        </w:rPr>
        <w:t xml:space="preserve"> </w:t>
      </w:r>
      <w:r>
        <w:t>để</w:t>
      </w:r>
      <w:r>
        <w:rPr>
          <w:spacing w:val="5"/>
        </w:rPr>
        <w:t xml:space="preserve"> </w:t>
      </w:r>
      <w:r>
        <w:t>vẽ</w:t>
      </w:r>
      <w:r>
        <w:rPr>
          <w:spacing w:val="4"/>
        </w:rPr>
        <w:t xml:space="preserve"> </w:t>
      </w:r>
      <w:r>
        <w:t>sơ</w:t>
      </w:r>
      <w:r>
        <w:rPr>
          <w:spacing w:val="6"/>
        </w:rPr>
        <w:t xml:space="preserve"> </w:t>
      </w:r>
      <w:r>
        <w:t>đồ</w:t>
      </w:r>
      <w:r>
        <w:rPr>
          <w:spacing w:val="4"/>
        </w:rPr>
        <w:t xml:space="preserve"> </w:t>
      </w:r>
      <w:r>
        <w:t>nguyên</w:t>
      </w:r>
      <w:r>
        <w:rPr>
          <w:spacing w:val="4"/>
        </w:rPr>
        <w:t xml:space="preserve"> </w:t>
      </w:r>
      <w:r>
        <w:t>lý</w:t>
      </w:r>
      <w:r>
        <w:rPr>
          <w:spacing w:val="4"/>
        </w:rPr>
        <w:t xml:space="preserve"> </w:t>
      </w:r>
      <w:r>
        <w:t>hiện</w:t>
      </w:r>
      <w:r>
        <w:rPr>
          <w:spacing w:val="6"/>
        </w:rPr>
        <w:t xml:space="preserve"> </w:t>
      </w:r>
      <w:r>
        <w:t>nay</w:t>
      </w:r>
      <w:r>
        <w:rPr>
          <w:spacing w:val="4"/>
        </w:rPr>
        <w:t xml:space="preserve"> </w:t>
      </w:r>
      <w:r>
        <w:t>trên</w:t>
      </w:r>
      <w:r>
        <w:rPr>
          <w:spacing w:val="6"/>
        </w:rPr>
        <w:t xml:space="preserve"> </w:t>
      </w:r>
      <w:r>
        <w:t>thị</w:t>
      </w:r>
      <w:r>
        <w:rPr>
          <w:spacing w:val="4"/>
        </w:rPr>
        <w:t xml:space="preserve"> </w:t>
      </w:r>
      <w:r>
        <w:t>trường</w:t>
      </w:r>
      <w:r>
        <w:rPr>
          <w:spacing w:val="5"/>
        </w:rPr>
        <w:t xml:space="preserve"> </w:t>
      </w:r>
      <w:r>
        <w:t>.Ở</w:t>
      </w:r>
      <w:r>
        <w:rPr>
          <w:spacing w:val="6"/>
        </w:rPr>
        <w:t xml:space="preserve"> </w:t>
      </w:r>
      <w:r>
        <w:rPr>
          <w:spacing w:val="-2"/>
        </w:rPr>
        <w:t>trong</w:t>
      </w:r>
    </w:p>
    <w:p w14:paraId="73533919">
      <w:pPr>
        <w:pStyle w:val="6"/>
        <w:spacing w:before="149"/>
        <w:ind w:left="142"/>
      </w:pPr>
      <w:r>
        <w:t>đồ</w:t>
      </w:r>
      <w:r>
        <w:rPr>
          <w:spacing w:val="-4"/>
        </w:rPr>
        <w:t xml:space="preserve"> </w:t>
      </w:r>
      <w:r>
        <w:t>án</w:t>
      </w:r>
      <w:r>
        <w:rPr>
          <w:spacing w:val="-1"/>
        </w:rPr>
        <w:t xml:space="preserve"> </w:t>
      </w:r>
      <w:r>
        <w:t>này</w:t>
      </w:r>
      <w:r>
        <w:rPr>
          <w:spacing w:val="-1"/>
        </w:rPr>
        <w:t xml:space="preserve"> </w:t>
      </w:r>
      <w:r>
        <w:t>thì</w:t>
      </w:r>
      <w:r>
        <w:rPr>
          <w:spacing w:val="-1"/>
        </w:rPr>
        <w:t xml:space="preserve"> </w:t>
      </w:r>
      <w:r>
        <w:t>phần</w:t>
      </w:r>
      <w:r>
        <w:rPr>
          <w:spacing w:val="-1"/>
        </w:rPr>
        <w:t xml:space="preserve"> </w:t>
      </w:r>
      <w:r>
        <w:t>mềm</w:t>
      </w:r>
      <w:r>
        <w:rPr>
          <w:spacing w:val="-2"/>
        </w:rPr>
        <w:t xml:space="preserve"> </w:t>
      </w:r>
      <w:r>
        <w:t>được</w:t>
      </w:r>
      <w:r>
        <w:rPr>
          <w:spacing w:val="-2"/>
        </w:rPr>
        <w:t xml:space="preserve"> </w:t>
      </w:r>
      <w:r>
        <w:t>chọn</w:t>
      </w:r>
      <w:r>
        <w:rPr>
          <w:spacing w:val="-1"/>
        </w:rPr>
        <w:t xml:space="preserve"> </w:t>
      </w:r>
      <w:r>
        <w:t>sẽ</w:t>
      </w:r>
      <w:r>
        <w:rPr>
          <w:spacing w:val="-2"/>
        </w:rPr>
        <w:t xml:space="preserve"> </w:t>
      </w:r>
      <w:r>
        <w:t>là</w:t>
      </w:r>
      <w:r>
        <w:rPr>
          <w:spacing w:val="-2"/>
        </w:rPr>
        <w:t xml:space="preserve"> Altium.</w:t>
      </w:r>
    </w:p>
    <w:p w14:paraId="601BAF6E">
      <w:pPr>
        <w:pStyle w:val="6"/>
        <w:spacing w:before="151" w:line="360" w:lineRule="auto"/>
        <w:ind w:left="142" w:firstLine="720"/>
      </w:pPr>
      <w:r>
        <w:t>Altium</w:t>
      </w:r>
      <w:r>
        <w:rPr>
          <w:spacing w:val="40"/>
        </w:rPr>
        <w:t xml:space="preserve"> </w:t>
      </w:r>
      <w:r>
        <w:t>Designer</w:t>
      </w:r>
      <w:r>
        <w:rPr>
          <w:spacing w:val="40"/>
        </w:rPr>
        <w:t xml:space="preserve"> </w:t>
      </w:r>
      <w:r>
        <w:t>Altium</w:t>
      </w:r>
      <w:r>
        <w:rPr>
          <w:spacing w:val="40"/>
        </w:rPr>
        <w:t xml:space="preserve"> </w:t>
      </w:r>
      <w:r>
        <w:t>Designer</w:t>
      </w:r>
      <w:r>
        <w:rPr>
          <w:spacing w:val="40"/>
        </w:rPr>
        <w:t xml:space="preserve"> </w:t>
      </w:r>
      <w:r>
        <w:t>là</w:t>
      </w:r>
      <w:r>
        <w:rPr>
          <w:spacing w:val="40"/>
        </w:rPr>
        <w:t xml:space="preserve"> </w:t>
      </w:r>
      <w:r>
        <w:t>phần</w:t>
      </w:r>
      <w:r>
        <w:rPr>
          <w:spacing w:val="40"/>
        </w:rPr>
        <w:t xml:space="preserve"> </w:t>
      </w:r>
      <w:r>
        <w:t>mềm</w:t>
      </w:r>
      <w:r>
        <w:rPr>
          <w:spacing w:val="40"/>
        </w:rPr>
        <w:t xml:space="preserve"> </w:t>
      </w:r>
      <w:r>
        <w:t>chuyên</w:t>
      </w:r>
      <w:r>
        <w:rPr>
          <w:spacing w:val="40"/>
        </w:rPr>
        <w:t xml:space="preserve"> </w:t>
      </w:r>
      <w:r>
        <w:t>dụng</w:t>
      </w:r>
      <w:r>
        <w:rPr>
          <w:spacing w:val="40"/>
        </w:rPr>
        <w:t xml:space="preserve"> </w:t>
      </w:r>
      <w:r>
        <w:t>được</w:t>
      </w:r>
      <w:r>
        <w:rPr>
          <w:spacing w:val="40"/>
        </w:rPr>
        <w:t xml:space="preserve"> </w:t>
      </w:r>
      <w:r>
        <w:t>sử</w:t>
      </w:r>
      <w:r>
        <w:rPr>
          <w:spacing w:val="40"/>
        </w:rPr>
        <w:t xml:space="preserve"> </w:t>
      </w:r>
      <w:r>
        <w:t>dụng rộng</w:t>
      </w:r>
      <w:r>
        <w:rPr>
          <w:spacing w:val="6"/>
        </w:rPr>
        <w:t xml:space="preserve"> </w:t>
      </w:r>
      <w:r>
        <w:t>rãi</w:t>
      </w:r>
      <w:r>
        <w:rPr>
          <w:spacing w:val="7"/>
        </w:rPr>
        <w:t xml:space="preserve"> </w:t>
      </w:r>
      <w:r>
        <w:t>trong</w:t>
      </w:r>
      <w:r>
        <w:rPr>
          <w:spacing w:val="10"/>
        </w:rPr>
        <w:t xml:space="preserve"> </w:t>
      </w:r>
      <w:r>
        <w:t>lĩnh</w:t>
      </w:r>
      <w:r>
        <w:rPr>
          <w:spacing w:val="8"/>
        </w:rPr>
        <w:t xml:space="preserve"> </w:t>
      </w:r>
      <w:r>
        <w:t>vực</w:t>
      </w:r>
      <w:r>
        <w:rPr>
          <w:spacing w:val="7"/>
        </w:rPr>
        <w:t xml:space="preserve"> </w:t>
      </w:r>
      <w:r>
        <w:t>thiết</w:t>
      </w:r>
      <w:r>
        <w:rPr>
          <w:spacing w:val="8"/>
        </w:rPr>
        <w:t xml:space="preserve"> </w:t>
      </w:r>
      <w:r>
        <w:t>kế</w:t>
      </w:r>
      <w:r>
        <w:rPr>
          <w:spacing w:val="9"/>
        </w:rPr>
        <w:t xml:space="preserve"> </w:t>
      </w:r>
      <w:r>
        <w:t>mạch</w:t>
      </w:r>
      <w:r>
        <w:rPr>
          <w:spacing w:val="9"/>
        </w:rPr>
        <w:t xml:space="preserve"> </w:t>
      </w:r>
      <w:r>
        <w:t>điện</w:t>
      </w:r>
      <w:r>
        <w:rPr>
          <w:spacing w:val="8"/>
        </w:rPr>
        <w:t xml:space="preserve"> </w:t>
      </w:r>
      <w:r>
        <w:t>tử</w:t>
      </w:r>
      <w:r>
        <w:rPr>
          <w:spacing w:val="7"/>
        </w:rPr>
        <w:t xml:space="preserve"> </w:t>
      </w:r>
      <w:r>
        <w:t>và</w:t>
      </w:r>
      <w:r>
        <w:rPr>
          <w:spacing w:val="9"/>
        </w:rPr>
        <w:t xml:space="preserve"> </w:t>
      </w:r>
      <w:r>
        <w:t>mạch</w:t>
      </w:r>
      <w:r>
        <w:rPr>
          <w:spacing w:val="8"/>
        </w:rPr>
        <w:t xml:space="preserve"> </w:t>
      </w:r>
      <w:r>
        <w:t>in</w:t>
      </w:r>
      <w:r>
        <w:rPr>
          <w:spacing w:val="8"/>
        </w:rPr>
        <w:t xml:space="preserve"> </w:t>
      </w:r>
      <w:r>
        <w:t>PCB</w:t>
      </w:r>
      <w:r>
        <w:rPr>
          <w:spacing w:val="8"/>
        </w:rPr>
        <w:t xml:space="preserve"> </w:t>
      </w:r>
      <w:r>
        <w:t>(Printed</w:t>
      </w:r>
      <w:r>
        <w:rPr>
          <w:spacing w:val="8"/>
        </w:rPr>
        <w:t xml:space="preserve"> </w:t>
      </w:r>
      <w:r>
        <w:t>Circuit</w:t>
      </w:r>
      <w:r>
        <w:rPr>
          <w:spacing w:val="8"/>
        </w:rPr>
        <w:t xml:space="preserve"> </w:t>
      </w:r>
      <w:r>
        <w:rPr>
          <w:spacing w:val="-2"/>
        </w:rPr>
        <w:t>Board).</w:t>
      </w:r>
    </w:p>
    <w:p w14:paraId="28FCAA82">
      <w:pPr>
        <w:pStyle w:val="6"/>
        <w:spacing w:after="0" w:line="360" w:lineRule="auto"/>
        <w:sectPr>
          <w:headerReference r:id="rId25" w:type="default"/>
          <w:footerReference r:id="rId26" w:type="default"/>
          <w:pgSz w:w="11910" w:h="16840"/>
          <w:pgMar w:top="900" w:right="850" w:bottom="1480" w:left="1559" w:header="710" w:footer="1297" w:gutter="0"/>
          <w:cols w:space="720" w:num="1"/>
        </w:sectPr>
      </w:pPr>
    </w:p>
    <w:p w14:paraId="500E4732">
      <w:pPr>
        <w:pStyle w:val="6"/>
      </w:pPr>
    </w:p>
    <w:p w14:paraId="15399CE0">
      <w:pPr>
        <w:pStyle w:val="6"/>
        <w:spacing w:line="360" w:lineRule="auto"/>
        <w:ind w:left="142" w:right="279"/>
        <w:jc w:val="both"/>
      </w:pPr>
      <w:r>
        <w:t>Phần mềm được phát triển bởi Altium Limited Altium Limited, cung cấp môi trường thiết kế tích hợp giúp người dùng thực hiện toàn bộ quá trình từ thiết kế sơ đồ nguyên lý, mô phỏng mạch điện đến thiết kế mạch in và xuất file chế tạo.</w:t>
      </w:r>
    </w:p>
    <w:p w14:paraId="6C366402">
      <w:pPr>
        <w:pStyle w:val="6"/>
        <w:spacing w:before="1" w:line="360" w:lineRule="auto"/>
        <w:ind w:left="142" w:right="280" w:firstLine="720"/>
        <w:jc w:val="both"/>
      </w:pPr>
      <w:r>
        <w:t>Altium Designer hỗ trợ thiết kế các hệ thống điện tử từ đơn giản đến phức tạp với giao diện trực quan, thư viện linh kiện phong phú và khả năng quản lý dự án hiệu quả. Phần mềm cho phép người dùng dễ dàng kết nối giữa sơ đồ nguyên lý</w:t>
      </w:r>
      <w:r>
        <w:rPr>
          <w:spacing w:val="40"/>
        </w:rPr>
        <w:t xml:space="preserve"> </w:t>
      </w:r>
      <w:r>
        <w:t>(Schematic) và mạch in PCB, giúp giảm sai sót trong quá trình thiết kế.</w:t>
      </w:r>
    </w:p>
    <w:p w14:paraId="4477CB36">
      <w:pPr>
        <w:pStyle w:val="6"/>
        <w:rPr>
          <w:sz w:val="20"/>
        </w:rPr>
      </w:pPr>
    </w:p>
    <w:p w14:paraId="035DC92D">
      <w:pPr>
        <w:pStyle w:val="6"/>
        <w:spacing w:before="86"/>
        <w:rPr>
          <w:sz w:val="20"/>
        </w:rPr>
      </w:pPr>
      <w:r>
        <w:rPr>
          <w:sz w:val="20"/>
        </w:rPr>
        <w:drawing>
          <wp:anchor distT="0" distB="0" distL="0" distR="0" simplePos="0" relativeHeight="251681792" behindDoc="1" locked="0" layoutInCell="1" allowOverlap="1">
            <wp:simplePos x="0" y="0"/>
            <wp:positionH relativeFrom="page">
              <wp:posOffset>2531110</wp:posOffset>
            </wp:positionH>
            <wp:positionV relativeFrom="paragraph">
              <wp:posOffset>215900</wp:posOffset>
            </wp:positionV>
            <wp:extent cx="2442210" cy="1475105"/>
            <wp:effectExtent l="0" t="0" r="0" b="0"/>
            <wp:wrapTopAndBottom/>
            <wp:docPr id="421" name="Image 421"/>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49" cstate="print"/>
                    <a:stretch>
                      <a:fillRect/>
                    </a:stretch>
                  </pic:blipFill>
                  <pic:spPr>
                    <a:xfrm>
                      <a:off x="0" y="0"/>
                      <a:ext cx="2442420" cy="1475231"/>
                    </a:xfrm>
                    <a:prstGeom prst="rect">
                      <a:avLst/>
                    </a:prstGeom>
                  </pic:spPr>
                </pic:pic>
              </a:graphicData>
            </a:graphic>
          </wp:anchor>
        </w:drawing>
      </w:r>
    </w:p>
    <w:p w14:paraId="61CB2E12">
      <w:pPr>
        <w:pStyle w:val="6"/>
        <w:spacing w:before="4"/>
        <w:ind w:left="862" w:right="2720" w:firstLine="2810"/>
      </w:pPr>
      <w:bookmarkStart w:id="62" w:name="_bookmark36"/>
      <w:bookmarkEnd w:id="62"/>
      <w:r>
        <w:t>Hình</w:t>
      </w:r>
      <w:r>
        <w:rPr>
          <w:spacing w:val="-8"/>
        </w:rPr>
        <w:t xml:space="preserve"> </w:t>
      </w:r>
      <w:r>
        <w:t>1-</w:t>
      </w:r>
      <w:r>
        <w:rPr>
          <w:spacing w:val="-9"/>
        </w:rPr>
        <w:t xml:space="preserve"> </w:t>
      </w:r>
      <w:r>
        <w:t>11</w:t>
      </w:r>
      <w:r>
        <w:rPr>
          <w:spacing w:val="-9"/>
        </w:rPr>
        <w:t xml:space="preserve"> </w:t>
      </w:r>
      <w:r>
        <w:t>Altium</w:t>
      </w:r>
      <w:r>
        <w:rPr>
          <w:spacing w:val="-9"/>
        </w:rPr>
        <w:t xml:space="preserve"> </w:t>
      </w:r>
      <w:r>
        <w:t>Design Một số chức năng nổi bật của Altium Designer gồm:</w:t>
      </w:r>
    </w:p>
    <w:p w14:paraId="21B7C471">
      <w:pPr>
        <w:pStyle w:val="6"/>
        <w:spacing w:before="150"/>
        <w:ind w:left="142"/>
        <w:jc w:val="both"/>
      </w:pPr>
      <w:r>
        <w:t>Thiết</w:t>
      </w:r>
      <w:r>
        <w:rPr>
          <w:spacing w:val="-2"/>
        </w:rPr>
        <w:t xml:space="preserve"> </w:t>
      </w:r>
      <w:r>
        <w:t>kế</w:t>
      </w:r>
      <w:r>
        <w:rPr>
          <w:spacing w:val="-2"/>
        </w:rPr>
        <w:t xml:space="preserve"> </w:t>
      </w:r>
      <w:r>
        <w:t>sơ</w:t>
      </w:r>
      <w:r>
        <w:rPr>
          <w:spacing w:val="-3"/>
        </w:rPr>
        <w:t xml:space="preserve"> </w:t>
      </w:r>
      <w:r>
        <w:t>đồ</w:t>
      </w:r>
      <w:r>
        <w:rPr>
          <w:spacing w:val="-2"/>
        </w:rPr>
        <w:t xml:space="preserve"> </w:t>
      </w:r>
      <w:r>
        <w:t>nguyên</w:t>
      </w:r>
      <w:r>
        <w:rPr>
          <w:spacing w:val="-1"/>
        </w:rPr>
        <w:t xml:space="preserve"> </w:t>
      </w:r>
      <w:r>
        <w:t>lý</w:t>
      </w:r>
      <w:r>
        <w:rPr>
          <w:spacing w:val="-1"/>
        </w:rPr>
        <w:t xml:space="preserve"> </w:t>
      </w:r>
      <w:r>
        <w:t xml:space="preserve">mạch </w:t>
      </w:r>
      <w:r>
        <w:rPr>
          <w:spacing w:val="-4"/>
        </w:rPr>
        <w:t>điện</w:t>
      </w:r>
    </w:p>
    <w:p w14:paraId="4186688A">
      <w:pPr>
        <w:pStyle w:val="12"/>
        <w:numPr>
          <w:ilvl w:val="0"/>
          <w:numId w:val="12"/>
        </w:numPr>
        <w:tabs>
          <w:tab w:val="left" w:pos="562"/>
        </w:tabs>
        <w:spacing w:before="150" w:after="0" w:line="240" w:lineRule="auto"/>
        <w:ind w:left="562" w:right="0" w:hanging="420"/>
        <w:jc w:val="left"/>
        <w:rPr>
          <w:sz w:val="26"/>
        </w:rPr>
      </w:pPr>
      <w:r>
        <w:rPr>
          <w:sz w:val="26"/>
        </w:rPr>
        <w:t>Thiết</w:t>
      </w:r>
      <w:r>
        <w:rPr>
          <w:spacing w:val="-2"/>
          <w:sz w:val="26"/>
        </w:rPr>
        <w:t xml:space="preserve"> </w:t>
      </w:r>
      <w:r>
        <w:rPr>
          <w:sz w:val="26"/>
        </w:rPr>
        <w:t>kế</w:t>
      </w:r>
      <w:r>
        <w:rPr>
          <w:spacing w:val="-3"/>
          <w:sz w:val="26"/>
        </w:rPr>
        <w:t xml:space="preserve"> </w:t>
      </w:r>
      <w:r>
        <w:rPr>
          <w:sz w:val="26"/>
        </w:rPr>
        <w:t>và đi</w:t>
      </w:r>
      <w:r>
        <w:rPr>
          <w:spacing w:val="-1"/>
          <w:sz w:val="26"/>
        </w:rPr>
        <w:t xml:space="preserve"> </w:t>
      </w:r>
      <w:r>
        <w:rPr>
          <w:sz w:val="26"/>
        </w:rPr>
        <w:t>dây mạch</w:t>
      </w:r>
      <w:r>
        <w:rPr>
          <w:spacing w:val="-1"/>
          <w:sz w:val="26"/>
        </w:rPr>
        <w:t xml:space="preserve"> </w:t>
      </w:r>
      <w:r>
        <w:rPr>
          <w:sz w:val="26"/>
        </w:rPr>
        <w:t xml:space="preserve">in </w:t>
      </w:r>
      <w:r>
        <w:rPr>
          <w:spacing w:val="-5"/>
          <w:sz w:val="26"/>
        </w:rPr>
        <w:t>PCB</w:t>
      </w:r>
    </w:p>
    <w:p w14:paraId="0C015528">
      <w:pPr>
        <w:pStyle w:val="12"/>
        <w:numPr>
          <w:ilvl w:val="0"/>
          <w:numId w:val="12"/>
        </w:numPr>
        <w:tabs>
          <w:tab w:val="left" w:pos="562"/>
        </w:tabs>
        <w:spacing w:before="149" w:after="0" w:line="240" w:lineRule="auto"/>
        <w:ind w:left="562" w:right="0" w:hanging="420"/>
        <w:jc w:val="left"/>
        <w:rPr>
          <w:sz w:val="26"/>
        </w:rPr>
      </w:pPr>
      <w:r>
        <w:rPr>
          <w:sz w:val="26"/>
        </w:rPr>
        <w:t>Kiểm</w:t>
      </w:r>
      <w:r>
        <w:rPr>
          <w:spacing w:val="-4"/>
          <w:sz w:val="26"/>
        </w:rPr>
        <w:t xml:space="preserve"> </w:t>
      </w:r>
      <w:r>
        <w:rPr>
          <w:sz w:val="26"/>
        </w:rPr>
        <w:t>tra</w:t>
      </w:r>
      <w:r>
        <w:rPr>
          <w:spacing w:val="-1"/>
          <w:sz w:val="26"/>
        </w:rPr>
        <w:t xml:space="preserve"> </w:t>
      </w:r>
      <w:r>
        <w:rPr>
          <w:sz w:val="26"/>
        </w:rPr>
        <w:t>lỗi</w:t>
      </w:r>
      <w:r>
        <w:rPr>
          <w:spacing w:val="-2"/>
          <w:sz w:val="26"/>
        </w:rPr>
        <w:t xml:space="preserve"> </w:t>
      </w:r>
      <w:r>
        <w:rPr>
          <w:sz w:val="26"/>
        </w:rPr>
        <w:t>kết</w:t>
      </w:r>
      <w:r>
        <w:rPr>
          <w:spacing w:val="-2"/>
          <w:sz w:val="26"/>
        </w:rPr>
        <w:t xml:space="preserve"> </w:t>
      </w:r>
      <w:r>
        <w:rPr>
          <w:sz w:val="26"/>
        </w:rPr>
        <w:t>nối</w:t>
      </w:r>
      <w:r>
        <w:rPr>
          <w:spacing w:val="-2"/>
          <w:sz w:val="26"/>
        </w:rPr>
        <w:t xml:space="preserve"> </w:t>
      </w:r>
      <w:r>
        <w:rPr>
          <w:sz w:val="26"/>
        </w:rPr>
        <w:t>và</w:t>
      </w:r>
      <w:r>
        <w:rPr>
          <w:spacing w:val="-2"/>
          <w:sz w:val="26"/>
        </w:rPr>
        <w:t xml:space="preserve"> </w:t>
      </w:r>
      <w:r>
        <w:rPr>
          <w:sz w:val="26"/>
        </w:rPr>
        <w:t>lỗi</w:t>
      </w:r>
      <w:r>
        <w:rPr>
          <w:spacing w:val="-1"/>
          <w:sz w:val="26"/>
        </w:rPr>
        <w:t xml:space="preserve"> </w:t>
      </w:r>
      <w:r>
        <w:rPr>
          <w:sz w:val="26"/>
        </w:rPr>
        <w:t>thiết</w:t>
      </w:r>
      <w:r>
        <w:rPr>
          <w:spacing w:val="-2"/>
          <w:sz w:val="26"/>
        </w:rPr>
        <w:t xml:space="preserve"> </w:t>
      </w:r>
      <w:r>
        <w:rPr>
          <w:spacing w:val="-5"/>
          <w:sz w:val="26"/>
        </w:rPr>
        <w:t>kế</w:t>
      </w:r>
    </w:p>
    <w:p w14:paraId="78C960DF">
      <w:pPr>
        <w:pStyle w:val="12"/>
        <w:numPr>
          <w:ilvl w:val="0"/>
          <w:numId w:val="12"/>
        </w:numPr>
        <w:tabs>
          <w:tab w:val="left" w:pos="562"/>
        </w:tabs>
        <w:spacing w:before="150" w:after="0" w:line="240" w:lineRule="auto"/>
        <w:ind w:left="562" w:right="0" w:hanging="420"/>
        <w:jc w:val="left"/>
        <w:rPr>
          <w:sz w:val="26"/>
        </w:rPr>
      </w:pPr>
      <w:r>
        <w:rPr>
          <w:sz w:val="26"/>
        </w:rPr>
        <w:t>Quản</w:t>
      </w:r>
      <w:r>
        <w:rPr>
          <w:spacing w:val="-2"/>
          <w:sz w:val="26"/>
        </w:rPr>
        <w:t xml:space="preserve"> </w:t>
      </w:r>
      <w:r>
        <w:rPr>
          <w:sz w:val="26"/>
        </w:rPr>
        <w:t>lý</w:t>
      </w:r>
      <w:r>
        <w:rPr>
          <w:spacing w:val="-1"/>
          <w:sz w:val="26"/>
        </w:rPr>
        <w:t xml:space="preserve"> </w:t>
      </w:r>
      <w:r>
        <w:rPr>
          <w:sz w:val="26"/>
        </w:rPr>
        <w:t>thư</w:t>
      </w:r>
      <w:r>
        <w:rPr>
          <w:spacing w:val="-1"/>
          <w:sz w:val="26"/>
        </w:rPr>
        <w:t xml:space="preserve"> </w:t>
      </w:r>
      <w:r>
        <w:rPr>
          <w:sz w:val="26"/>
        </w:rPr>
        <w:t>viện</w:t>
      </w:r>
      <w:r>
        <w:rPr>
          <w:spacing w:val="-2"/>
          <w:sz w:val="26"/>
        </w:rPr>
        <w:t xml:space="preserve"> </w:t>
      </w:r>
      <w:r>
        <w:rPr>
          <w:sz w:val="26"/>
        </w:rPr>
        <w:t>linh</w:t>
      </w:r>
      <w:r>
        <w:rPr>
          <w:spacing w:val="-2"/>
          <w:sz w:val="26"/>
        </w:rPr>
        <w:t xml:space="preserve"> </w:t>
      </w:r>
      <w:r>
        <w:rPr>
          <w:sz w:val="26"/>
        </w:rPr>
        <w:t>kiện</w:t>
      </w:r>
      <w:r>
        <w:rPr>
          <w:spacing w:val="-1"/>
          <w:sz w:val="26"/>
        </w:rPr>
        <w:t xml:space="preserve"> </w:t>
      </w:r>
      <w:r>
        <w:rPr>
          <w:sz w:val="26"/>
        </w:rPr>
        <w:t>điện</w:t>
      </w:r>
      <w:r>
        <w:rPr>
          <w:spacing w:val="-1"/>
          <w:sz w:val="26"/>
        </w:rPr>
        <w:t xml:space="preserve"> </w:t>
      </w:r>
      <w:r>
        <w:rPr>
          <w:spacing w:val="-5"/>
          <w:sz w:val="26"/>
        </w:rPr>
        <w:t>tử</w:t>
      </w:r>
    </w:p>
    <w:p w14:paraId="502E128E">
      <w:pPr>
        <w:pStyle w:val="12"/>
        <w:numPr>
          <w:ilvl w:val="0"/>
          <w:numId w:val="12"/>
        </w:numPr>
        <w:tabs>
          <w:tab w:val="left" w:pos="562"/>
        </w:tabs>
        <w:spacing w:before="150" w:after="0" w:line="240" w:lineRule="auto"/>
        <w:ind w:left="562" w:right="0" w:hanging="420"/>
        <w:jc w:val="left"/>
        <w:rPr>
          <w:sz w:val="26"/>
        </w:rPr>
      </w:pPr>
      <w:r>
        <w:rPr>
          <w:sz w:val="26"/>
        </w:rPr>
        <w:t>Hỗ</w:t>
      </w:r>
      <w:r>
        <w:rPr>
          <w:spacing w:val="-3"/>
          <w:sz w:val="26"/>
        </w:rPr>
        <w:t xml:space="preserve"> </w:t>
      </w:r>
      <w:r>
        <w:rPr>
          <w:sz w:val="26"/>
        </w:rPr>
        <w:t>trợ</w:t>
      </w:r>
      <w:r>
        <w:rPr>
          <w:spacing w:val="-1"/>
          <w:sz w:val="26"/>
        </w:rPr>
        <w:t xml:space="preserve"> </w:t>
      </w:r>
      <w:r>
        <w:rPr>
          <w:sz w:val="26"/>
        </w:rPr>
        <w:t>mô</w:t>
      </w:r>
      <w:r>
        <w:rPr>
          <w:spacing w:val="-2"/>
          <w:sz w:val="26"/>
        </w:rPr>
        <w:t xml:space="preserve"> </w:t>
      </w:r>
      <w:r>
        <w:rPr>
          <w:sz w:val="26"/>
        </w:rPr>
        <w:t>phỏng</w:t>
      </w:r>
      <w:r>
        <w:rPr>
          <w:spacing w:val="-2"/>
          <w:sz w:val="26"/>
        </w:rPr>
        <w:t xml:space="preserve"> </w:t>
      </w:r>
      <w:r>
        <w:rPr>
          <w:sz w:val="26"/>
        </w:rPr>
        <w:t>và</w:t>
      </w:r>
      <w:r>
        <w:rPr>
          <w:spacing w:val="-1"/>
          <w:sz w:val="26"/>
        </w:rPr>
        <w:t xml:space="preserve"> </w:t>
      </w:r>
      <w:r>
        <w:rPr>
          <w:sz w:val="26"/>
        </w:rPr>
        <w:t>phân</w:t>
      </w:r>
      <w:r>
        <w:rPr>
          <w:spacing w:val="-1"/>
          <w:sz w:val="26"/>
        </w:rPr>
        <w:t xml:space="preserve"> </w:t>
      </w:r>
      <w:r>
        <w:rPr>
          <w:sz w:val="26"/>
        </w:rPr>
        <w:t xml:space="preserve">tích </w:t>
      </w:r>
      <w:r>
        <w:rPr>
          <w:spacing w:val="-4"/>
          <w:sz w:val="26"/>
        </w:rPr>
        <w:t>mạch</w:t>
      </w:r>
    </w:p>
    <w:p w14:paraId="0B8827BE">
      <w:pPr>
        <w:pStyle w:val="12"/>
        <w:numPr>
          <w:ilvl w:val="0"/>
          <w:numId w:val="12"/>
        </w:numPr>
        <w:tabs>
          <w:tab w:val="left" w:pos="561"/>
        </w:tabs>
        <w:spacing w:before="149" w:after="0" w:line="240" w:lineRule="auto"/>
        <w:ind w:left="561" w:right="0" w:hanging="419"/>
        <w:jc w:val="both"/>
        <w:rPr>
          <w:sz w:val="26"/>
        </w:rPr>
      </w:pPr>
      <w:r>
        <w:rPr>
          <w:sz w:val="26"/>
        </w:rPr>
        <w:t>Xuất</w:t>
      </w:r>
      <w:r>
        <w:rPr>
          <w:spacing w:val="-3"/>
          <w:sz w:val="26"/>
        </w:rPr>
        <w:t xml:space="preserve"> </w:t>
      </w:r>
      <w:r>
        <w:rPr>
          <w:sz w:val="26"/>
        </w:rPr>
        <w:t>file</w:t>
      </w:r>
      <w:r>
        <w:rPr>
          <w:spacing w:val="-2"/>
          <w:sz w:val="26"/>
        </w:rPr>
        <w:t xml:space="preserve"> </w:t>
      </w:r>
      <w:r>
        <w:rPr>
          <w:sz w:val="26"/>
        </w:rPr>
        <w:t>Gerber</w:t>
      </w:r>
      <w:r>
        <w:rPr>
          <w:spacing w:val="-2"/>
          <w:sz w:val="26"/>
        </w:rPr>
        <w:t xml:space="preserve"> </w:t>
      </w:r>
      <w:r>
        <w:rPr>
          <w:sz w:val="26"/>
        </w:rPr>
        <w:t>phục</w:t>
      </w:r>
      <w:r>
        <w:rPr>
          <w:spacing w:val="-3"/>
          <w:sz w:val="26"/>
        </w:rPr>
        <w:t xml:space="preserve"> </w:t>
      </w:r>
      <w:r>
        <w:rPr>
          <w:sz w:val="26"/>
        </w:rPr>
        <w:t>vụ</w:t>
      </w:r>
      <w:r>
        <w:rPr>
          <w:spacing w:val="-3"/>
          <w:sz w:val="26"/>
        </w:rPr>
        <w:t xml:space="preserve"> </w:t>
      </w:r>
      <w:r>
        <w:rPr>
          <w:sz w:val="26"/>
        </w:rPr>
        <w:t>quá</w:t>
      </w:r>
      <w:r>
        <w:rPr>
          <w:spacing w:val="-1"/>
          <w:sz w:val="26"/>
        </w:rPr>
        <w:t xml:space="preserve"> </w:t>
      </w:r>
      <w:r>
        <w:rPr>
          <w:sz w:val="26"/>
        </w:rPr>
        <w:t>trình</w:t>
      </w:r>
      <w:r>
        <w:rPr>
          <w:spacing w:val="-1"/>
          <w:sz w:val="26"/>
        </w:rPr>
        <w:t xml:space="preserve"> </w:t>
      </w:r>
      <w:r>
        <w:rPr>
          <w:sz w:val="26"/>
        </w:rPr>
        <w:t>sản</w:t>
      </w:r>
      <w:r>
        <w:rPr>
          <w:spacing w:val="-1"/>
          <w:sz w:val="26"/>
        </w:rPr>
        <w:t xml:space="preserve"> </w:t>
      </w:r>
      <w:r>
        <w:rPr>
          <w:sz w:val="26"/>
        </w:rPr>
        <w:t>xuất</w:t>
      </w:r>
      <w:r>
        <w:rPr>
          <w:spacing w:val="-1"/>
          <w:sz w:val="26"/>
        </w:rPr>
        <w:t xml:space="preserve"> </w:t>
      </w:r>
      <w:r>
        <w:rPr>
          <w:spacing w:val="-5"/>
          <w:sz w:val="26"/>
        </w:rPr>
        <w:t>PCB</w:t>
      </w:r>
    </w:p>
    <w:p w14:paraId="6A90E8FE">
      <w:pPr>
        <w:pStyle w:val="6"/>
        <w:spacing w:before="149" w:line="360" w:lineRule="auto"/>
        <w:ind w:left="142" w:right="279" w:firstLine="720"/>
        <w:jc w:val="both"/>
      </w:pPr>
      <w:r>
        <w:t>Trong đề tài “Thiết kế và xây dựng robot hai bánh tự cân bằng sử dụng thuật toán PID”, phần mềm Altium Designer được sử dụng để thiết kế sơ đồ nguyên lý cho hệ thống điều khiển robot. Các linh kiện như Espressif Systems ESP32, MPU6050 MPU6050, A4988</w:t>
      </w:r>
      <w:r>
        <w:rPr>
          <w:spacing w:val="40"/>
        </w:rPr>
        <w:t xml:space="preserve"> </w:t>
      </w:r>
      <w:r>
        <w:t>và</w:t>
      </w:r>
      <w:r>
        <w:rPr>
          <w:spacing w:val="-1"/>
        </w:rPr>
        <w:t xml:space="preserve"> </w:t>
      </w:r>
      <w:r>
        <w:t>các</w:t>
      </w:r>
      <w:r>
        <w:rPr>
          <w:spacing w:val="-1"/>
        </w:rPr>
        <w:t xml:space="preserve"> </w:t>
      </w:r>
      <w:r>
        <w:t>mạch</w:t>
      </w:r>
      <w:r>
        <w:rPr>
          <w:spacing w:val="-1"/>
        </w:rPr>
        <w:t xml:space="preserve"> </w:t>
      </w:r>
      <w:r>
        <w:t>nguồn được</w:t>
      </w:r>
      <w:r>
        <w:rPr>
          <w:spacing w:val="-1"/>
        </w:rPr>
        <w:t xml:space="preserve"> </w:t>
      </w:r>
      <w:r>
        <w:t>kết</w:t>
      </w:r>
      <w:r>
        <w:rPr>
          <w:spacing w:val="-1"/>
        </w:rPr>
        <w:t xml:space="preserve"> </w:t>
      </w:r>
      <w:r>
        <w:t>nối</w:t>
      </w:r>
      <w:r>
        <w:rPr>
          <w:spacing w:val="-1"/>
        </w:rPr>
        <w:t xml:space="preserve"> </w:t>
      </w:r>
      <w:r>
        <w:t>và</w:t>
      </w:r>
      <w:r>
        <w:rPr>
          <w:spacing w:val="-1"/>
        </w:rPr>
        <w:t xml:space="preserve"> </w:t>
      </w:r>
      <w:r>
        <w:t>bố trí</w:t>
      </w:r>
      <w:r>
        <w:rPr>
          <w:spacing w:val="-2"/>
        </w:rPr>
        <w:t xml:space="preserve"> </w:t>
      </w:r>
      <w:r>
        <w:t>trên PCB thông qua</w:t>
      </w:r>
      <w:r>
        <w:rPr>
          <w:spacing w:val="-1"/>
        </w:rPr>
        <w:t xml:space="preserve"> </w:t>
      </w:r>
      <w:r>
        <w:t>phần mềm này.</w:t>
      </w:r>
    </w:p>
    <w:p w14:paraId="47FC6106">
      <w:pPr>
        <w:pStyle w:val="6"/>
        <w:spacing w:line="360" w:lineRule="auto"/>
        <w:ind w:left="142" w:right="279" w:firstLine="720"/>
        <w:jc w:val="both"/>
      </w:pPr>
      <w:r>
        <w:t>Việc sử dụng Altium Designer giúp quá trình thiết kế mạch trở nên chính xác, dễ dàng kiểm tra lỗi kết nối, tối ưu kích thước mạch và nâng cao độ ổn định của hệ thống khi thực tế hoạt động.</w:t>
      </w:r>
    </w:p>
    <w:p w14:paraId="3AC80BFE">
      <w:pPr>
        <w:pStyle w:val="6"/>
        <w:spacing w:after="0" w:line="360" w:lineRule="auto"/>
        <w:jc w:val="both"/>
        <w:sectPr>
          <w:pgSz w:w="11910" w:h="16840"/>
          <w:pgMar w:top="900" w:right="850" w:bottom="1480" w:left="1559" w:header="710" w:footer="1297" w:gutter="0"/>
          <w:cols w:space="720" w:num="1"/>
        </w:sectPr>
      </w:pPr>
    </w:p>
    <w:p w14:paraId="43C0A322">
      <w:pPr>
        <w:pStyle w:val="2"/>
        <w:ind w:left="0" w:right="137"/>
      </w:pPr>
      <w:bookmarkStart w:id="63" w:name="CHƯƠNG 2 : THIẾT KẾ HỆ THỐNG"/>
      <w:bookmarkEnd w:id="63"/>
      <w:bookmarkStart w:id="64" w:name="_bookmark37"/>
      <w:bookmarkEnd w:id="64"/>
      <w:r>
        <w:t>CHƯƠNG</w:t>
      </w:r>
      <w:r>
        <w:rPr>
          <w:spacing w:val="-4"/>
        </w:rPr>
        <w:t xml:space="preserve"> </w:t>
      </w:r>
      <w:r>
        <w:t>2</w:t>
      </w:r>
      <w:r>
        <w:rPr>
          <w:spacing w:val="-1"/>
        </w:rPr>
        <w:t xml:space="preserve"> </w:t>
      </w:r>
      <w:r>
        <w:t>:</w:t>
      </w:r>
      <w:r>
        <w:rPr>
          <w:spacing w:val="-57"/>
        </w:rPr>
        <w:t xml:space="preserve"> </w:t>
      </w:r>
      <w:r>
        <w:t>THIẾT</w:t>
      </w:r>
      <w:r>
        <w:rPr>
          <w:spacing w:val="-2"/>
        </w:rPr>
        <w:t xml:space="preserve"> </w:t>
      </w:r>
      <w:r>
        <w:t>KẾ</w:t>
      </w:r>
      <w:r>
        <w:rPr>
          <w:spacing w:val="-2"/>
        </w:rPr>
        <w:t xml:space="preserve"> </w:t>
      </w:r>
      <w:r>
        <w:t xml:space="preserve">HỆ </w:t>
      </w:r>
      <w:r>
        <w:rPr>
          <w:spacing w:val="-2"/>
        </w:rPr>
        <w:t>THỐNG</w:t>
      </w:r>
    </w:p>
    <w:p w14:paraId="6D7728C1">
      <w:pPr>
        <w:pStyle w:val="3"/>
        <w:numPr>
          <w:ilvl w:val="1"/>
          <w:numId w:val="13"/>
        </w:numPr>
        <w:tabs>
          <w:tab w:val="left" w:pos="702"/>
        </w:tabs>
        <w:spacing w:before="99" w:after="0" w:line="240" w:lineRule="auto"/>
        <w:ind w:left="702" w:right="0" w:hanging="560"/>
        <w:jc w:val="left"/>
      </w:pPr>
      <w:bookmarkStart w:id="65" w:name="2.1. Yêu cầu chức năng"/>
      <w:bookmarkEnd w:id="65"/>
      <w:bookmarkStart w:id="66" w:name="_bookmark38"/>
      <w:bookmarkEnd w:id="66"/>
      <w:r>
        <w:t>Yêu</w:t>
      </w:r>
      <w:r>
        <w:rPr>
          <w:spacing w:val="-3"/>
        </w:rPr>
        <w:t xml:space="preserve"> </w:t>
      </w:r>
      <w:r>
        <w:t>cầu</w:t>
      </w:r>
      <w:r>
        <w:rPr>
          <w:spacing w:val="-2"/>
        </w:rPr>
        <w:t xml:space="preserve"> </w:t>
      </w:r>
      <w:r>
        <w:t>chức</w:t>
      </w:r>
      <w:r>
        <w:rPr>
          <w:spacing w:val="-2"/>
        </w:rPr>
        <w:t xml:space="preserve"> </w:t>
      </w:r>
      <w:r>
        <w:rPr>
          <w:spacing w:val="-4"/>
        </w:rPr>
        <w:t>năng</w:t>
      </w:r>
    </w:p>
    <w:p w14:paraId="1C698D85">
      <w:pPr>
        <w:pStyle w:val="6"/>
        <w:spacing w:before="149"/>
        <w:ind w:left="142"/>
      </w:pPr>
      <w:r>
        <w:t>Hệ</w:t>
      </w:r>
      <w:r>
        <w:rPr>
          <w:spacing w:val="24"/>
        </w:rPr>
        <w:t xml:space="preserve"> </w:t>
      </w:r>
      <w:r>
        <w:t>thống</w:t>
      </w:r>
      <w:r>
        <w:rPr>
          <w:spacing w:val="24"/>
        </w:rPr>
        <w:t xml:space="preserve"> </w:t>
      </w:r>
      <w:r>
        <w:t>robot</w:t>
      </w:r>
      <w:r>
        <w:rPr>
          <w:spacing w:val="25"/>
        </w:rPr>
        <w:t xml:space="preserve"> </w:t>
      </w:r>
      <w:r>
        <w:t>hai</w:t>
      </w:r>
      <w:r>
        <w:rPr>
          <w:spacing w:val="24"/>
        </w:rPr>
        <w:t xml:space="preserve"> </w:t>
      </w:r>
      <w:r>
        <w:t>bánh</w:t>
      </w:r>
      <w:r>
        <w:rPr>
          <w:spacing w:val="25"/>
        </w:rPr>
        <w:t xml:space="preserve"> </w:t>
      </w:r>
      <w:r>
        <w:t>tự</w:t>
      </w:r>
      <w:r>
        <w:rPr>
          <w:spacing w:val="26"/>
        </w:rPr>
        <w:t xml:space="preserve"> </w:t>
      </w:r>
      <w:r>
        <w:t>cân</w:t>
      </w:r>
      <w:r>
        <w:rPr>
          <w:spacing w:val="25"/>
        </w:rPr>
        <w:t xml:space="preserve"> </w:t>
      </w:r>
      <w:r>
        <w:t>bằng</w:t>
      </w:r>
      <w:r>
        <w:rPr>
          <w:spacing w:val="24"/>
        </w:rPr>
        <w:t xml:space="preserve"> </w:t>
      </w:r>
      <w:r>
        <w:t>được</w:t>
      </w:r>
      <w:r>
        <w:rPr>
          <w:spacing w:val="24"/>
        </w:rPr>
        <w:t xml:space="preserve"> </w:t>
      </w:r>
      <w:r>
        <w:t>thiết</w:t>
      </w:r>
      <w:r>
        <w:rPr>
          <w:spacing w:val="24"/>
        </w:rPr>
        <w:t xml:space="preserve"> </w:t>
      </w:r>
      <w:r>
        <w:t>kế</w:t>
      </w:r>
      <w:r>
        <w:rPr>
          <w:spacing w:val="24"/>
        </w:rPr>
        <w:t xml:space="preserve"> </w:t>
      </w:r>
      <w:r>
        <w:t>nhằm</w:t>
      </w:r>
      <w:r>
        <w:rPr>
          <w:spacing w:val="24"/>
        </w:rPr>
        <w:t xml:space="preserve"> </w:t>
      </w:r>
      <w:r>
        <w:t>đáp</w:t>
      </w:r>
      <w:r>
        <w:rPr>
          <w:spacing w:val="26"/>
        </w:rPr>
        <w:t xml:space="preserve"> </w:t>
      </w:r>
      <w:r>
        <w:t>ứng</w:t>
      </w:r>
      <w:r>
        <w:rPr>
          <w:spacing w:val="24"/>
        </w:rPr>
        <w:t xml:space="preserve"> </w:t>
      </w:r>
      <w:r>
        <w:t>các</w:t>
      </w:r>
      <w:r>
        <w:rPr>
          <w:spacing w:val="25"/>
        </w:rPr>
        <w:t xml:space="preserve"> </w:t>
      </w:r>
      <w:r>
        <w:t>yêu</w:t>
      </w:r>
      <w:r>
        <w:rPr>
          <w:spacing w:val="24"/>
        </w:rPr>
        <w:t xml:space="preserve"> </w:t>
      </w:r>
      <w:r>
        <w:t>cầu</w:t>
      </w:r>
      <w:r>
        <w:rPr>
          <w:spacing w:val="26"/>
        </w:rPr>
        <w:t xml:space="preserve"> </w:t>
      </w:r>
      <w:r>
        <w:rPr>
          <w:spacing w:val="-4"/>
        </w:rPr>
        <w:t>chức</w:t>
      </w:r>
    </w:p>
    <w:p w14:paraId="5B8162F4">
      <w:pPr>
        <w:pStyle w:val="6"/>
        <w:spacing w:before="150"/>
        <w:ind w:left="142"/>
      </w:pPr>
      <w:r>
        <w:t>năng</w:t>
      </w:r>
      <w:r>
        <w:rPr>
          <w:spacing w:val="-1"/>
        </w:rPr>
        <w:t xml:space="preserve"> </w:t>
      </w:r>
      <w:r>
        <w:t>cơ</w:t>
      </w:r>
      <w:r>
        <w:rPr>
          <w:spacing w:val="-1"/>
        </w:rPr>
        <w:t xml:space="preserve"> </w:t>
      </w:r>
      <w:r>
        <w:t xml:space="preserve">bản </w:t>
      </w:r>
      <w:r>
        <w:rPr>
          <w:spacing w:val="-4"/>
        </w:rPr>
        <w:t>sau:</w:t>
      </w:r>
    </w:p>
    <w:p w14:paraId="1BA84ED3">
      <w:pPr>
        <w:pStyle w:val="12"/>
        <w:numPr>
          <w:ilvl w:val="2"/>
          <w:numId w:val="13"/>
        </w:numPr>
        <w:tabs>
          <w:tab w:val="left" w:pos="562"/>
        </w:tabs>
        <w:spacing w:before="150" w:after="0" w:line="360" w:lineRule="auto"/>
        <w:ind w:left="562" w:right="281" w:hanging="420"/>
        <w:jc w:val="left"/>
        <w:rPr>
          <w:sz w:val="26"/>
        </w:rPr>
      </w:pPr>
      <w:r>
        <w:rPr>
          <w:sz w:val="26"/>
        </w:rPr>
        <w:t>Thiết kế</w:t>
      </w:r>
      <w:r>
        <w:rPr>
          <w:spacing w:val="-1"/>
          <w:sz w:val="26"/>
        </w:rPr>
        <w:t xml:space="preserve"> </w:t>
      </w:r>
      <w:r>
        <w:rPr>
          <w:sz w:val="26"/>
        </w:rPr>
        <w:t>và thi công mô hình robot hai bánh có khả năng</w:t>
      </w:r>
      <w:r>
        <w:rPr>
          <w:spacing w:val="-1"/>
          <w:sz w:val="26"/>
        </w:rPr>
        <w:t xml:space="preserve"> </w:t>
      </w:r>
      <w:r>
        <w:rPr>
          <w:sz w:val="26"/>
        </w:rPr>
        <w:t>tự cân bằng trên hai bánh xe mà không cần sử dụng chân chống.</w:t>
      </w:r>
    </w:p>
    <w:p w14:paraId="586D1058">
      <w:pPr>
        <w:pStyle w:val="12"/>
        <w:numPr>
          <w:ilvl w:val="2"/>
          <w:numId w:val="13"/>
        </w:numPr>
        <w:tabs>
          <w:tab w:val="left" w:pos="562"/>
        </w:tabs>
        <w:spacing w:before="0" w:after="0" w:line="360" w:lineRule="auto"/>
        <w:ind w:left="562" w:right="280" w:hanging="420"/>
        <w:jc w:val="left"/>
        <w:rPr>
          <w:sz w:val="26"/>
        </w:rPr>
      </w:pPr>
      <w:r>
        <w:rPr>
          <w:sz w:val="26"/>
        </w:rPr>
        <w:t>Robot có khả năng tự duy trì trạng thái cân bằng khi đứng yên dưới tác động của</w:t>
      </w:r>
      <w:r>
        <w:rPr>
          <w:spacing w:val="40"/>
          <w:sz w:val="26"/>
        </w:rPr>
        <w:t xml:space="preserve"> </w:t>
      </w:r>
      <w:r>
        <w:rPr>
          <w:sz w:val="26"/>
        </w:rPr>
        <w:t>trọng lực và các dao động nhỏ từ môi trường.</w:t>
      </w:r>
    </w:p>
    <w:p w14:paraId="0B7B8EC4">
      <w:pPr>
        <w:pStyle w:val="12"/>
        <w:numPr>
          <w:ilvl w:val="2"/>
          <w:numId w:val="13"/>
        </w:numPr>
        <w:tabs>
          <w:tab w:val="left" w:pos="562"/>
        </w:tabs>
        <w:spacing w:before="0" w:after="0" w:line="360" w:lineRule="auto"/>
        <w:ind w:left="562" w:right="281" w:hanging="420"/>
        <w:jc w:val="left"/>
        <w:rPr>
          <w:sz w:val="26"/>
        </w:rPr>
      </w:pPr>
      <w:r>
        <w:rPr>
          <w:sz w:val="26"/>
        </w:rPr>
        <w:t>Hệ thống phải liên tục đọc dữ liệu góc nghiêng từ cảm biến MPU6050 MPU6050 và xử lý bằng thuật toán PID để điều khiển động cơ giữ cân bằng cho robot.</w:t>
      </w:r>
    </w:p>
    <w:p w14:paraId="02D103F8">
      <w:pPr>
        <w:pStyle w:val="12"/>
        <w:numPr>
          <w:ilvl w:val="2"/>
          <w:numId w:val="13"/>
        </w:numPr>
        <w:tabs>
          <w:tab w:val="left" w:pos="562"/>
        </w:tabs>
        <w:spacing w:before="0" w:after="0" w:line="360" w:lineRule="auto"/>
        <w:ind w:left="562" w:right="282" w:hanging="420"/>
        <w:jc w:val="left"/>
        <w:rPr>
          <w:sz w:val="26"/>
        </w:rPr>
      </w:pPr>
      <w:r>
        <w:rPr>
          <w:sz w:val="26"/>
        </w:rPr>
        <w:t>Vi</w:t>
      </w:r>
      <w:r>
        <w:rPr>
          <w:spacing w:val="28"/>
          <w:sz w:val="26"/>
        </w:rPr>
        <w:t xml:space="preserve"> </w:t>
      </w:r>
      <w:r>
        <w:rPr>
          <w:sz w:val="26"/>
        </w:rPr>
        <w:t>điều</w:t>
      </w:r>
      <w:r>
        <w:rPr>
          <w:spacing w:val="29"/>
          <w:sz w:val="26"/>
        </w:rPr>
        <w:t xml:space="preserve"> </w:t>
      </w:r>
      <w:r>
        <w:rPr>
          <w:sz w:val="26"/>
        </w:rPr>
        <w:t>khiển</w:t>
      </w:r>
      <w:r>
        <w:rPr>
          <w:spacing w:val="28"/>
          <w:sz w:val="26"/>
        </w:rPr>
        <w:t xml:space="preserve"> </w:t>
      </w:r>
      <w:r>
        <w:rPr>
          <w:sz w:val="26"/>
        </w:rPr>
        <w:t>Espressif</w:t>
      </w:r>
      <w:r>
        <w:rPr>
          <w:spacing w:val="28"/>
          <w:sz w:val="26"/>
        </w:rPr>
        <w:t xml:space="preserve"> </w:t>
      </w:r>
      <w:r>
        <w:rPr>
          <w:sz w:val="26"/>
        </w:rPr>
        <w:t>Systems</w:t>
      </w:r>
      <w:r>
        <w:rPr>
          <w:spacing w:val="28"/>
          <w:sz w:val="26"/>
        </w:rPr>
        <w:t xml:space="preserve"> </w:t>
      </w:r>
      <w:r>
        <w:rPr>
          <w:sz w:val="26"/>
        </w:rPr>
        <w:t>ESP32</w:t>
      </w:r>
      <w:r>
        <w:rPr>
          <w:spacing w:val="27"/>
          <w:sz w:val="26"/>
        </w:rPr>
        <w:t xml:space="preserve"> </w:t>
      </w:r>
      <w:r>
        <w:rPr>
          <w:sz w:val="26"/>
        </w:rPr>
        <w:t>phải</w:t>
      </w:r>
      <w:r>
        <w:rPr>
          <w:spacing w:val="28"/>
          <w:sz w:val="26"/>
        </w:rPr>
        <w:t xml:space="preserve"> </w:t>
      </w:r>
      <w:r>
        <w:rPr>
          <w:sz w:val="26"/>
        </w:rPr>
        <w:t>thực</w:t>
      </w:r>
      <w:r>
        <w:rPr>
          <w:spacing w:val="27"/>
          <w:sz w:val="26"/>
        </w:rPr>
        <w:t xml:space="preserve"> </w:t>
      </w:r>
      <w:r>
        <w:rPr>
          <w:sz w:val="26"/>
        </w:rPr>
        <w:t>hiện</w:t>
      </w:r>
      <w:r>
        <w:rPr>
          <w:spacing w:val="28"/>
          <w:sz w:val="26"/>
        </w:rPr>
        <w:t xml:space="preserve"> </w:t>
      </w:r>
      <w:r>
        <w:rPr>
          <w:sz w:val="26"/>
        </w:rPr>
        <w:t>tính</w:t>
      </w:r>
      <w:r>
        <w:rPr>
          <w:spacing w:val="29"/>
          <w:sz w:val="26"/>
        </w:rPr>
        <w:t xml:space="preserve"> </w:t>
      </w:r>
      <w:r>
        <w:rPr>
          <w:sz w:val="26"/>
        </w:rPr>
        <w:t>toán</w:t>
      </w:r>
      <w:r>
        <w:rPr>
          <w:spacing w:val="28"/>
          <w:sz w:val="26"/>
        </w:rPr>
        <w:t xml:space="preserve"> </w:t>
      </w:r>
      <w:r>
        <w:rPr>
          <w:sz w:val="26"/>
        </w:rPr>
        <w:t>thuật</w:t>
      </w:r>
      <w:r>
        <w:rPr>
          <w:spacing w:val="28"/>
          <w:sz w:val="26"/>
        </w:rPr>
        <w:t xml:space="preserve"> </w:t>
      </w:r>
      <w:r>
        <w:rPr>
          <w:sz w:val="26"/>
        </w:rPr>
        <w:t>toán</w:t>
      </w:r>
      <w:r>
        <w:rPr>
          <w:spacing w:val="28"/>
          <w:sz w:val="26"/>
        </w:rPr>
        <w:t xml:space="preserve"> </w:t>
      </w:r>
      <w:r>
        <w:rPr>
          <w:sz w:val="26"/>
        </w:rPr>
        <w:t>PID theo</w:t>
      </w:r>
      <w:r>
        <w:rPr>
          <w:spacing w:val="-2"/>
          <w:sz w:val="26"/>
        </w:rPr>
        <w:t xml:space="preserve"> </w:t>
      </w:r>
      <w:r>
        <w:rPr>
          <w:sz w:val="26"/>
        </w:rPr>
        <w:t>thời</w:t>
      </w:r>
      <w:r>
        <w:rPr>
          <w:spacing w:val="-2"/>
          <w:sz w:val="26"/>
        </w:rPr>
        <w:t xml:space="preserve"> </w:t>
      </w:r>
      <w:r>
        <w:rPr>
          <w:sz w:val="26"/>
        </w:rPr>
        <w:t>gian</w:t>
      </w:r>
      <w:r>
        <w:rPr>
          <w:spacing w:val="-2"/>
          <w:sz w:val="26"/>
        </w:rPr>
        <w:t xml:space="preserve"> </w:t>
      </w:r>
      <w:r>
        <w:rPr>
          <w:sz w:val="26"/>
        </w:rPr>
        <w:t>thực</w:t>
      </w:r>
      <w:r>
        <w:rPr>
          <w:spacing w:val="-4"/>
          <w:sz w:val="26"/>
        </w:rPr>
        <w:t xml:space="preserve"> </w:t>
      </w:r>
      <w:r>
        <w:rPr>
          <w:sz w:val="26"/>
        </w:rPr>
        <w:t>nhằm</w:t>
      </w:r>
      <w:r>
        <w:rPr>
          <w:spacing w:val="-3"/>
          <w:sz w:val="26"/>
        </w:rPr>
        <w:t xml:space="preserve"> </w:t>
      </w:r>
      <w:r>
        <w:rPr>
          <w:sz w:val="26"/>
        </w:rPr>
        <w:t>tạo</w:t>
      </w:r>
      <w:r>
        <w:rPr>
          <w:spacing w:val="-2"/>
          <w:sz w:val="26"/>
        </w:rPr>
        <w:t xml:space="preserve"> </w:t>
      </w:r>
      <w:r>
        <w:rPr>
          <w:sz w:val="26"/>
        </w:rPr>
        <w:t>tín</w:t>
      </w:r>
      <w:r>
        <w:rPr>
          <w:spacing w:val="-2"/>
          <w:sz w:val="26"/>
        </w:rPr>
        <w:t xml:space="preserve"> </w:t>
      </w:r>
      <w:r>
        <w:rPr>
          <w:sz w:val="26"/>
        </w:rPr>
        <w:t>hiệu</w:t>
      </w:r>
      <w:r>
        <w:rPr>
          <w:spacing w:val="-2"/>
          <w:sz w:val="26"/>
        </w:rPr>
        <w:t xml:space="preserve"> </w:t>
      </w:r>
      <w:r>
        <w:rPr>
          <w:sz w:val="26"/>
        </w:rPr>
        <w:t>điều</w:t>
      </w:r>
      <w:r>
        <w:rPr>
          <w:spacing w:val="-3"/>
          <w:sz w:val="26"/>
        </w:rPr>
        <w:t xml:space="preserve"> </w:t>
      </w:r>
      <w:r>
        <w:rPr>
          <w:sz w:val="26"/>
        </w:rPr>
        <w:t>khiển</w:t>
      </w:r>
      <w:r>
        <w:rPr>
          <w:spacing w:val="-2"/>
          <w:sz w:val="26"/>
        </w:rPr>
        <w:t xml:space="preserve"> </w:t>
      </w:r>
      <w:r>
        <w:rPr>
          <w:sz w:val="26"/>
        </w:rPr>
        <w:t>phù</w:t>
      </w:r>
      <w:r>
        <w:rPr>
          <w:spacing w:val="-3"/>
          <w:sz w:val="26"/>
        </w:rPr>
        <w:t xml:space="preserve"> </w:t>
      </w:r>
      <w:r>
        <w:rPr>
          <w:sz w:val="26"/>
        </w:rPr>
        <w:t>hợp</w:t>
      </w:r>
      <w:r>
        <w:rPr>
          <w:spacing w:val="-3"/>
          <w:sz w:val="26"/>
        </w:rPr>
        <w:t xml:space="preserve"> </w:t>
      </w:r>
      <w:r>
        <w:rPr>
          <w:sz w:val="26"/>
        </w:rPr>
        <w:t>cho</w:t>
      </w:r>
      <w:r>
        <w:rPr>
          <w:spacing w:val="-3"/>
          <w:sz w:val="26"/>
        </w:rPr>
        <w:t xml:space="preserve"> </w:t>
      </w:r>
      <w:r>
        <w:rPr>
          <w:sz w:val="26"/>
        </w:rPr>
        <w:t>driver</w:t>
      </w:r>
      <w:r>
        <w:rPr>
          <w:spacing w:val="-4"/>
          <w:sz w:val="26"/>
        </w:rPr>
        <w:t xml:space="preserve"> </w:t>
      </w:r>
      <w:r>
        <w:rPr>
          <w:sz w:val="26"/>
        </w:rPr>
        <w:t>A4988</w:t>
      </w:r>
      <w:r>
        <w:rPr>
          <w:spacing w:val="-3"/>
          <w:sz w:val="26"/>
        </w:rPr>
        <w:t xml:space="preserve"> </w:t>
      </w:r>
      <w:r>
        <w:rPr>
          <w:sz w:val="26"/>
        </w:rPr>
        <w:t>A4988.</w:t>
      </w:r>
    </w:p>
    <w:p w14:paraId="1BF9D998">
      <w:pPr>
        <w:pStyle w:val="12"/>
        <w:numPr>
          <w:ilvl w:val="2"/>
          <w:numId w:val="13"/>
        </w:numPr>
        <w:tabs>
          <w:tab w:val="left" w:pos="562"/>
        </w:tabs>
        <w:spacing w:before="0" w:after="0" w:line="240" w:lineRule="auto"/>
        <w:ind w:left="562" w:right="0" w:hanging="420"/>
        <w:jc w:val="left"/>
        <w:rPr>
          <w:sz w:val="26"/>
        </w:rPr>
      </w:pPr>
      <w:r>
        <w:rPr>
          <w:sz w:val="26"/>
        </w:rPr>
        <w:t>Robot</w:t>
      </w:r>
      <w:r>
        <w:rPr>
          <w:spacing w:val="15"/>
          <w:sz w:val="26"/>
        </w:rPr>
        <w:t xml:space="preserve"> </w:t>
      </w:r>
      <w:r>
        <w:rPr>
          <w:sz w:val="26"/>
        </w:rPr>
        <w:t>có</w:t>
      </w:r>
      <w:r>
        <w:rPr>
          <w:spacing w:val="14"/>
          <w:sz w:val="26"/>
        </w:rPr>
        <w:t xml:space="preserve"> </w:t>
      </w:r>
      <w:r>
        <w:rPr>
          <w:sz w:val="26"/>
        </w:rPr>
        <w:t>khả</w:t>
      </w:r>
      <w:r>
        <w:rPr>
          <w:spacing w:val="15"/>
          <w:sz w:val="26"/>
        </w:rPr>
        <w:t xml:space="preserve"> </w:t>
      </w:r>
      <w:r>
        <w:rPr>
          <w:sz w:val="26"/>
        </w:rPr>
        <w:t>năng</w:t>
      </w:r>
      <w:r>
        <w:rPr>
          <w:spacing w:val="16"/>
          <w:sz w:val="26"/>
        </w:rPr>
        <w:t xml:space="preserve"> </w:t>
      </w:r>
      <w:r>
        <w:rPr>
          <w:sz w:val="26"/>
        </w:rPr>
        <w:t>di</w:t>
      </w:r>
      <w:r>
        <w:rPr>
          <w:spacing w:val="14"/>
          <w:sz w:val="26"/>
        </w:rPr>
        <w:t xml:space="preserve"> </w:t>
      </w:r>
      <w:r>
        <w:rPr>
          <w:sz w:val="26"/>
        </w:rPr>
        <w:t>chuyển</w:t>
      </w:r>
      <w:r>
        <w:rPr>
          <w:spacing w:val="16"/>
          <w:sz w:val="26"/>
        </w:rPr>
        <w:t xml:space="preserve"> </w:t>
      </w:r>
      <w:r>
        <w:rPr>
          <w:sz w:val="26"/>
        </w:rPr>
        <w:t>tiến,</w:t>
      </w:r>
      <w:r>
        <w:rPr>
          <w:spacing w:val="14"/>
          <w:sz w:val="26"/>
        </w:rPr>
        <w:t xml:space="preserve"> </w:t>
      </w:r>
      <w:r>
        <w:rPr>
          <w:sz w:val="26"/>
        </w:rPr>
        <w:t>lùi</w:t>
      </w:r>
      <w:r>
        <w:rPr>
          <w:spacing w:val="16"/>
          <w:sz w:val="26"/>
        </w:rPr>
        <w:t xml:space="preserve"> </w:t>
      </w:r>
      <w:r>
        <w:rPr>
          <w:sz w:val="26"/>
        </w:rPr>
        <w:t>và</w:t>
      </w:r>
      <w:r>
        <w:rPr>
          <w:spacing w:val="15"/>
          <w:sz w:val="26"/>
        </w:rPr>
        <w:t xml:space="preserve"> </w:t>
      </w:r>
      <w:r>
        <w:rPr>
          <w:sz w:val="26"/>
        </w:rPr>
        <w:t>thay</w:t>
      </w:r>
      <w:r>
        <w:rPr>
          <w:spacing w:val="16"/>
          <w:sz w:val="26"/>
        </w:rPr>
        <w:t xml:space="preserve"> </w:t>
      </w:r>
      <w:r>
        <w:rPr>
          <w:sz w:val="26"/>
        </w:rPr>
        <w:t>đổi</w:t>
      </w:r>
      <w:r>
        <w:rPr>
          <w:spacing w:val="13"/>
          <w:sz w:val="26"/>
        </w:rPr>
        <w:t xml:space="preserve"> </w:t>
      </w:r>
      <w:r>
        <w:rPr>
          <w:sz w:val="26"/>
        </w:rPr>
        <w:t>hướng</w:t>
      </w:r>
      <w:r>
        <w:rPr>
          <w:spacing w:val="16"/>
          <w:sz w:val="26"/>
        </w:rPr>
        <w:t xml:space="preserve"> </w:t>
      </w:r>
      <w:r>
        <w:rPr>
          <w:sz w:val="26"/>
        </w:rPr>
        <w:t>di</w:t>
      </w:r>
      <w:r>
        <w:rPr>
          <w:spacing w:val="15"/>
          <w:sz w:val="26"/>
        </w:rPr>
        <w:t xml:space="preserve"> </w:t>
      </w:r>
      <w:r>
        <w:rPr>
          <w:sz w:val="26"/>
        </w:rPr>
        <w:t>chuyển</w:t>
      </w:r>
      <w:r>
        <w:rPr>
          <w:spacing w:val="16"/>
          <w:sz w:val="26"/>
        </w:rPr>
        <w:t xml:space="preserve"> </w:t>
      </w:r>
      <w:r>
        <w:rPr>
          <w:sz w:val="26"/>
        </w:rPr>
        <w:t>trong</w:t>
      </w:r>
      <w:r>
        <w:rPr>
          <w:spacing w:val="15"/>
          <w:sz w:val="26"/>
        </w:rPr>
        <w:t xml:space="preserve"> </w:t>
      </w:r>
      <w:r>
        <w:rPr>
          <w:sz w:val="26"/>
        </w:rPr>
        <w:t>khi</w:t>
      </w:r>
      <w:r>
        <w:rPr>
          <w:spacing w:val="14"/>
          <w:sz w:val="26"/>
        </w:rPr>
        <w:t xml:space="preserve"> </w:t>
      </w:r>
      <w:r>
        <w:rPr>
          <w:spacing w:val="-5"/>
          <w:sz w:val="26"/>
        </w:rPr>
        <w:t>vẫn</w:t>
      </w:r>
    </w:p>
    <w:p w14:paraId="32C9ED49">
      <w:pPr>
        <w:pStyle w:val="6"/>
        <w:spacing w:before="149"/>
        <w:ind w:left="562"/>
      </w:pPr>
      <w:r>
        <w:t>duy</w:t>
      </w:r>
      <w:r>
        <w:rPr>
          <w:spacing w:val="-1"/>
        </w:rPr>
        <w:t xml:space="preserve"> </w:t>
      </w:r>
      <w:r>
        <w:t>trì</w:t>
      </w:r>
      <w:r>
        <w:rPr>
          <w:spacing w:val="-2"/>
        </w:rPr>
        <w:t xml:space="preserve"> </w:t>
      </w:r>
      <w:r>
        <w:t>được</w:t>
      </w:r>
      <w:r>
        <w:rPr>
          <w:spacing w:val="-2"/>
        </w:rPr>
        <w:t xml:space="preserve"> </w:t>
      </w:r>
      <w:r>
        <w:t>trạng thái</w:t>
      </w:r>
      <w:r>
        <w:rPr>
          <w:spacing w:val="-2"/>
        </w:rPr>
        <w:t xml:space="preserve"> </w:t>
      </w:r>
      <w:r>
        <w:t>cân</w:t>
      </w:r>
      <w:r>
        <w:rPr>
          <w:spacing w:val="-1"/>
        </w:rPr>
        <w:t xml:space="preserve"> </w:t>
      </w:r>
      <w:r>
        <w:t>bằng</w:t>
      </w:r>
      <w:r>
        <w:rPr>
          <w:spacing w:val="-2"/>
        </w:rPr>
        <w:t xml:space="preserve"> </w:t>
      </w:r>
      <w:r>
        <w:t xml:space="preserve">ổn </w:t>
      </w:r>
      <w:r>
        <w:rPr>
          <w:spacing w:val="-4"/>
        </w:rPr>
        <w:t>định.</w:t>
      </w:r>
    </w:p>
    <w:p w14:paraId="428A3004">
      <w:pPr>
        <w:pStyle w:val="12"/>
        <w:numPr>
          <w:ilvl w:val="2"/>
          <w:numId w:val="13"/>
        </w:numPr>
        <w:tabs>
          <w:tab w:val="left" w:pos="562"/>
        </w:tabs>
        <w:spacing w:before="150" w:after="0" w:line="360" w:lineRule="auto"/>
        <w:ind w:left="562" w:right="278" w:hanging="420"/>
        <w:jc w:val="left"/>
        <w:rPr>
          <w:sz w:val="26"/>
        </w:rPr>
      </w:pPr>
      <w:r>
        <w:rPr>
          <w:sz w:val="26"/>
        </w:rPr>
        <w:t>Hệ thống điều khiển cần đảm bảo khả năng phản hồi nhanh, hoạt động ổn định và hạn chế dao động trong quá trình vận hành.</w:t>
      </w:r>
    </w:p>
    <w:p w14:paraId="606728E6">
      <w:pPr>
        <w:pStyle w:val="12"/>
        <w:numPr>
          <w:ilvl w:val="2"/>
          <w:numId w:val="13"/>
        </w:numPr>
        <w:tabs>
          <w:tab w:val="left" w:pos="562"/>
        </w:tabs>
        <w:spacing w:before="0" w:after="0" w:line="360" w:lineRule="auto"/>
        <w:ind w:left="562" w:right="281" w:hanging="420"/>
        <w:jc w:val="left"/>
        <w:rPr>
          <w:sz w:val="26"/>
        </w:rPr>
      </w:pPr>
      <w:r>
        <w:rPr>
          <w:sz w:val="26"/>
        </w:rPr>
        <w:t>Các linh kiện và mạch điều khiển phải được thiết kế đảm bảo tính ổn định, an toàn và phù hợp với yêu cầu hoạt động của hệ thống robot tự cân bằng.</w:t>
      </w:r>
    </w:p>
    <w:p w14:paraId="6BF1B076">
      <w:pPr>
        <w:pStyle w:val="12"/>
        <w:spacing w:after="0" w:line="360" w:lineRule="auto"/>
        <w:jc w:val="left"/>
        <w:rPr>
          <w:sz w:val="26"/>
        </w:rPr>
        <w:sectPr>
          <w:pgSz w:w="11910" w:h="16840"/>
          <w:pgMar w:top="900" w:right="850" w:bottom="1480" w:left="1559" w:header="710" w:footer="1297" w:gutter="0"/>
          <w:cols w:space="720" w:num="1"/>
        </w:sectPr>
      </w:pPr>
    </w:p>
    <w:p w14:paraId="68DC4873">
      <w:pPr>
        <w:pStyle w:val="6"/>
      </w:pPr>
    </w:p>
    <w:p w14:paraId="14FBB374">
      <w:pPr>
        <w:pStyle w:val="3"/>
        <w:numPr>
          <w:ilvl w:val="1"/>
          <w:numId w:val="13"/>
        </w:numPr>
        <w:tabs>
          <w:tab w:val="left" w:pos="702"/>
        </w:tabs>
        <w:spacing w:before="0" w:after="0" w:line="240" w:lineRule="auto"/>
        <w:ind w:left="702" w:right="0" w:hanging="560"/>
        <w:jc w:val="both"/>
      </w:pPr>
      <w:bookmarkStart w:id="67" w:name="_bookmark39"/>
      <w:bookmarkEnd w:id="67"/>
      <w:bookmarkStart w:id="68" w:name="2.2. Sơ đồ khối"/>
      <w:bookmarkEnd w:id="68"/>
      <w:r>
        <w:t>Sơ</w:t>
      </w:r>
      <w:r>
        <w:rPr>
          <w:spacing w:val="-1"/>
        </w:rPr>
        <w:t xml:space="preserve"> </w:t>
      </w:r>
      <w:r>
        <w:t>đồ</w:t>
      </w:r>
      <w:r>
        <w:rPr>
          <w:spacing w:val="-1"/>
        </w:rPr>
        <w:t xml:space="preserve"> </w:t>
      </w:r>
      <w:r>
        <w:rPr>
          <w:spacing w:val="-4"/>
        </w:rPr>
        <w:t>khối</w:t>
      </w:r>
    </w:p>
    <w:p w14:paraId="315A2E62">
      <w:pPr>
        <w:pStyle w:val="6"/>
        <w:rPr>
          <w:b/>
          <w:sz w:val="11"/>
        </w:rPr>
      </w:pPr>
      <w:r>
        <w:drawing>
          <wp:inline distT="0" distB="0" distL="114300" distR="114300">
            <wp:extent cx="6031865" cy="3186430"/>
            <wp:effectExtent l="0" t="0" r="3175" b="13970"/>
            <wp:docPr id="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1"/>
                    <pic:cNvPicPr>
                      <a:picLocks noChangeAspect="1"/>
                    </pic:cNvPicPr>
                  </pic:nvPicPr>
                  <pic:blipFill>
                    <a:blip r:embed="rId50"/>
                    <a:stretch>
                      <a:fillRect/>
                    </a:stretch>
                  </pic:blipFill>
                  <pic:spPr>
                    <a:xfrm>
                      <a:off x="0" y="0"/>
                      <a:ext cx="6031865" cy="3186430"/>
                    </a:xfrm>
                    <a:prstGeom prst="rect">
                      <a:avLst/>
                    </a:prstGeom>
                    <a:noFill/>
                    <a:ln>
                      <a:noFill/>
                    </a:ln>
                  </pic:spPr>
                </pic:pic>
              </a:graphicData>
            </a:graphic>
          </wp:inline>
        </w:drawing>
      </w:r>
    </w:p>
    <w:p w14:paraId="5643EE28">
      <w:pPr>
        <w:pStyle w:val="6"/>
        <w:ind w:left="-1" w:right="137"/>
        <w:jc w:val="center"/>
      </w:pPr>
      <w:bookmarkStart w:id="69" w:name="_bookmark40"/>
      <w:bookmarkEnd w:id="69"/>
      <w:r>
        <w:t>Hình</w:t>
      </w:r>
      <w:r>
        <w:rPr>
          <w:spacing w:val="-3"/>
        </w:rPr>
        <w:t xml:space="preserve"> </w:t>
      </w:r>
      <w:r>
        <w:t>2-</w:t>
      </w:r>
      <w:r>
        <w:rPr>
          <w:spacing w:val="-2"/>
        </w:rPr>
        <w:t xml:space="preserve"> </w:t>
      </w:r>
      <w:r>
        <w:t>1</w:t>
      </w:r>
      <w:r>
        <w:rPr>
          <w:spacing w:val="-1"/>
        </w:rPr>
        <w:t xml:space="preserve"> </w:t>
      </w:r>
      <w:r>
        <w:t xml:space="preserve">Sơ đồ </w:t>
      </w:r>
      <w:r>
        <w:rPr>
          <w:spacing w:val="-4"/>
        </w:rPr>
        <w:t>khối</w:t>
      </w:r>
    </w:p>
    <w:p w14:paraId="60194266">
      <w:pPr>
        <w:pStyle w:val="6"/>
        <w:ind w:right="3309"/>
        <w:jc w:val="center"/>
      </w:pPr>
      <w:r>
        <w:t>-</w:t>
      </w:r>
      <w:r>
        <w:rPr>
          <w:spacing w:val="-2"/>
        </w:rPr>
        <w:t xml:space="preserve"> </w:t>
      </w:r>
      <w:r>
        <w:t>Hệ</w:t>
      </w:r>
      <w:r>
        <w:rPr>
          <w:spacing w:val="-1"/>
        </w:rPr>
        <w:t xml:space="preserve"> </w:t>
      </w:r>
      <w:r>
        <w:t>thống</w:t>
      </w:r>
      <w:r>
        <w:rPr>
          <w:spacing w:val="-1"/>
        </w:rPr>
        <w:t xml:space="preserve"> </w:t>
      </w:r>
      <w:r>
        <w:t>bao</w:t>
      </w:r>
      <w:r>
        <w:rPr>
          <w:spacing w:val="-2"/>
        </w:rPr>
        <w:t xml:space="preserve"> </w:t>
      </w:r>
      <w:r>
        <w:t>gồm</w:t>
      </w:r>
      <w:r>
        <w:rPr>
          <w:spacing w:val="-1"/>
        </w:rPr>
        <w:t xml:space="preserve"> </w:t>
      </w:r>
      <w:r>
        <w:t xml:space="preserve">các </w:t>
      </w:r>
      <w:r>
        <w:rPr>
          <w:spacing w:val="-4"/>
        </w:rPr>
        <w:t>khối</w:t>
      </w:r>
    </w:p>
    <w:p w14:paraId="53FE61F2">
      <w:pPr>
        <w:pStyle w:val="12"/>
        <w:numPr>
          <w:ilvl w:val="2"/>
          <w:numId w:val="13"/>
        </w:numPr>
        <w:tabs>
          <w:tab w:val="left" w:pos="828"/>
        </w:tabs>
        <w:spacing w:before="138" w:after="0" w:line="240" w:lineRule="auto"/>
        <w:ind w:left="828" w:right="0" w:hanging="686"/>
        <w:jc w:val="both"/>
        <w:rPr>
          <w:sz w:val="26"/>
        </w:rPr>
      </w:pPr>
      <w:r>
        <w:rPr>
          <w:sz w:val="26"/>
        </w:rPr>
        <w:drawing>
          <wp:anchor distT="0" distB="0" distL="0" distR="0" simplePos="0" relativeHeight="251662336" behindDoc="1" locked="0" layoutInCell="1" allowOverlap="1">
            <wp:simplePos x="0" y="0"/>
            <wp:positionH relativeFrom="page">
              <wp:posOffset>1346835</wp:posOffset>
            </wp:positionH>
            <wp:positionV relativeFrom="paragraph">
              <wp:posOffset>93345</wp:posOffset>
            </wp:positionV>
            <wp:extent cx="257810" cy="182880"/>
            <wp:effectExtent l="0" t="0" r="0" b="0"/>
            <wp:wrapNone/>
            <wp:docPr id="423" name="Image 423"/>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51" cstate="print"/>
                    <a:stretch>
                      <a:fillRect/>
                    </a:stretch>
                  </pic:blipFill>
                  <pic:spPr>
                    <a:xfrm>
                      <a:off x="0" y="0"/>
                      <a:ext cx="257556" cy="182879"/>
                    </a:xfrm>
                    <a:prstGeom prst="rect">
                      <a:avLst/>
                    </a:prstGeom>
                  </pic:spPr>
                </pic:pic>
              </a:graphicData>
            </a:graphic>
          </wp:anchor>
        </w:drawing>
      </w:r>
      <w:r>
        <w:rPr>
          <w:sz w:val="26"/>
        </w:rPr>
        <w:t>Khối</w:t>
      </w:r>
      <w:r>
        <w:rPr>
          <w:spacing w:val="-3"/>
          <w:sz w:val="26"/>
        </w:rPr>
        <w:t xml:space="preserve"> </w:t>
      </w:r>
      <w:r>
        <w:rPr>
          <w:sz w:val="26"/>
        </w:rPr>
        <w:t>xử</w:t>
      </w:r>
      <w:r>
        <w:rPr>
          <w:spacing w:val="-1"/>
          <w:sz w:val="26"/>
        </w:rPr>
        <w:t xml:space="preserve"> </w:t>
      </w:r>
      <w:r>
        <w:rPr>
          <w:sz w:val="26"/>
        </w:rPr>
        <w:t>lý</w:t>
      </w:r>
      <w:r>
        <w:rPr>
          <w:spacing w:val="-1"/>
          <w:sz w:val="26"/>
        </w:rPr>
        <w:t xml:space="preserve"> </w:t>
      </w:r>
      <w:r>
        <w:rPr>
          <w:sz w:val="26"/>
        </w:rPr>
        <w:t xml:space="preserve">trung </w:t>
      </w:r>
      <w:r>
        <w:rPr>
          <w:spacing w:val="-5"/>
          <w:sz w:val="26"/>
        </w:rPr>
        <w:t>tâm</w:t>
      </w:r>
    </w:p>
    <w:p w14:paraId="7118F557">
      <w:pPr>
        <w:pStyle w:val="6"/>
        <w:spacing w:before="150" w:line="360" w:lineRule="auto"/>
        <w:ind w:left="142" w:right="279" w:firstLine="720"/>
        <w:jc w:val="both"/>
      </w:pPr>
      <w:r>
        <w:t>Khối xử lý trung tâm sử dụng vi điều khiển Espressif Systems ESP32 có nhiệm vụ nhận dữ liệu từ cảm biến, xử lý thuật toán PID và gửi tín hiệu điều khiển đến khối công suất để điều khiển động cơ hoạt động phù hợp.</w:t>
      </w:r>
    </w:p>
    <w:p w14:paraId="4FB43B94">
      <w:pPr>
        <w:pStyle w:val="12"/>
        <w:numPr>
          <w:ilvl w:val="2"/>
          <w:numId w:val="13"/>
        </w:numPr>
        <w:tabs>
          <w:tab w:val="left" w:pos="828"/>
        </w:tabs>
        <w:spacing w:before="0" w:after="0" w:line="240" w:lineRule="auto"/>
        <w:ind w:left="828" w:right="0" w:hanging="686"/>
        <w:jc w:val="both"/>
        <w:rPr>
          <w:sz w:val="26"/>
        </w:rPr>
      </w:pPr>
      <w:r>
        <w:rPr>
          <w:sz w:val="26"/>
        </w:rPr>
        <w:drawing>
          <wp:anchor distT="0" distB="0" distL="0" distR="0" simplePos="0" relativeHeight="251663360" behindDoc="1" locked="0" layoutInCell="1" allowOverlap="1">
            <wp:simplePos x="0" y="0"/>
            <wp:positionH relativeFrom="page">
              <wp:posOffset>1346835</wp:posOffset>
            </wp:positionH>
            <wp:positionV relativeFrom="paragraph">
              <wp:posOffset>5715</wp:posOffset>
            </wp:positionV>
            <wp:extent cx="257810" cy="182880"/>
            <wp:effectExtent l="0" t="0" r="0" b="0"/>
            <wp:wrapNone/>
            <wp:docPr id="424" name="Image 424"/>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51" cstate="print"/>
                    <a:stretch>
                      <a:fillRect/>
                    </a:stretch>
                  </pic:blipFill>
                  <pic:spPr>
                    <a:xfrm>
                      <a:off x="0" y="0"/>
                      <a:ext cx="257556" cy="182879"/>
                    </a:xfrm>
                    <a:prstGeom prst="rect">
                      <a:avLst/>
                    </a:prstGeom>
                  </pic:spPr>
                </pic:pic>
              </a:graphicData>
            </a:graphic>
          </wp:anchor>
        </w:drawing>
      </w:r>
      <w:r>
        <w:rPr>
          <w:sz w:val="26"/>
        </w:rPr>
        <w:t>Khối</w:t>
      </w:r>
      <w:r>
        <w:rPr>
          <w:spacing w:val="-3"/>
          <w:sz w:val="26"/>
        </w:rPr>
        <w:t xml:space="preserve"> </w:t>
      </w:r>
      <w:r>
        <w:rPr>
          <w:sz w:val="26"/>
        </w:rPr>
        <w:t>cảm</w:t>
      </w:r>
      <w:r>
        <w:rPr>
          <w:spacing w:val="-2"/>
          <w:sz w:val="26"/>
        </w:rPr>
        <w:t xml:space="preserve"> </w:t>
      </w:r>
      <w:r>
        <w:rPr>
          <w:sz w:val="26"/>
        </w:rPr>
        <w:t>biến</w:t>
      </w:r>
      <w:r>
        <w:rPr>
          <w:spacing w:val="-2"/>
          <w:sz w:val="26"/>
        </w:rPr>
        <w:t xml:space="preserve"> </w:t>
      </w:r>
      <w:r>
        <w:rPr>
          <w:sz w:val="26"/>
        </w:rPr>
        <w:t>góc</w:t>
      </w:r>
      <w:r>
        <w:rPr>
          <w:spacing w:val="-3"/>
          <w:sz w:val="26"/>
        </w:rPr>
        <w:t xml:space="preserve"> </w:t>
      </w:r>
      <w:r>
        <w:rPr>
          <w:spacing w:val="-2"/>
          <w:sz w:val="26"/>
        </w:rPr>
        <w:t>nghiêng</w:t>
      </w:r>
    </w:p>
    <w:p w14:paraId="7AC3FA1D">
      <w:pPr>
        <w:pStyle w:val="6"/>
        <w:spacing w:before="149" w:line="360" w:lineRule="auto"/>
        <w:ind w:left="142" w:right="279" w:firstLine="720"/>
        <w:jc w:val="both"/>
      </w:pPr>
      <w:r>
        <w:t>Khối cảm biến sử dụng MPU6050</w:t>
      </w:r>
      <w:r>
        <w:rPr>
          <w:spacing w:val="40"/>
        </w:rPr>
        <w:t xml:space="preserve"> </w:t>
      </w:r>
      <w:r>
        <w:t>để đo góc nghiêng và tốc độ thay đổi góc nghiêng của robot. Dữ liệu từ cảm biến sẽ được truyền về ESP32 thông qua giao thức I2C để phục vụ quá trình tính toán cân bằng.</w:t>
      </w:r>
    </w:p>
    <w:p w14:paraId="14B77B9B">
      <w:pPr>
        <w:pStyle w:val="12"/>
        <w:numPr>
          <w:ilvl w:val="2"/>
          <w:numId w:val="13"/>
        </w:numPr>
        <w:tabs>
          <w:tab w:val="left" w:pos="828"/>
        </w:tabs>
        <w:spacing w:before="1" w:after="0" w:line="240" w:lineRule="auto"/>
        <w:ind w:left="828" w:right="0" w:hanging="686"/>
        <w:jc w:val="both"/>
        <w:rPr>
          <w:sz w:val="26"/>
        </w:rPr>
      </w:pPr>
      <w:r>
        <w:rPr>
          <w:sz w:val="26"/>
        </w:rPr>
        <w:drawing>
          <wp:anchor distT="0" distB="0" distL="0" distR="0" simplePos="0" relativeHeight="251663360" behindDoc="1" locked="0" layoutInCell="1" allowOverlap="1">
            <wp:simplePos x="0" y="0"/>
            <wp:positionH relativeFrom="page">
              <wp:posOffset>1346835</wp:posOffset>
            </wp:positionH>
            <wp:positionV relativeFrom="paragraph">
              <wp:posOffset>5715</wp:posOffset>
            </wp:positionV>
            <wp:extent cx="257810" cy="182880"/>
            <wp:effectExtent l="0" t="0" r="0" b="0"/>
            <wp:wrapNone/>
            <wp:docPr id="425" name="Image 425"/>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51" cstate="print"/>
                    <a:stretch>
                      <a:fillRect/>
                    </a:stretch>
                  </pic:blipFill>
                  <pic:spPr>
                    <a:xfrm>
                      <a:off x="0" y="0"/>
                      <a:ext cx="257556" cy="182880"/>
                    </a:xfrm>
                    <a:prstGeom prst="rect">
                      <a:avLst/>
                    </a:prstGeom>
                  </pic:spPr>
                </pic:pic>
              </a:graphicData>
            </a:graphic>
          </wp:anchor>
        </w:drawing>
      </w:r>
      <w:r>
        <w:rPr>
          <w:sz w:val="26"/>
        </w:rPr>
        <w:t>Khối</w:t>
      </w:r>
      <w:r>
        <w:rPr>
          <w:spacing w:val="-4"/>
          <w:sz w:val="26"/>
        </w:rPr>
        <w:t xml:space="preserve"> </w:t>
      </w:r>
      <w:r>
        <w:rPr>
          <w:sz w:val="26"/>
        </w:rPr>
        <w:t>công</w:t>
      </w:r>
      <w:r>
        <w:rPr>
          <w:spacing w:val="-2"/>
          <w:sz w:val="26"/>
        </w:rPr>
        <w:t xml:space="preserve"> </w:t>
      </w:r>
      <w:r>
        <w:rPr>
          <w:spacing w:val="-4"/>
          <w:sz w:val="26"/>
        </w:rPr>
        <w:t>suất</w:t>
      </w:r>
    </w:p>
    <w:p w14:paraId="36BBF08F">
      <w:pPr>
        <w:pStyle w:val="6"/>
        <w:spacing w:before="148" w:line="360" w:lineRule="auto"/>
        <w:ind w:left="142" w:right="281" w:firstLine="720"/>
        <w:jc w:val="both"/>
      </w:pPr>
      <w:r>
        <w:t>Khối công suất sử dụng driver A4988 A4988 nhằm nhận tín hiệu điều khiển từ ESP32 và cấp dòng điện thích hợp cho động cơ bước hoạt động.</w:t>
      </w:r>
    </w:p>
    <w:p w14:paraId="31DDEE79">
      <w:pPr>
        <w:pStyle w:val="12"/>
        <w:numPr>
          <w:ilvl w:val="2"/>
          <w:numId w:val="13"/>
        </w:numPr>
        <w:tabs>
          <w:tab w:val="left" w:pos="828"/>
        </w:tabs>
        <w:spacing w:before="1" w:after="0" w:line="240" w:lineRule="auto"/>
        <w:ind w:left="828" w:right="0" w:hanging="686"/>
        <w:jc w:val="both"/>
        <w:rPr>
          <w:sz w:val="26"/>
        </w:rPr>
      </w:pPr>
      <w:r>
        <w:rPr>
          <w:sz w:val="26"/>
        </w:rPr>
        <w:drawing>
          <wp:anchor distT="0" distB="0" distL="0" distR="0" simplePos="0" relativeHeight="251664384" behindDoc="1" locked="0" layoutInCell="1" allowOverlap="1">
            <wp:simplePos x="0" y="0"/>
            <wp:positionH relativeFrom="page">
              <wp:posOffset>1346835</wp:posOffset>
            </wp:positionH>
            <wp:positionV relativeFrom="paragraph">
              <wp:posOffset>6350</wp:posOffset>
            </wp:positionV>
            <wp:extent cx="257810" cy="182880"/>
            <wp:effectExtent l="0" t="0" r="0" b="0"/>
            <wp:wrapNone/>
            <wp:docPr id="426" name="Image 426"/>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51" cstate="print"/>
                    <a:stretch>
                      <a:fillRect/>
                    </a:stretch>
                  </pic:blipFill>
                  <pic:spPr>
                    <a:xfrm>
                      <a:off x="0" y="0"/>
                      <a:ext cx="257556" cy="182880"/>
                    </a:xfrm>
                    <a:prstGeom prst="rect">
                      <a:avLst/>
                    </a:prstGeom>
                  </pic:spPr>
                </pic:pic>
              </a:graphicData>
            </a:graphic>
          </wp:anchor>
        </w:drawing>
      </w:r>
      <w:r>
        <w:rPr>
          <w:sz w:val="26"/>
        </w:rPr>
        <w:t>Khối</w:t>
      </w:r>
      <w:r>
        <w:rPr>
          <w:spacing w:val="-3"/>
          <w:sz w:val="26"/>
        </w:rPr>
        <w:t xml:space="preserve"> </w:t>
      </w:r>
      <w:r>
        <w:rPr>
          <w:sz w:val="26"/>
        </w:rPr>
        <w:t>thực</w:t>
      </w:r>
      <w:r>
        <w:rPr>
          <w:spacing w:val="-2"/>
          <w:sz w:val="26"/>
        </w:rPr>
        <w:t xml:space="preserve"> </w:t>
      </w:r>
      <w:r>
        <w:rPr>
          <w:spacing w:val="-5"/>
          <w:sz w:val="26"/>
        </w:rPr>
        <w:t>thi</w:t>
      </w:r>
    </w:p>
    <w:p w14:paraId="4EDDA378">
      <w:pPr>
        <w:pStyle w:val="6"/>
        <w:spacing w:before="150" w:line="360" w:lineRule="auto"/>
        <w:ind w:left="142" w:right="281" w:firstLine="720"/>
        <w:jc w:val="both"/>
      </w:pPr>
      <w:r>
        <w:t>Khối thực khi sử dụng hai động cơ bước Nema 17 để tạo chuyển động cho robot. Động cơ có nhiệm vụ điều chỉnh vị trí bánh xe nhằm giúp robot duy trì trạng</w:t>
      </w:r>
      <w:r>
        <w:rPr>
          <w:spacing w:val="40"/>
        </w:rPr>
        <w:t xml:space="preserve"> </w:t>
      </w:r>
      <w:r>
        <w:t>thái cân bằng và thực hiện di chuyển.</w:t>
      </w:r>
    </w:p>
    <w:p w14:paraId="5B3F1171">
      <w:pPr>
        <w:pStyle w:val="6"/>
        <w:spacing w:after="0" w:line="360" w:lineRule="auto"/>
        <w:jc w:val="both"/>
        <w:sectPr>
          <w:pgSz w:w="11910" w:h="16840"/>
          <w:pgMar w:top="900" w:right="850" w:bottom="1480" w:left="1559" w:header="710" w:footer="1297" w:gutter="0"/>
          <w:cols w:space="720" w:num="1"/>
        </w:sectPr>
      </w:pPr>
    </w:p>
    <w:p w14:paraId="7947ACD0">
      <w:pPr>
        <w:pStyle w:val="6"/>
        <w:spacing w:before="29"/>
      </w:pPr>
    </w:p>
    <w:p w14:paraId="5964F983">
      <w:pPr>
        <w:pStyle w:val="12"/>
        <w:numPr>
          <w:ilvl w:val="2"/>
          <w:numId w:val="13"/>
        </w:numPr>
        <w:tabs>
          <w:tab w:val="left" w:pos="828"/>
        </w:tabs>
        <w:spacing w:before="0" w:after="0" w:line="240" w:lineRule="auto"/>
        <w:ind w:left="828" w:right="0" w:hanging="686"/>
        <w:jc w:val="both"/>
        <w:rPr>
          <w:sz w:val="26"/>
        </w:rPr>
      </w:pPr>
      <w:r>
        <w:rPr>
          <w:sz w:val="26"/>
        </w:rPr>
        <w:drawing>
          <wp:anchor distT="0" distB="0" distL="0" distR="0" simplePos="0" relativeHeight="251664384" behindDoc="1" locked="0" layoutInCell="1" allowOverlap="1">
            <wp:simplePos x="0" y="0"/>
            <wp:positionH relativeFrom="page">
              <wp:posOffset>1346835</wp:posOffset>
            </wp:positionH>
            <wp:positionV relativeFrom="paragraph">
              <wp:posOffset>5080</wp:posOffset>
            </wp:positionV>
            <wp:extent cx="257810" cy="182880"/>
            <wp:effectExtent l="0" t="0" r="0" b="0"/>
            <wp:wrapNone/>
            <wp:docPr id="431" name="Image 431"/>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51" cstate="print"/>
                    <a:stretch>
                      <a:fillRect/>
                    </a:stretch>
                  </pic:blipFill>
                  <pic:spPr>
                    <a:xfrm>
                      <a:off x="0" y="0"/>
                      <a:ext cx="257556" cy="182879"/>
                    </a:xfrm>
                    <a:prstGeom prst="rect">
                      <a:avLst/>
                    </a:prstGeom>
                  </pic:spPr>
                </pic:pic>
              </a:graphicData>
            </a:graphic>
          </wp:anchor>
        </w:drawing>
      </w:r>
      <w:r>
        <w:rPr>
          <w:sz w:val="26"/>
        </w:rPr>
        <w:t>Khối</w:t>
      </w:r>
      <w:r>
        <w:rPr>
          <w:spacing w:val="-5"/>
          <w:sz w:val="26"/>
        </w:rPr>
        <w:t xml:space="preserve"> </w:t>
      </w:r>
      <w:r>
        <w:rPr>
          <w:spacing w:val="-2"/>
          <w:sz w:val="26"/>
        </w:rPr>
        <w:t>nguồn</w:t>
      </w:r>
    </w:p>
    <w:p w14:paraId="00C849E3">
      <w:pPr>
        <w:pStyle w:val="6"/>
        <w:spacing w:before="150"/>
        <w:ind w:left="862"/>
        <w:jc w:val="both"/>
      </w:pPr>
      <w:r>
        <w:t>Khối</w:t>
      </w:r>
      <w:r>
        <w:rPr>
          <w:spacing w:val="5"/>
        </w:rPr>
        <w:t xml:space="preserve"> </w:t>
      </w:r>
      <w:r>
        <w:t>nguồn</w:t>
      </w:r>
      <w:r>
        <w:rPr>
          <w:spacing w:val="8"/>
        </w:rPr>
        <w:t xml:space="preserve"> </w:t>
      </w:r>
      <w:r>
        <w:t>sử</w:t>
      </w:r>
      <w:r>
        <w:rPr>
          <w:spacing w:val="8"/>
        </w:rPr>
        <w:t xml:space="preserve"> </w:t>
      </w:r>
      <w:r>
        <w:t>dụng</w:t>
      </w:r>
      <w:r>
        <w:rPr>
          <w:spacing w:val="7"/>
        </w:rPr>
        <w:t xml:space="preserve"> </w:t>
      </w:r>
      <w:r>
        <w:t>pin</w:t>
      </w:r>
      <w:r>
        <w:rPr>
          <w:spacing w:val="7"/>
        </w:rPr>
        <w:t xml:space="preserve"> </w:t>
      </w:r>
      <w:r>
        <w:t>LiPo</w:t>
      </w:r>
      <w:r>
        <w:rPr>
          <w:spacing w:val="7"/>
        </w:rPr>
        <w:t xml:space="preserve"> </w:t>
      </w:r>
      <w:r>
        <w:t>3S</w:t>
      </w:r>
      <w:r>
        <w:rPr>
          <w:spacing w:val="7"/>
        </w:rPr>
        <w:t xml:space="preserve"> </w:t>
      </w:r>
      <w:r>
        <w:t>1500mAh</w:t>
      </w:r>
      <w:r>
        <w:rPr>
          <w:spacing w:val="8"/>
        </w:rPr>
        <w:t xml:space="preserve"> </w:t>
      </w:r>
      <w:r>
        <w:t>để</w:t>
      </w:r>
      <w:r>
        <w:rPr>
          <w:spacing w:val="8"/>
        </w:rPr>
        <w:t xml:space="preserve"> </w:t>
      </w:r>
      <w:r>
        <w:t>cung</w:t>
      </w:r>
      <w:r>
        <w:rPr>
          <w:spacing w:val="8"/>
        </w:rPr>
        <w:t xml:space="preserve"> </w:t>
      </w:r>
      <w:r>
        <w:t>cấp</w:t>
      </w:r>
      <w:r>
        <w:rPr>
          <w:spacing w:val="8"/>
        </w:rPr>
        <w:t xml:space="preserve"> </w:t>
      </w:r>
      <w:r>
        <w:t>điện</w:t>
      </w:r>
      <w:r>
        <w:rPr>
          <w:spacing w:val="7"/>
        </w:rPr>
        <w:t xml:space="preserve"> </w:t>
      </w:r>
      <w:r>
        <w:t>năng</w:t>
      </w:r>
      <w:r>
        <w:rPr>
          <w:spacing w:val="8"/>
        </w:rPr>
        <w:t xml:space="preserve"> </w:t>
      </w:r>
      <w:r>
        <w:t>cho</w:t>
      </w:r>
      <w:r>
        <w:rPr>
          <w:spacing w:val="8"/>
        </w:rPr>
        <w:t xml:space="preserve"> </w:t>
      </w:r>
      <w:r>
        <w:t>toàn</w:t>
      </w:r>
      <w:r>
        <w:rPr>
          <w:spacing w:val="7"/>
        </w:rPr>
        <w:t xml:space="preserve"> </w:t>
      </w:r>
      <w:r>
        <w:rPr>
          <w:spacing w:val="-5"/>
        </w:rPr>
        <w:t>bộ</w:t>
      </w:r>
    </w:p>
    <w:p w14:paraId="3CF74701">
      <w:pPr>
        <w:pStyle w:val="6"/>
        <w:spacing w:before="149"/>
        <w:ind w:left="142"/>
        <w:jc w:val="both"/>
      </w:pPr>
      <w:r>
        <w:t>hệ</w:t>
      </w:r>
      <w:r>
        <w:rPr>
          <w:spacing w:val="-5"/>
        </w:rPr>
        <w:t xml:space="preserve"> </w:t>
      </w:r>
      <w:r>
        <w:t>thống</w:t>
      </w:r>
      <w:r>
        <w:rPr>
          <w:spacing w:val="-1"/>
        </w:rPr>
        <w:t xml:space="preserve"> </w:t>
      </w:r>
      <w:r>
        <w:t>hoạt</w:t>
      </w:r>
      <w:r>
        <w:rPr>
          <w:spacing w:val="-2"/>
        </w:rPr>
        <w:t xml:space="preserve"> </w:t>
      </w:r>
      <w:r>
        <w:t>động,</w:t>
      </w:r>
      <w:r>
        <w:rPr>
          <w:spacing w:val="-3"/>
        </w:rPr>
        <w:t xml:space="preserve"> </w:t>
      </w:r>
      <w:r>
        <w:t>bao</w:t>
      </w:r>
      <w:r>
        <w:rPr>
          <w:spacing w:val="-1"/>
        </w:rPr>
        <w:t xml:space="preserve"> </w:t>
      </w:r>
      <w:r>
        <w:t>gồm</w:t>
      </w:r>
      <w:r>
        <w:rPr>
          <w:spacing w:val="-2"/>
        </w:rPr>
        <w:t xml:space="preserve"> </w:t>
      </w:r>
      <w:r>
        <w:t>ESP32,</w:t>
      </w:r>
      <w:r>
        <w:rPr>
          <w:spacing w:val="-2"/>
        </w:rPr>
        <w:t xml:space="preserve"> </w:t>
      </w:r>
      <w:r>
        <w:t>MPU6050,</w:t>
      </w:r>
      <w:r>
        <w:rPr>
          <w:spacing w:val="-3"/>
        </w:rPr>
        <w:t xml:space="preserve"> </w:t>
      </w:r>
      <w:r>
        <w:t>A4988</w:t>
      </w:r>
      <w:r>
        <w:rPr>
          <w:spacing w:val="-2"/>
        </w:rPr>
        <w:t xml:space="preserve"> </w:t>
      </w:r>
      <w:r>
        <w:t>và</w:t>
      </w:r>
      <w:r>
        <w:rPr>
          <w:spacing w:val="-1"/>
        </w:rPr>
        <w:t xml:space="preserve"> </w:t>
      </w:r>
      <w:r>
        <w:t>động</w:t>
      </w:r>
      <w:r>
        <w:rPr>
          <w:spacing w:val="-1"/>
        </w:rPr>
        <w:t xml:space="preserve"> </w:t>
      </w:r>
      <w:r>
        <w:t>cơ</w:t>
      </w:r>
      <w:r>
        <w:rPr>
          <w:spacing w:val="-3"/>
        </w:rPr>
        <w:t xml:space="preserve"> </w:t>
      </w:r>
      <w:r>
        <w:rPr>
          <w:spacing w:val="-2"/>
        </w:rPr>
        <w:t>bước.</w:t>
      </w:r>
    </w:p>
    <w:p w14:paraId="4AB09C5D">
      <w:pPr>
        <w:pStyle w:val="6"/>
        <w:rPr>
          <w:sz w:val="13"/>
        </w:rPr>
      </w:pPr>
    </w:p>
    <w:tbl>
      <w:tblPr>
        <w:tblStyle w:val="5"/>
        <w:tblW w:w="0" w:type="auto"/>
        <w:tblInd w:w="1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4"/>
        <w:gridCol w:w="4207"/>
        <w:gridCol w:w="3045"/>
      </w:tblGrid>
      <w:tr w14:paraId="1B0C4A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7" w:hRule="atLeast"/>
        </w:trPr>
        <w:tc>
          <w:tcPr>
            <w:tcW w:w="584" w:type="dxa"/>
          </w:tcPr>
          <w:p w14:paraId="26BD7324">
            <w:pPr>
              <w:pStyle w:val="13"/>
              <w:spacing w:before="100"/>
              <w:ind w:right="6"/>
              <w:rPr>
                <w:sz w:val="26"/>
              </w:rPr>
            </w:pPr>
            <w:r>
              <w:rPr>
                <w:spacing w:val="-5"/>
                <w:sz w:val="26"/>
              </w:rPr>
              <w:t>STT</w:t>
            </w:r>
          </w:p>
        </w:tc>
        <w:tc>
          <w:tcPr>
            <w:tcW w:w="4207" w:type="dxa"/>
          </w:tcPr>
          <w:p w14:paraId="1A575BB1">
            <w:pPr>
              <w:pStyle w:val="13"/>
              <w:spacing w:before="99"/>
              <w:rPr>
                <w:sz w:val="26"/>
              </w:rPr>
            </w:pPr>
            <w:r>
              <w:rPr>
                <w:spacing w:val="-4"/>
                <w:sz w:val="26"/>
              </w:rPr>
              <w:t>Khối</w:t>
            </w:r>
          </w:p>
        </w:tc>
        <w:tc>
          <w:tcPr>
            <w:tcW w:w="3045" w:type="dxa"/>
          </w:tcPr>
          <w:p w14:paraId="5C9D479D">
            <w:pPr>
              <w:pStyle w:val="13"/>
              <w:spacing w:before="99"/>
              <w:ind w:left="127" w:right="78"/>
              <w:rPr>
                <w:sz w:val="26"/>
              </w:rPr>
            </w:pPr>
            <w:r>
              <w:rPr>
                <w:sz w:val="26"/>
              </w:rPr>
              <w:t>Linh</w:t>
            </w:r>
            <w:r>
              <w:rPr>
                <w:spacing w:val="-3"/>
                <w:sz w:val="26"/>
              </w:rPr>
              <w:t xml:space="preserve"> </w:t>
            </w:r>
            <w:r>
              <w:rPr>
                <w:spacing w:val="-4"/>
                <w:sz w:val="26"/>
              </w:rPr>
              <w:t>kiện</w:t>
            </w:r>
          </w:p>
        </w:tc>
      </w:tr>
      <w:tr w14:paraId="74F429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98" w:hRule="atLeast"/>
        </w:trPr>
        <w:tc>
          <w:tcPr>
            <w:tcW w:w="584" w:type="dxa"/>
          </w:tcPr>
          <w:p w14:paraId="0F6C2AEB">
            <w:pPr>
              <w:pStyle w:val="13"/>
              <w:rPr>
                <w:sz w:val="26"/>
              </w:rPr>
            </w:pPr>
            <w:r>
              <w:rPr>
                <w:spacing w:val="-10"/>
                <w:sz w:val="26"/>
              </w:rPr>
              <w:t>1</w:t>
            </w:r>
          </w:p>
        </w:tc>
        <w:tc>
          <w:tcPr>
            <w:tcW w:w="4207" w:type="dxa"/>
          </w:tcPr>
          <w:p w14:paraId="5835A315">
            <w:pPr>
              <w:pStyle w:val="13"/>
              <w:ind w:right="2"/>
              <w:rPr>
                <w:sz w:val="26"/>
              </w:rPr>
            </w:pPr>
            <w:r>
              <w:rPr>
                <w:sz w:val="26"/>
              </w:rPr>
              <w:t>Khối</w:t>
            </w:r>
            <w:r>
              <w:rPr>
                <w:spacing w:val="-7"/>
                <w:sz w:val="26"/>
              </w:rPr>
              <w:t xml:space="preserve"> </w:t>
            </w:r>
            <w:r>
              <w:rPr>
                <w:sz w:val="26"/>
              </w:rPr>
              <w:t>cảm</w:t>
            </w:r>
            <w:r>
              <w:rPr>
                <w:spacing w:val="-5"/>
                <w:sz w:val="26"/>
              </w:rPr>
              <w:t xml:space="preserve"> </w:t>
            </w:r>
            <w:r>
              <w:rPr>
                <w:spacing w:val="-4"/>
                <w:sz w:val="26"/>
              </w:rPr>
              <w:t>biến</w:t>
            </w:r>
          </w:p>
        </w:tc>
        <w:tc>
          <w:tcPr>
            <w:tcW w:w="3045" w:type="dxa"/>
          </w:tcPr>
          <w:p w14:paraId="07A1A6A0">
            <w:pPr>
              <w:pStyle w:val="13"/>
              <w:ind w:left="127" w:right="5"/>
              <w:rPr>
                <w:sz w:val="26"/>
              </w:rPr>
            </w:pPr>
            <w:r>
              <w:rPr>
                <w:sz w:val="26"/>
              </w:rPr>
              <w:t>Cảm</w:t>
            </w:r>
            <w:r>
              <w:rPr>
                <w:spacing w:val="-13"/>
                <w:sz w:val="26"/>
              </w:rPr>
              <w:t xml:space="preserve"> </w:t>
            </w:r>
            <w:r>
              <w:rPr>
                <w:sz w:val="26"/>
              </w:rPr>
              <w:t>biến</w:t>
            </w:r>
            <w:r>
              <w:rPr>
                <w:spacing w:val="-15"/>
                <w:sz w:val="26"/>
              </w:rPr>
              <w:t xml:space="preserve"> </w:t>
            </w:r>
            <w:r>
              <w:rPr>
                <w:sz w:val="26"/>
              </w:rPr>
              <w:t>góc</w:t>
            </w:r>
            <w:r>
              <w:rPr>
                <w:spacing w:val="-14"/>
                <w:sz w:val="26"/>
              </w:rPr>
              <w:t xml:space="preserve"> </w:t>
            </w:r>
            <w:r>
              <w:rPr>
                <w:spacing w:val="-2"/>
                <w:sz w:val="26"/>
              </w:rPr>
              <w:t>nghiêng</w:t>
            </w:r>
          </w:p>
          <w:p w14:paraId="218AFE4C">
            <w:pPr>
              <w:pStyle w:val="13"/>
              <w:spacing w:before="150"/>
              <w:ind w:left="127"/>
              <w:rPr>
                <w:sz w:val="26"/>
              </w:rPr>
            </w:pPr>
            <w:r>
              <w:rPr>
                <w:spacing w:val="-2"/>
                <w:sz w:val="26"/>
              </w:rPr>
              <w:t>MPU6050</w:t>
            </w:r>
          </w:p>
        </w:tc>
      </w:tr>
      <w:tr w14:paraId="712747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2" w:hRule="atLeast"/>
        </w:trPr>
        <w:tc>
          <w:tcPr>
            <w:tcW w:w="584" w:type="dxa"/>
          </w:tcPr>
          <w:p w14:paraId="0F945223">
            <w:pPr>
              <w:pStyle w:val="13"/>
              <w:spacing w:before="100"/>
              <w:rPr>
                <w:sz w:val="26"/>
              </w:rPr>
            </w:pPr>
            <w:r>
              <w:rPr>
                <w:spacing w:val="-10"/>
                <w:sz w:val="26"/>
              </w:rPr>
              <w:t>2</w:t>
            </w:r>
          </w:p>
        </w:tc>
        <w:tc>
          <w:tcPr>
            <w:tcW w:w="4207" w:type="dxa"/>
          </w:tcPr>
          <w:p w14:paraId="3396BF88">
            <w:pPr>
              <w:pStyle w:val="13"/>
              <w:spacing w:before="100"/>
              <w:ind w:right="8"/>
              <w:rPr>
                <w:sz w:val="26"/>
              </w:rPr>
            </w:pPr>
            <w:r>
              <w:rPr>
                <w:sz w:val="26"/>
              </w:rPr>
              <w:t>Khối</w:t>
            </w:r>
            <w:r>
              <w:rPr>
                <w:spacing w:val="-3"/>
                <w:sz w:val="26"/>
              </w:rPr>
              <w:t xml:space="preserve"> </w:t>
            </w:r>
            <w:r>
              <w:rPr>
                <w:sz w:val="26"/>
              </w:rPr>
              <w:t>vi xử</w:t>
            </w:r>
            <w:r>
              <w:rPr>
                <w:spacing w:val="-2"/>
                <w:sz w:val="26"/>
              </w:rPr>
              <w:t xml:space="preserve"> </w:t>
            </w:r>
            <w:r>
              <w:rPr>
                <w:spacing w:val="-5"/>
                <w:sz w:val="26"/>
              </w:rPr>
              <w:t>lý</w:t>
            </w:r>
          </w:p>
        </w:tc>
        <w:tc>
          <w:tcPr>
            <w:tcW w:w="3045" w:type="dxa"/>
          </w:tcPr>
          <w:p w14:paraId="5234D686">
            <w:pPr>
              <w:pStyle w:val="13"/>
              <w:spacing w:before="100"/>
              <w:ind w:left="127" w:right="85"/>
              <w:rPr>
                <w:sz w:val="26"/>
              </w:rPr>
            </w:pPr>
            <w:r>
              <w:rPr>
                <w:sz w:val="26"/>
              </w:rPr>
              <w:t>Module</w:t>
            </w:r>
            <w:r>
              <w:rPr>
                <w:spacing w:val="-2"/>
                <w:sz w:val="26"/>
              </w:rPr>
              <w:t xml:space="preserve"> ESP32</w:t>
            </w:r>
          </w:p>
        </w:tc>
      </w:tr>
      <w:tr w14:paraId="579216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98" w:hRule="atLeast"/>
        </w:trPr>
        <w:tc>
          <w:tcPr>
            <w:tcW w:w="584" w:type="dxa"/>
          </w:tcPr>
          <w:p w14:paraId="4BDC81F0">
            <w:pPr>
              <w:pStyle w:val="13"/>
              <w:ind w:right="9"/>
              <w:rPr>
                <w:sz w:val="26"/>
              </w:rPr>
            </w:pPr>
            <w:r>
              <w:rPr>
                <w:spacing w:val="-10"/>
                <w:sz w:val="26"/>
              </w:rPr>
              <w:t>3</w:t>
            </w:r>
          </w:p>
        </w:tc>
        <w:tc>
          <w:tcPr>
            <w:tcW w:w="4207" w:type="dxa"/>
          </w:tcPr>
          <w:p w14:paraId="32A9374E">
            <w:pPr>
              <w:pStyle w:val="13"/>
              <w:ind w:right="5"/>
              <w:rPr>
                <w:sz w:val="26"/>
              </w:rPr>
            </w:pPr>
            <w:r>
              <w:rPr>
                <w:sz w:val="26"/>
              </w:rPr>
              <w:t>Khối</w:t>
            </w:r>
            <w:r>
              <w:rPr>
                <w:spacing w:val="-8"/>
                <w:sz w:val="26"/>
              </w:rPr>
              <w:t xml:space="preserve"> </w:t>
            </w:r>
            <w:r>
              <w:rPr>
                <w:sz w:val="26"/>
              </w:rPr>
              <w:t>điều</w:t>
            </w:r>
            <w:r>
              <w:rPr>
                <w:spacing w:val="-8"/>
                <w:sz w:val="26"/>
              </w:rPr>
              <w:t xml:space="preserve"> </w:t>
            </w:r>
            <w:r>
              <w:rPr>
                <w:spacing w:val="-2"/>
                <w:sz w:val="26"/>
              </w:rPr>
              <w:t>khiển</w:t>
            </w:r>
          </w:p>
        </w:tc>
        <w:tc>
          <w:tcPr>
            <w:tcW w:w="3045" w:type="dxa"/>
          </w:tcPr>
          <w:p w14:paraId="67EADD68">
            <w:pPr>
              <w:pStyle w:val="13"/>
              <w:ind w:left="127" w:right="87"/>
              <w:rPr>
                <w:sz w:val="26"/>
              </w:rPr>
            </w:pPr>
            <w:r>
              <w:rPr>
                <w:sz w:val="26"/>
              </w:rPr>
              <w:t>2x</w:t>
            </w:r>
            <w:r>
              <w:rPr>
                <w:spacing w:val="-4"/>
                <w:sz w:val="26"/>
              </w:rPr>
              <w:t xml:space="preserve"> </w:t>
            </w:r>
            <w:r>
              <w:rPr>
                <w:sz w:val="26"/>
              </w:rPr>
              <w:t>Module</w:t>
            </w:r>
            <w:r>
              <w:rPr>
                <w:spacing w:val="-4"/>
                <w:sz w:val="26"/>
              </w:rPr>
              <w:t xml:space="preserve"> </w:t>
            </w:r>
            <w:r>
              <w:rPr>
                <w:sz w:val="26"/>
              </w:rPr>
              <w:t>điều</w:t>
            </w:r>
            <w:r>
              <w:rPr>
                <w:spacing w:val="-4"/>
                <w:sz w:val="26"/>
              </w:rPr>
              <w:t xml:space="preserve"> khiển</w:t>
            </w:r>
          </w:p>
          <w:p w14:paraId="23CC15CE">
            <w:pPr>
              <w:pStyle w:val="13"/>
              <w:spacing w:before="150"/>
              <w:ind w:left="127" w:right="84"/>
              <w:rPr>
                <w:sz w:val="26"/>
              </w:rPr>
            </w:pPr>
            <w:r>
              <w:rPr>
                <w:spacing w:val="-2"/>
                <w:sz w:val="26"/>
              </w:rPr>
              <w:t>A4988</w:t>
            </w:r>
          </w:p>
        </w:tc>
      </w:tr>
      <w:tr w14:paraId="38CDBC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584" w:type="dxa"/>
          </w:tcPr>
          <w:p w14:paraId="2A772DE7">
            <w:pPr>
              <w:pStyle w:val="13"/>
              <w:spacing w:before="99"/>
              <w:ind w:right="9"/>
              <w:rPr>
                <w:sz w:val="26"/>
              </w:rPr>
            </w:pPr>
            <w:r>
              <w:rPr>
                <w:spacing w:val="-10"/>
                <w:sz w:val="26"/>
              </w:rPr>
              <w:t>4</w:t>
            </w:r>
          </w:p>
        </w:tc>
        <w:tc>
          <w:tcPr>
            <w:tcW w:w="4207" w:type="dxa"/>
          </w:tcPr>
          <w:p w14:paraId="6881D771">
            <w:pPr>
              <w:pStyle w:val="13"/>
              <w:spacing w:before="97"/>
              <w:ind w:right="4"/>
              <w:rPr>
                <w:sz w:val="26"/>
              </w:rPr>
            </w:pPr>
            <w:r>
              <w:rPr>
                <w:sz w:val="26"/>
              </w:rPr>
              <w:t>Khối</w:t>
            </w:r>
            <w:r>
              <w:rPr>
                <w:spacing w:val="-7"/>
                <w:sz w:val="26"/>
              </w:rPr>
              <w:t xml:space="preserve"> </w:t>
            </w:r>
            <w:r>
              <w:rPr>
                <w:sz w:val="26"/>
              </w:rPr>
              <w:t>thực</w:t>
            </w:r>
            <w:r>
              <w:rPr>
                <w:spacing w:val="-9"/>
                <w:sz w:val="26"/>
              </w:rPr>
              <w:t xml:space="preserve"> </w:t>
            </w:r>
            <w:r>
              <w:rPr>
                <w:spacing w:val="-5"/>
                <w:sz w:val="26"/>
              </w:rPr>
              <w:t>khi</w:t>
            </w:r>
          </w:p>
        </w:tc>
        <w:tc>
          <w:tcPr>
            <w:tcW w:w="3045" w:type="dxa"/>
          </w:tcPr>
          <w:p w14:paraId="18D8C22B">
            <w:pPr>
              <w:pStyle w:val="13"/>
              <w:spacing w:before="97"/>
              <w:ind w:left="127" w:right="82"/>
              <w:rPr>
                <w:sz w:val="26"/>
              </w:rPr>
            </w:pPr>
            <w:r>
              <w:rPr>
                <w:sz w:val="26"/>
              </w:rPr>
              <w:t>2x</w:t>
            </w:r>
            <w:r>
              <w:rPr>
                <w:spacing w:val="-9"/>
                <w:sz w:val="26"/>
              </w:rPr>
              <w:t xml:space="preserve"> </w:t>
            </w:r>
            <w:r>
              <w:rPr>
                <w:sz w:val="26"/>
              </w:rPr>
              <w:t>Động</w:t>
            </w:r>
            <w:r>
              <w:rPr>
                <w:spacing w:val="-1"/>
                <w:sz w:val="26"/>
              </w:rPr>
              <w:t xml:space="preserve"> </w:t>
            </w:r>
            <w:r>
              <w:rPr>
                <w:sz w:val="26"/>
              </w:rPr>
              <w:t>cơ</w:t>
            </w:r>
            <w:r>
              <w:rPr>
                <w:spacing w:val="-2"/>
                <w:sz w:val="26"/>
              </w:rPr>
              <w:t xml:space="preserve"> </w:t>
            </w:r>
            <w:r>
              <w:rPr>
                <w:spacing w:val="-4"/>
                <w:sz w:val="26"/>
              </w:rPr>
              <w:t>bước</w:t>
            </w:r>
          </w:p>
        </w:tc>
      </w:tr>
      <w:tr w14:paraId="19F3EB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584" w:type="dxa"/>
          </w:tcPr>
          <w:p w14:paraId="58D89EDF">
            <w:pPr>
              <w:pStyle w:val="13"/>
              <w:ind w:left="119"/>
              <w:rPr>
                <w:sz w:val="26"/>
              </w:rPr>
            </w:pPr>
            <w:r>
              <w:rPr>
                <w:spacing w:val="-10"/>
                <w:sz w:val="26"/>
              </w:rPr>
              <w:t>5</w:t>
            </w:r>
          </w:p>
        </w:tc>
        <w:tc>
          <w:tcPr>
            <w:tcW w:w="4207" w:type="dxa"/>
          </w:tcPr>
          <w:p w14:paraId="6399DB6A">
            <w:pPr>
              <w:pStyle w:val="13"/>
              <w:ind w:right="4"/>
              <w:rPr>
                <w:sz w:val="26"/>
              </w:rPr>
            </w:pPr>
            <w:r>
              <w:rPr>
                <w:sz w:val="26"/>
              </w:rPr>
              <w:t>Khối</w:t>
            </w:r>
            <w:r>
              <w:rPr>
                <w:spacing w:val="-5"/>
                <w:sz w:val="26"/>
              </w:rPr>
              <w:t xml:space="preserve"> </w:t>
            </w:r>
            <w:r>
              <w:rPr>
                <w:spacing w:val="-2"/>
                <w:sz w:val="26"/>
              </w:rPr>
              <w:t>nguồn</w:t>
            </w:r>
          </w:p>
        </w:tc>
        <w:tc>
          <w:tcPr>
            <w:tcW w:w="3045" w:type="dxa"/>
          </w:tcPr>
          <w:p w14:paraId="7C341BBE">
            <w:pPr>
              <w:pStyle w:val="13"/>
              <w:ind w:left="127" w:right="80"/>
              <w:rPr>
                <w:sz w:val="26"/>
              </w:rPr>
            </w:pPr>
            <w:r>
              <w:rPr>
                <w:sz w:val="26"/>
              </w:rPr>
              <w:t>Pin</w:t>
            </w:r>
            <w:r>
              <w:rPr>
                <w:spacing w:val="-3"/>
                <w:sz w:val="26"/>
              </w:rPr>
              <w:t xml:space="preserve"> </w:t>
            </w:r>
            <w:r>
              <w:rPr>
                <w:sz w:val="26"/>
              </w:rPr>
              <w:t>Lipo</w:t>
            </w:r>
            <w:r>
              <w:rPr>
                <w:spacing w:val="-3"/>
                <w:sz w:val="26"/>
              </w:rPr>
              <w:t xml:space="preserve"> </w:t>
            </w:r>
            <w:r>
              <w:rPr>
                <w:sz w:val="26"/>
              </w:rPr>
              <w:t>3s</w:t>
            </w:r>
            <w:r>
              <w:rPr>
                <w:spacing w:val="-4"/>
                <w:sz w:val="26"/>
              </w:rPr>
              <w:t xml:space="preserve"> </w:t>
            </w:r>
            <w:r>
              <w:rPr>
                <w:spacing w:val="-2"/>
                <w:sz w:val="26"/>
              </w:rPr>
              <w:t>1500mAh</w:t>
            </w:r>
          </w:p>
        </w:tc>
      </w:tr>
    </w:tbl>
    <w:p w14:paraId="5569F06D">
      <w:pPr>
        <w:pStyle w:val="6"/>
        <w:spacing w:before="2"/>
        <w:ind w:left="-1" w:right="137"/>
        <w:jc w:val="center"/>
      </w:pPr>
      <w:bookmarkStart w:id="70" w:name="_bookmark41"/>
      <w:bookmarkEnd w:id="70"/>
      <w:r>
        <w:t>Bảng</w:t>
      </w:r>
      <w:r>
        <w:rPr>
          <w:spacing w:val="-1"/>
        </w:rPr>
        <w:t xml:space="preserve"> </w:t>
      </w:r>
      <w:r>
        <w:t>2-</w:t>
      </w:r>
      <w:r>
        <w:rPr>
          <w:spacing w:val="-3"/>
        </w:rPr>
        <w:t xml:space="preserve"> </w:t>
      </w:r>
      <w:r>
        <w:t>1</w:t>
      </w:r>
      <w:r>
        <w:rPr>
          <w:spacing w:val="-1"/>
        </w:rPr>
        <w:t xml:space="preserve"> </w:t>
      </w:r>
      <w:r>
        <w:t>Bảng</w:t>
      </w:r>
      <w:r>
        <w:rPr>
          <w:spacing w:val="-1"/>
        </w:rPr>
        <w:t xml:space="preserve"> </w:t>
      </w:r>
      <w:r>
        <w:t>danh</w:t>
      </w:r>
      <w:r>
        <w:rPr>
          <w:spacing w:val="-2"/>
        </w:rPr>
        <w:t xml:space="preserve"> </w:t>
      </w:r>
      <w:r>
        <w:t>sách</w:t>
      </w:r>
      <w:r>
        <w:rPr>
          <w:spacing w:val="-1"/>
        </w:rPr>
        <w:t xml:space="preserve"> </w:t>
      </w:r>
      <w:r>
        <w:t>linh</w:t>
      </w:r>
      <w:r>
        <w:rPr>
          <w:spacing w:val="1"/>
        </w:rPr>
        <w:t xml:space="preserve"> </w:t>
      </w:r>
      <w:r>
        <w:rPr>
          <w:spacing w:val="-4"/>
        </w:rPr>
        <w:t>kiện</w:t>
      </w:r>
    </w:p>
    <w:p w14:paraId="396BB123">
      <w:pPr>
        <w:pStyle w:val="6"/>
        <w:spacing w:before="149"/>
      </w:pPr>
    </w:p>
    <w:p w14:paraId="126BBC2B">
      <w:pPr>
        <w:pStyle w:val="3"/>
        <w:numPr>
          <w:ilvl w:val="1"/>
          <w:numId w:val="13"/>
        </w:numPr>
        <w:tabs>
          <w:tab w:val="left" w:pos="702"/>
        </w:tabs>
        <w:spacing w:before="1" w:after="0" w:line="240" w:lineRule="auto"/>
        <w:ind w:left="702" w:right="0" w:hanging="560"/>
        <w:jc w:val="both"/>
      </w:pPr>
      <w:bookmarkStart w:id="71" w:name="_bookmark42"/>
      <w:bookmarkEnd w:id="71"/>
      <w:bookmarkStart w:id="72" w:name="2.3. Nguyên lý hoạt động"/>
      <w:bookmarkEnd w:id="72"/>
      <w:r>
        <w:t>Nguyên</w:t>
      </w:r>
      <w:r>
        <w:rPr>
          <w:spacing w:val="-3"/>
        </w:rPr>
        <w:t xml:space="preserve"> </w:t>
      </w:r>
      <w:r>
        <w:t>lý</w:t>
      </w:r>
      <w:r>
        <w:rPr>
          <w:spacing w:val="-3"/>
        </w:rPr>
        <w:t xml:space="preserve"> </w:t>
      </w:r>
      <w:r>
        <w:t>hoạt</w:t>
      </w:r>
      <w:r>
        <w:rPr>
          <w:spacing w:val="-1"/>
        </w:rPr>
        <w:t xml:space="preserve"> </w:t>
      </w:r>
      <w:r>
        <w:rPr>
          <w:spacing w:val="-4"/>
        </w:rPr>
        <w:t>động</w:t>
      </w:r>
    </w:p>
    <w:p w14:paraId="4D852AB8">
      <w:pPr>
        <w:pStyle w:val="6"/>
        <w:spacing w:before="149" w:line="360" w:lineRule="auto"/>
        <w:ind w:left="142" w:right="279" w:firstLine="720"/>
        <w:jc w:val="both"/>
      </w:pPr>
      <w:r>
        <w:t>Khi</w:t>
      </w:r>
      <w:r>
        <w:rPr>
          <w:spacing w:val="-2"/>
        </w:rPr>
        <w:t xml:space="preserve"> </w:t>
      </w:r>
      <w:r>
        <w:t>hệ</w:t>
      </w:r>
      <w:r>
        <w:rPr>
          <w:spacing w:val="-3"/>
        </w:rPr>
        <w:t xml:space="preserve"> </w:t>
      </w:r>
      <w:r>
        <w:t>thống</w:t>
      </w:r>
      <w:r>
        <w:rPr>
          <w:spacing w:val="-1"/>
        </w:rPr>
        <w:t xml:space="preserve"> </w:t>
      </w:r>
      <w:r>
        <w:t>được</w:t>
      </w:r>
      <w:r>
        <w:rPr>
          <w:spacing w:val="-3"/>
        </w:rPr>
        <w:t xml:space="preserve"> </w:t>
      </w:r>
      <w:r>
        <w:t>cấp</w:t>
      </w:r>
      <w:r>
        <w:rPr>
          <w:spacing w:val="-2"/>
        </w:rPr>
        <w:t xml:space="preserve"> </w:t>
      </w:r>
      <w:r>
        <w:t>nguồn,</w:t>
      </w:r>
      <w:r>
        <w:rPr>
          <w:spacing w:val="-2"/>
        </w:rPr>
        <w:t xml:space="preserve"> </w:t>
      </w:r>
      <w:r>
        <w:t>cảm</w:t>
      </w:r>
      <w:r>
        <w:rPr>
          <w:spacing w:val="-3"/>
        </w:rPr>
        <w:t xml:space="preserve"> </w:t>
      </w:r>
      <w:r>
        <w:t>biến</w:t>
      </w:r>
      <w:r>
        <w:rPr>
          <w:spacing w:val="-2"/>
        </w:rPr>
        <w:t xml:space="preserve"> </w:t>
      </w:r>
      <w:r>
        <w:t>MPU6050</w:t>
      </w:r>
      <w:r>
        <w:rPr>
          <w:spacing w:val="-1"/>
        </w:rPr>
        <w:t xml:space="preserve"> </w:t>
      </w:r>
      <w:r>
        <w:t>MPU6050</w:t>
      </w:r>
      <w:r>
        <w:rPr>
          <w:spacing w:val="-1"/>
        </w:rPr>
        <w:t xml:space="preserve"> </w:t>
      </w:r>
      <w:r>
        <w:t>sẽ</w:t>
      </w:r>
      <w:r>
        <w:rPr>
          <w:spacing w:val="-3"/>
        </w:rPr>
        <w:t xml:space="preserve"> </w:t>
      </w:r>
      <w:r>
        <w:t>liên</w:t>
      </w:r>
      <w:r>
        <w:rPr>
          <w:spacing w:val="-2"/>
        </w:rPr>
        <w:t xml:space="preserve"> </w:t>
      </w:r>
      <w:r>
        <w:t>tục</w:t>
      </w:r>
      <w:r>
        <w:rPr>
          <w:spacing w:val="-2"/>
        </w:rPr>
        <w:t xml:space="preserve"> </w:t>
      </w:r>
      <w:r>
        <w:t>đo</w:t>
      </w:r>
      <w:r>
        <w:rPr>
          <w:spacing w:val="-2"/>
        </w:rPr>
        <w:t xml:space="preserve"> </w:t>
      </w:r>
      <w:r>
        <w:t>góc nghiêng và tốc độ thay đổi góc của robot. Dữ liệu từ cảm biến được truyền đến vi điều khiển Espressif Systems ESP32 thông qua giao thức I2C.</w:t>
      </w:r>
    </w:p>
    <w:p w14:paraId="5167E4B9">
      <w:pPr>
        <w:pStyle w:val="6"/>
        <w:spacing w:line="360" w:lineRule="auto"/>
        <w:ind w:left="142" w:right="280" w:firstLine="720"/>
        <w:jc w:val="both"/>
      </w:pPr>
      <w:r>
        <w:t>ESP32 sẽ xử lý dữ liệu cảm biến và tính toán sai số giữa góc nghiêng thực tế và góc cân bằng mong muốn bằng thuật toán PID. Sau khi tính toán, ESP32 sẽ tạo tín</w:t>
      </w:r>
      <w:r>
        <w:rPr>
          <w:spacing w:val="40"/>
        </w:rPr>
        <w:t xml:space="preserve"> </w:t>
      </w:r>
      <w:r>
        <w:t>hiệu điều khiển STEP và DIR gửi đến driver A4988 A4988.</w:t>
      </w:r>
    </w:p>
    <w:p w14:paraId="2C269D76">
      <w:pPr>
        <w:pStyle w:val="6"/>
        <w:spacing w:line="360" w:lineRule="auto"/>
        <w:ind w:left="142" w:right="280" w:firstLine="720"/>
        <w:jc w:val="both"/>
      </w:pPr>
      <w:r>
        <w:t>Driver</w:t>
      </w:r>
      <w:r>
        <w:rPr>
          <w:spacing w:val="-2"/>
        </w:rPr>
        <w:t xml:space="preserve"> </w:t>
      </w:r>
      <w:r>
        <w:t>A4988</w:t>
      </w:r>
      <w:r>
        <w:rPr>
          <w:spacing w:val="-3"/>
        </w:rPr>
        <w:t xml:space="preserve"> </w:t>
      </w:r>
      <w:r>
        <w:t>nhận</w:t>
      </w:r>
      <w:r>
        <w:rPr>
          <w:spacing w:val="-2"/>
        </w:rPr>
        <w:t xml:space="preserve"> </w:t>
      </w:r>
      <w:r>
        <w:t>tín</w:t>
      </w:r>
      <w:r>
        <w:rPr>
          <w:spacing w:val="-3"/>
        </w:rPr>
        <w:t xml:space="preserve"> </w:t>
      </w:r>
      <w:r>
        <w:t>hiệu</w:t>
      </w:r>
      <w:r>
        <w:rPr>
          <w:spacing w:val="-2"/>
        </w:rPr>
        <w:t xml:space="preserve"> </w:t>
      </w:r>
      <w:r>
        <w:t>từ</w:t>
      </w:r>
      <w:r>
        <w:rPr>
          <w:spacing w:val="-2"/>
        </w:rPr>
        <w:t xml:space="preserve"> </w:t>
      </w:r>
      <w:r>
        <w:t>ESP32</w:t>
      </w:r>
      <w:r>
        <w:rPr>
          <w:spacing w:val="-2"/>
        </w:rPr>
        <w:t xml:space="preserve"> </w:t>
      </w:r>
      <w:r>
        <w:t>và</w:t>
      </w:r>
      <w:r>
        <w:rPr>
          <w:spacing w:val="-2"/>
        </w:rPr>
        <w:t xml:space="preserve"> </w:t>
      </w:r>
      <w:r>
        <w:t>điều</w:t>
      </w:r>
      <w:r>
        <w:rPr>
          <w:spacing w:val="-3"/>
        </w:rPr>
        <w:t xml:space="preserve"> </w:t>
      </w:r>
      <w:r>
        <w:t>khiển</w:t>
      </w:r>
      <w:r>
        <w:rPr>
          <w:spacing w:val="-3"/>
        </w:rPr>
        <w:t xml:space="preserve"> </w:t>
      </w:r>
      <w:r>
        <w:t>hai</w:t>
      </w:r>
      <w:r>
        <w:rPr>
          <w:spacing w:val="-2"/>
        </w:rPr>
        <w:t xml:space="preserve"> </w:t>
      </w:r>
      <w:r>
        <w:t>động</w:t>
      </w:r>
      <w:r>
        <w:rPr>
          <w:spacing w:val="-2"/>
        </w:rPr>
        <w:t xml:space="preserve"> </w:t>
      </w:r>
      <w:r>
        <w:t>cơ</w:t>
      </w:r>
      <w:r>
        <w:rPr>
          <w:spacing w:val="-2"/>
        </w:rPr>
        <w:t xml:space="preserve"> </w:t>
      </w:r>
      <w:r>
        <w:t>bước</w:t>
      </w:r>
      <w:r>
        <w:rPr>
          <w:spacing w:val="-2"/>
        </w:rPr>
        <w:t xml:space="preserve"> </w:t>
      </w:r>
      <w:r>
        <w:t>quay</w:t>
      </w:r>
      <w:r>
        <w:rPr>
          <w:spacing w:val="-2"/>
        </w:rPr>
        <w:t xml:space="preserve"> </w:t>
      </w:r>
      <w:r>
        <w:t>theo tốc độ và chiều phù hợp. Khi robot bị nghiêng về phía trước hoặc phía sau, động cơ sẽ quay tương ứng để đưa trọng tâm robot trở lại vị trí cân bằng.</w:t>
      </w:r>
    </w:p>
    <w:p w14:paraId="36AA7121">
      <w:pPr>
        <w:pStyle w:val="6"/>
        <w:ind w:left="862"/>
        <w:jc w:val="both"/>
      </w:pPr>
      <w:r>
        <w:t>Khối</w:t>
      </w:r>
      <w:r>
        <w:rPr>
          <w:spacing w:val="15"/>
        </w:rPr>
        <w:t xml:space="preserve"> </w:t>
      </w:r>
      <w:r>
        <w:t>nguồn</w:t>
      </w:r>
      <w:r>
        <w:rPr>
          <w:spacing w:val="16"/>
        </w:rPr>
        <w:t xml:space="preserve"> </w:t>
      </w:r>
      <w:r>
        <w:t>có</w:t>
      </w:r>
      <w:r>
        <w:rPr>
          <w:spacing w:val="15"/>
        </w:rPr>
        <w:t xml:space="preserve"> </w:t>
      </w:r>
      <w:r>
        <w:t>nhiệm</w:t>
      </w:r>
      <w:r>
        <w:rPr>
          <w:spacing w:val="15"/>
        </w:rPr>
        <w:t xml:space="preserve"> </w:t>
      </w:r>
      <w:r>
        <w:t>vụ</w:t>
      </w:r>
      <w:r>
        <w:rPr>
          <w:spacing w:val="16"/>
        </w:rPr>
        <w:t xml:space="preserve"> </w:t>
      </w:r>
      <w:r>
        <w:t>cung</w:t>
      </w:r>
      <w:r>
        <w:rPr>
          <w:spacing w:val="15"/>
        </w:rPr>
        <w:t xml:space="preserve"> </w:t>
      </w:r>
      <w:r>
        <w:t>cấp</w:t>
      </w:r>
      <w:r>
        <w:rPr>
          <w:spacing w:val="17"/>
        </w:rPr>
        <w:t xml:space="preserve"> </w:t>
      </w:r>
      <w:r>
        <w:t>điện</w:t>
      </w:r>
      <w:r>
        <w:rPr>
          <w:spacing w:val="16"/>
        </w:rPr>
        <w:t xml:space="preserve"> </w:t>
      </w:r>
      <w:r>
        <w:t>áp</w:t>
      </w:r>
      <w:r>
        <w:rPr>
          <w:spacing w:val="14"/>
        </w:rPr>
        <w:t xml:space="preserve"> </w:t>
      </w:r>
      <w:r>
        <w:t>phù</w:t>
      </w:r>
      <w:r>
        <w:rPr>
          <w:spacing w:val="17"/>
        </w:rPr>
        <w:t xml:space="preserve"> </w:t>
      </w:r>
      <w:r>
        <w:t>hợp</w:t>
      </w:r>
      <w:r>
        <w:rPr>
          <w:spacing w:val="16"/>
        </w:rPr>
        <w:t xml:space="preserve"> </w:t>
      </w:r>
      <w:r>
        <w:t>cho</w:t>
      </w:r>
      <w:r>
        <w:rPr>
          <w:spacing w:val="16"/>
        </w:rPr>
        <w:t xml:space="preserve"> </w:t>
      </w:r>
      <w:r>
        <w:t>toàn</w:t>
      </w:r>
      <w:r>
        <w:rPr>
          <w:spacing w:val="15"/>
        </w:rPr>
        <w:t xml:space="preserve"> </w:t>
      </w:r>
      <w:r>
        <w:t>bộ</w:t>
      </w:r>
      <w:r>
        <w:rPr>
          <w:spacing w:val="15"/>
        </w:rPr>
        <w:t xml:space="preserve"> </w:t>
      </w:r>
      <w:r>
        <w:t>hệ</w:t>
      </w:r>
      <w:r>
        <w:rPr>
          <w:spacing w:val="15"/>
        </w:rPr>
        <w:t xml:space="preserve"> </w:t>
      </w:r>
      <w:r>
        <w:t>thống</w:t>
      </w:r>
      <w:r>
        <w:rPr>
          <w:spacing w:val="16"/>
        </w:rPr>
        <w:t xml:space="preserve"> </w:t>
      </w:r>
      <w:r>
        <w:rPr>
          <w:spacing w:val="-4"/>
        </w:rPr>
        <w:t>hoạt</w:t>
      </w:r>
    </w:p>
    <w:p w14:paraId="60313BDF">
      <w:pPr>
        <w:pStyle w:val="6"/>
        <w:spacing w:before="149"/>
        <w:ind w:left="142"/>
        <w:jc w:val="both"/>
      </w:pPr>
      <w:r>
        <w:t>động</w:t>
      </w:r>
      <w:r>
        <w:rPr>
          <w:spacing w:val="-5"/>
        </w:rPr>
        <w:t xml:space="preserve"> </w:t>
      </w:r>
      <w:r>
        <w:t>ổn</w:t>
      </w:r>
      <w:r>
        <w:rPr>
          <w:spacing w:val="-1"/>
        </w:rPr>
        <w:t xml:space="preserve"> </w:t>
      </w:r>
      <w:r>
        <w:t>định</w:t>
      </w:r>
      <w:r>
        <w:rPr>
          <w:spacing w:val="-1"/>
        </w:rPr>
        <w:t xml:space="preserve"> </w:t>
      </w:r>
      <w:r>
        <w:t>trong</w:t>
      </w:r>
      <w:r>
        <w:rPr>
          <w:spacing w:val="-2"/>
        </w:rPr>
        <w:t xml:space="preserve"> </w:t>
      </w:r>
      <w:r>
        <w:t>suốt</w:t>
      </w:r>
      <w:r>
        <w:rPr>
          <w:spacing w:val="-1"/>
        </w:rPr>
        <w:t xml:space="preserve"> </w:t>
      </w:r>
      <w:r>
        <w:t>quá</w:t>
      </w:r>
      <w:r>
        <w:rPr>
          <w:spacing w:val="-2"/>
        </w:rPr>
        <w:t xml:space="preserve"> </w:t>
      </w:r>
      <w:r>
        <w:t>trình</w:t>
      </w:r>
      <w:r>
        <w:rPr>
          <w:spacing w:val="-1"/>
        </w:rPr>
        <w:t xml:space="preserve"> </w:t>
      </w:r>
      <w:r>
        <w:t>vận</w:t>
      </w:r>
      <w:r>
        <w:rPr>
          <w:spacing w:val="-2"/>
        </w:rPr>
        <w:t xml:space="preserve"> hành.</w:t>
      </w:r>
    </w:p>
    <w:p w14:paraId="2927B17B">
      <w:pPr>
        <w:pStyle w:val="6"/>
        <w:spacing w:after="0"/>
        <w:jc w:val="both"/>
        <w:sectPr>
          <w:headerReference r:id="rId27" w:type="default"/>
          <w:footerReference r:id="rId28" w:type="default"/>
          <w:pgSz w:w="11910" w:h="16840"/>
          <w:pgMar w:top="880" w:right="850" w:bottom="1480" w:left="1559" w:header="681" w:footer="1297" w:gutter="0"/>
          <w:cols w:space="720" w:num="1"/>
        </w:sectPr>
      </w:pPr>
    </w:p>
    <w:p w14:paraId="6C30B576">
      <w:pPr>
        <w:pStyle w:val="6"/>
      </w:pPr>
    </w:p>
    <w:p w14:paraId="10C2CE24">
      <w:pPr>
        <w:pStyle w:val="3"/>
        <w:numPr>
          <w:ilvl w:val="1"/>
          <w:numId w:val="13"/>
        </w:numPr>
        <w:tabs>
          <w:tab w:val="left" w:pos="702"/>
        </w:tabs>
        <w:spacing w:before="0" w:after="0" w:line="240" w:lineRule="auto"/>
        <w:ind w:left="702" w:right="0" w:hanging="560"/>
        <w:jc w:val="left"/>
      </w:pPr>
      <w:bookmarkStart w:id="73" w:name="_bookmark43"/>
      <w:bookmarkEnd w:id="73"/>
      <w:bookmarkStart w:id="74" w:name="2.4. Lưu đồ thuật toán của vi điều khiển"/>
      <w:bookmarkEnd w:id="74"/>
      <w:r>
        <w:t>Lưu</w:t>
      </w:r>
      <w:r>
        <w:rPr>
          <w:spacing w:val="-2"/>
        </w:rPr>
        <w:t xml:space="preserve"> </w:t>
      </w:r>
      <w:r>
        <w:t>đồ</w:t>
      </w:r>
      <w:r>
        <w:rPr>
          <w:spacing w:val="-2"/>
        </w:rPr>
        <w:t xml:space="preserve"> </w:t>
      </w:r>
      <w:r>
        <w:t>thuật</w:t>
      </w:r>
      <w:r>
        <w:rPr>
          <w:spacing w:val="-2"/>
        </w:rPr>
        <w:t xml:space="preserve"> </w:t>
      </w:r>
      <w:r>
        <w:t>toán</w:t>
      </w:r>
      <w:r>
        <w:rPr>
          <w:spacing w:val="-2"/>
        </w:rPr>
        <w:t xml:space="preserve"> </w:t>
      </w:r>
      <w:r>
        <w:t>của</w:t>
      </w:r>
      <w:r>
        <w:rPr>
          <w:spacing w:val="-3"/>
        </w:rPr>
        <w:t xml:space="preserve"> </w:t>
      </w:r>
      <w:r>
        <w:t>vi</w:t>
      </w:r>
      <w:r>
        <w:rPr>
          <w:spacing w:val="-2"/>
        </w:rPr>
        <w:t xml:space="preserve"> </w:t>
      </w:r>
      <w:r>
        <w:t>điều</w:t>
      </w:r>
      <w:r>
        <w:rPr>
          <w:spacing w:val="-4"/>
        </w:rPr>
        <w:t xml:space="preserve"> </w:t>
      </w:r>
      <w:r>
        <w:t>khiển</w:t>
      </w:r>
      <w:r>
        <w:rPr>
          <w:spacing w:val="-1"/>
        </w:rPr>
        <w:t xml:space="preserve"> </w:t>
      </w:r>
      <w:r>
        <w:rPr>
          <w:spacing w:val="-2"/>
        </w:rPr>
        <w:t>ESP32</w:t>
      </w:r>
    </w:p>
    <w:p w14:paraId="22F3B9B0">
      <w:pPr>
        <w:pStyle w:val="6"/>
        <w:spacing w:before="195"/>
        <w:rPr>
          <w:b/>
          <w:sz w:val="20"/>
        </w:rPr>
      </w:pPr>
      <w:r>
        <w:drawing>
          <wp:inline distT="0" distB="0" distL="114300" distR="114300">
            <wp:extent cx="6026150" cy="4065905"/>
            <wp:effectExtent l="0" t="0" r="8890" b="3175"/>
            <wp:docPr id="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2"/>
                    <pic:cNvPicPr>
                      <a:picLocks noChangeAspect="1"/>
                    </pic:cNvPicPr>
                  </pic:nvPicPr>
                  <pic:blipFill>
                    <a:blip r:embed="rId52"/>
                    <a:stretch>
                      <a:fillRect/>
                    </a:stretch>
                  </pic:blipFill>
                  <pic:spPr>
                    <a:xfrm>
                      <a:off x="0" y="0"/>
                      <a:ext cx="6026150" cy="4065905"/>
                    </a:xfrm>
                    <a:prstGeom prst="rect">
                      <a:avLst/>
                    </a:prstGeom>
                    <a:noFill/>
                    <a:ln>
                      <a:noFill/>
                    </a:ln>
                  </pic:spPr>
                </pic:pic>
              </a:graphicData>
            </a:graphic>
          </wp:inline>
        </w:drawing>
      </w:r>
      <w:bookmarkStart w:id="102" w:name="_GoBack"/>
      <w:bookmarkEnd w:id="102"/>
    </w:p>
    <w:p w14:paraId="74F745A2">
      <w:pPr>
        <w:pStyle w:val="6"/>
        <w:spacing w:before="18" w:line="360" w:lineRule="auto"/>
        <w:ind w:left="142" w:right="1629" w:firstLine="1767"/>
      </w:pPr>
      <w:bookmarkStart w:id="75" w:name="_bookmark44"/>
      <w:bookmarkEnd w:id="75"/>
      <w:r>
        <w:t>Hình 2- 2 Lưu đồ thuật toán của vi điều khiển ESP32 Quy</w:t>
      </w:r>
      <w:r>
        <w:rPr>
          <w:spacing w:val="-3"/>
        </w:rPr>
        <w:t xml:space="preserve"> </w:t>
      </w:r>
      <w:r>
        <w:t>trình</w:t>
      </w:r>
      <w:r>
        <w:rPr>
          <w:spacing w:val="-3"/>
        </w:rPr>
        <w:t xml:space="preserve"> </w:t>
      </w:r>
      <w:r>
        <w:t>hoạt</w:t>
      </w:r>
      <w:r>
        <w:rPr>
          <w:spacing w:val="-4"/>
        </w:rPr>
        <w:t xml:space="preserve"> </w:t>
      </w:r>
      <w:r>
        <w:t>động</w:t>
      </w:r>
      <w:r>
        <w:rPr>
          <w:spacing w:val="-3"/>
        </w:rPr>
        <w:t xml:space="preserve"> </w:t>
      </w:r>
      <w:r>
        <w:t>của</w:t>
      </w:r>
      <w:r>
        <w:rPr>
          <w:spacing w:val="-3"/>
        </w:rPr>
        <w:t xml:space="preserve"> </w:t>
      </w:r>
      <w:r>
        <w:t>chương</w:t>
      </w:r>
      <w:r>
        <w:rPr>
          <w:spacing w:val="-3"/>
        </w:rPr>
        <w:t xml:space="preserve"> </w:t>
      </w:r>
      <w:r>
        <w:t>trình</w:t>
      </w:r>
      <w:r>
        <w:rPr>
          <w:spacing w:val="-4"/>
        </w:rPr>
        <w:t xml:space="preserve"> </w:t>
      </w:r>
      <w:r>
        <w:t>được</w:t>
      </w:r>
      <w:r>
        <w:rPr>
          <w:spacing w:val="-4"/>
        </w:rPr>
        <w:t xml:space="preserve"> </w:t>
      </w:r>
      <w:r>
        <w:t>thực</w:t>
      </w:r>
      <w:r>
        <w:rPr>
          <w:spacing w:val="-3"/>
        </w:rPr>
        <w:t xml:space="preserve"> </w:t>
      </w:r>
      <w:r>
        <w:t>hiện</w:t>
      </w:r>
      <w:r>
        <w:rPr>
          <w:spacing w:val="-3"/>
        </w:rPr>
        <w:t xml:space="preserve"> </w:t>
      </w:r>
      <w:r>
        <w:t>theo</w:t>
      </w:r>
      <w:r>
        <w:rPr>
          <w:spacing w:val="-3"/>
        </w:rPr>
        <w:t xml:space="preserve"> </w:t>
      </w:r>
      <w:r>
        <w:t>các</w:t>
      </w:r>
      <w:r>
        <w:rPr>
          <w:spacing w:val="-3"/>
        </w:rPr>
        <w:t xml:space="preserve"> </w:t>
      </w:r>
      <w:r>
        <w:t>bước</w:t>
      </w:r>
      <w:r>
        <w:rPr>
          <w:spacing w:val="-3"/>
        </w:rPr>
        <w:t xml:space="preserve"> </w:t>
      </w:r>
      <w:r>
        <w:t>sau:</w:t>
      </w:r>
    </w:p>
    <w:p w14:paraId="6F1E8A2B">
      <w:pPr>
        <w:pStyle w:val="12"/>
        <w:numPr>
          <w:ilvl w:val="2"/>
          <w:numId w:val="13"/>
        </w:numPr>
        <w:tabs>
          <w:tab w:val="left" w:pos="562"/>
        </w:tabs>
        <w:spacing w:before="0" w:after="0" w:line="240" w:lineRule="auto"/>
        <w:ind w:left="562" w:right="0" w:hanging="420"/>
        <w:jc w:val="left"/>
        <w:rPr>
          <w:sz w:val="26"/>
        </w:rPr>
      </w:pPr>
      <w:r>
        <w:rPr>
          <w:sz w:val="26"/>
        </w:rPr>
        <w:t>Khởi</w:t>
      </w:r>
      <w:r>
        <w:rPr>
          <w:spacing w:val="16"/>
          <w:sz w:val="26"/>
        </w:rPr>
        <w:t xml:space="preserve"> </w:t>
      </w:r>
      <w:r>
        <w:rPr>
          <w:sz w:val="26"/>
        </w:rPr>
        <w:t>tạo</w:t>
      </w:r>
      <w:r>
        <w:rPr>
          <w:spacing w:val="19"/>
          <w:sz w:val="26"/>
        </w:rPr>
        <w:t xml:space="preserve"> </w:t>
      </w:r>
      <w:r>
        <w:rPr>
          <w:sz w:val="26"/>
        </w:rPr>
        <w:t>hệ</w:t>
      </w:r>
      <w:r>
        <w:rPr>
          <w:spacing w:val="18"/>
          <w:sz w:val="26"/>
        </w:rPr>
        <w:t xml:space="preserve"> </w:t>
      </w:r>
      <w:r>
        <w:rPr>
          <w:sz w:val="26"/>
        </w:rPr>
        <w:t>thống</w:t>
      </w:r>
      <w:r>
        <w:rPr>
          <w:spacing w:val="19"/>
          <w:sz w:val="26"/>
        </w:rPr>
        <w:t xml:space="preserve"> </w:t>
      </w:r>
      <w:r>
        <w:rPr>
          <w:sz w:val="26"/>
        </w:rPr>
        <w:t>và</w:t>
      </w:r>
      <w:r>
        <w:rPr>
          <w:spacing w:val="17"/>
          <w:sz w:val="26"/>
        </w:rPr>
        <w:t xml:space="preserve"> </w:t>
      </w:r>
      <w:r>
        <w:rPr>
          <w:sz w:val="26"/>
        </w:rPr>
        <w:t>khai</w:t>
      </w:r>
      <w:r>
        <w:rPr>
          <w:spacing w:val="18"/>
          <w:sz w:val="26"/>
        </w:rPr>
        <w:t xml:space="preserve"> </w:t>
      </w:r>
      <w:r>
        <w:rPr>
          <w:sz w:val="26"/>
        </w:rPr>
        <w:t>báo</w:t>
      </w:r>
      <w:r>
        <w:rPr>
          <w:spacing w:val="20"/>
          <w:sz w:val="26"/>
        </w:rPr>
        <w:t xml:space="preserve"> </w:t>
      </w:r>
      <w:r>
        <w:rPr>
          <w:sz w:val="26"/>
        </w:rPr>
        <w:t>các</w:t>
      </w:r>
      <w:r>
        <w:rPr>
          <w:spacing w:val="18"/>
          <w:sz w:val="26"/>
        </w:rPr>
        <w:t xml:space="preserve"> </w:t>
      </w:r>
      <w:r>
        <w:rPr>
          <w:sz w:val="26"/>
        </w:rPr>
        <w:t>thư</w:t>
      </w:r>
      <w:r>
        <w:rPr>
          <w:spacing w:val="19"/>
          <w:sz w:val="26"/>
        </w:rPr>
        <w:t xml:space="preserve"> </w:t>
      </w:r>
      <w:r>
        <w:rPr>
          <w:sz w:val="26"/>
        </w:rPr>
        <w:t>viện</w:t>
      </w:r>
      <w:r>
        <w:rPr>
          <w:spacing w:val="18"/>
          <w:sz w:val="26"/>
        </w:rPr>
        <w:t xml:space="preserve"> </w:t>
      </w:r>
      <w:r>
        <w:rPr>
          <w:sz w:val="26"/>
        </w:rPr>
        <w:t>cần</w:t>
      </w:r>
      <w:r>
        <w:rPr>
          <w:spacing w:val="20"/>
          <w:sz w:val="26"/>
        </w:rPr>
        <w:t xml:space="preserve"> </w:t>
      </w:r>
      <w:r>
        <w:rPr>
          <w:sz w:val="26"/>
        </w:rPr>
        <w:t>thiết</w:t>
      </w:r>
      <w:r>
        <w:rPr>
          <w:spacing w:val="18"/>
          <w:sz w:val="26"/>
        </w:rPr>
        <w:t xml:space="preserve"> </w:t>
      </w:r>
      <w:r>
        <w:rPr>
          <w:sz w:val="26"/>
        </w:rPr>
        <w:t>như</w:t>
      </w:r>
      <w:r>
        <w:rPr>
          <w:spacing w:val="19"/>
          <w:sz w:val="26"/>
        </w:rPr>
        <w:t xml:space="preserve"> </w:t>
      </w:r>
      <w:r>
        <w:rPr>
          <w:sz w:val="26"/>
        </w:rPr>
        <w:t>thư</w:t>
      </w:r>
      <w:r>
        <w:rPr>
          <w:spacing w:val="20"/>
          <w:sz w:val="26"/>
        </w:rPr>
        <w:t xml:space="preserve"> </w:t>
      </w:r>
      <w:r>
        <w:rPr>
          <w:sz w:val="26"/>
        </w:rPr>
        <w:t>viện</w:t>
      </w:r>
      <w:r>
        <w:rPr>
          <w:spacing w:val="19"/>
          <w:sz w:val="26"/>
        </w:rPr>
        <w:t xml:space="preserve"> </w:t>
      </w:r>
      <w:r>
        <w:rPr>
          <w:sz w:val="26"/>
        </w:rPr>
        <w:t>giao</w:t>
      </w:r>
      <w:r>
        <w:rPr>
          <w:spacing w:val="19"/>
          <w:sz w:val="26"/>
        </w:rPr>
        <w:t xml:space="preserve"> </w:t>
      </w:r>
      <w:r>
        <w:rPr>
          <w:sz w:val="26"/>
        </w:rPr>
        <w:t>tiếp</w:t>
      </w:r>
      <w:r>
        <w:rPr>
          <w:spacing w:val="19"/>
          <w:sz w:val="26"/>
        </w:rPr>
        <w:t xml:space="preserve"> </w:t>
      </w:r>
      <w:r>
        <w:rPr>
          <w:spacing w:val="-4"/>
          <w:sz w:val="26"/>
        </w:rPr>
        <w:t>I2C,</w:t>
      </w:r>
    </w:p>
    <w:p w14:paraId="25B425DE">
      <w:pPr>
        <w:pStyle w:val="6"/>
        <w:spacing w:before="149"/>
        <w:ind w:left="562"/>
      </w:pPr>
      <w:r>
        <w:t>thư</w:t>
      </w:r>
      <w:r>
        <w:rPr>
          <w:spacing w:val="-3"/>
        </w:rPr>
        <w:t xml:space="preserve"> </w:t>
      </w:r>
      <w:r>
        <w:t>viện</w:t>
      </w:r>
      <w:r>
        <w:rPr>
          <w:spacing w:val="-1"/>
        </w:rPr>
        <w:t xml:space="preserve"> </w:t>
      </w:r>
      <w:r>
        <w:t>điều</w:t>
      </w:r>
      <w:r>
        <w:rPr>
          <w:spacing w:val="-2"/>
        </w:rPr>
        <w:t xml:space="preserve"> </w:t>
      </w:r>
      <w:r>
        <w:t>khiển</w:t>
      </w:r>
      <w:r>
        <w:rPr>
          <w:spacing w:val="-1"/>
        </w:rPr>
        <w:t xml:space="preserve"> </w:t>
      </w:r>
      <w:r>
        <w:t>MPU6050</w:t>
      </w:r>
      <w:r>
        <w:rPr>
          <w:spacing w:val="-2"/>
        </w:rPr>
        <w:t xml:space="preserve"> </w:t>
      </w:r>
      <w:r>
        <w:t>MPU6050</w:t>
      </w:r>
      <w:r>
        <w:rPr>
          <w:spacing w:val="-1"/>
        </w:rPr>
        <w:t xml:space="preserve"> </w:t>
      </w:r>
      <w:r>
        <w:t>và</w:t>
      </w:r>
      <w:r>
        <w:rPr>
          <w:spacing w:val="-4"/>
        </w:rPr>
        <w:t xml:space="preserve"> </w:t>
      </w:r>
      <w:r>
        <w:t>các</w:t>
      </w:r>
      <w:r>
        <w:rPr>
          <w:spacing w:val="-1"/>
        </w:rPr>
        <w:t xml:space="preserve"> </w:t>
      </w:r>
      <w:r>
        <w:t>thư</w:t>
      </w:r>
      <w:r>
        <w:rPr>
          <w:spacing w:val="-2"/>
        </w:rPr>
        <w:t xml:space="preserve"> </w:t>
      </w:r>
      <w:r>
        <w:t>viện</w:t>
      </w:r>
      <w:r>
        <w:rPr>
          <w:spacing w:val="-1"/>
        </w:rPr>
        <w:t xml:space="preserve"> </w:t>
      </w:r>
      <w:r>
        <w:t>hỗ</w:t>
      </w:r>
      <w:r>
        <w:rPr>
          <w:spacing w:val="-2"/>
        </w:rPr>
        <w:t xml:space="preserve"> </w:t>
      </w:r>
      <w:r>
        <w:t>trợ</w:t>
      </w:r>
      <w:r>
        <w:rPr>
          <w:spacing w:val="-1"/>
        </w:rPr>
        <w:t xml:space="preserve"> </w:t>
      </w:r>
      <w:r>
        <w:t>tính</w:t>
      </w:r>
      <w:r>
        <w:rPr>
          <w:spacing w:val="-1"/>
        </w:rPr>
        <w:t xml:space="preserve"> </w:t>
      </w:r>
      <w:r>
        <w:rPr>
          <w:spacing w:val="-2"/>
        </w:rPr>
        <w:t>toán.</w:t>
      </w:r>
    </w:p>
    <w:p w14:paraId="1020ECF4">
      <w:pPr>
        <w:pStyle w:val="12"/>
        <w:numPr>
          <w:ilvl w:val="2"/>
          <w:numId w:val="13"/>
        </w:numPr>
        <w:tabs>
          <w:tab w:val="left" w:pos="562"/>
        </w:tabs>
        <w:spacing w:before="150" w:after="0" w:line="360" w:lineRule="auto"/>
        <w:ind w:left="562" w:right="280" w:hanging="420"/>
        <w:jc w:val="left"/>
        <w:rPr>
          <w:sz w:val="26"/>
        </w:rPr>
      </w:pPr>
      <w:r>
        <w:rPr>
          <w:sz w:val="26"/>
        </w:rPr>
        <w:t>Khai báo các chân tín hiệu vào/ra cho driver A4988 A4988, đồng thời khởi tạo các biến và cài đặt các thông số của bộ điều khiển PID gồm Kp, Ki và Kd.</w:t>
      </w:r>
    </w:p>
    <w:p w14:paraId="21DF9063">
      <w:pPr>
        <w:pStyle w:val="12"/>
        <w:numPr>
          <w:ilvl w:val="2"/>
          <w:numId w:val="13"/>
        </w:numPr>
        <w:tabs>
          <w:tab w:val="left" w:pos="562"/>
        </w:tabs>
        <w:spacing w:before="0" w:after="0" w:line="360" w:lineRule="auto"/>
        <w:ind w:left="562" w:right="279" w:hanging="420"/>
        <w:jc w:val="left"/>
        <w:rPr>
          <w:sz w:val="26"/>
        </w:rPr>
      </w:pPr>
      <w:r>
        <w:rPr>
          <w:sz w:val="26"/>
        </w:rPr>
        <w:t>ESP32</w:t>
      </w:r>
      <w:r>
        <w:rPr>
          <w:spacing w:val="20"/>
          <w:sz w:val="26"/>
        </w:rPr>
        <w:t xml:space="preserve"> </w:t>
      </w:r>
      <w:r>
        <w:rPr>
          <w:sz w:val="26"/>
        </w:rPr>
        <w:t>tiến hành</w:t>
      </w:r>
      <w:r>
        <w:rPr>
          <w:spacing w:val="21"/>
          <w:sz w:val="26"/>
        </w:rPr>
        <w:t xml:space="preserve"> </w:t>
      </w:r>
      <w:r>
        <w:rPr>
          <w:sz w:val="26"/>
        </w:rPr>
        <w:t>đọc</w:t>
      </w:r>
      <w:r>
        <w:rPr>
          <w:spacing w:val="20"/>
          <w:sz w:val="26"/>
        </w:rPr>
        <w:t xml:space="preserve"> </w:t>
      </w:r>
      <w:r>
        <w:rPr>
          <w:sz w:val="26"/>
        </w:rPr>
        <w:t>dữ</w:t>
      </w:r>
      <w:r>
        <w:rPr>
          <w:spacing w:val="21"/>
          <w:sz w:val="26"/>
        </w:rPr>
        <w:t xml:space="preserve"> </w:t>
      </w:r>
      <w:r>
        <w:rPr>
          <w:sz w:val="26"/>
        </w:rPr>
        <w:t>liệu</w:t>
      </w:r>
      <w:r>
        <w:rPr>
          <w:spacing w:val="21"/>
          <w:sz w:val="26"/>
        </w:rPr>
        <w:t xml:space="preserve"> </w:t>
      </w:r>
      <w:r>
        <w:rPr>
          <w:sz w:val="26"/>
        </w:rPr>
        <w:t>từ</w:t>
      </w:r>
      <w:r>
        <w:rPr>
          <w:spacing w:val="21"/>
          <w:sz w:val="26"/>
        </w:rPr>
        <w:t xml:space="preserve"> </w:t>
      </w:r>
      <w:r>
        <w:rPr>
          <w:sz w:val="26"/>
        </w:rPr>
        <w:t>cảm biến</w:t>
      </w:r>
      <w:r>
        <w:rPr>
          <w:spacing w:val="22"/>
          <w:sz w:val="26"/>
        </w:rPr>
        <w:t xml:space="preserve"> </w:t>
      </w:r>
      <w:r>
        <w:rPr>
          <w:sz w:val="26"/>
        </w:rPr>
        <w:t>MPU6050</w:t>
      </w:r>
      <w:r>
        <w:rPr>
          <w:spacing w:val="21"/>
          <w:sz w:val="26"/>
        </w:rPr>
        <w:t xml:space="preserve"> </w:t>
      </w:r>
      <w:r>
        <w:rPr>
          <w:sz w:val="26"/>
        </w:rPr>
        <w:t>thông qua</w:t>
      </w:r>
      <w:r>
        <w:rPr>
          <w:spacing w:val="20"/>
          <w:sz w:val="26"/>
        </w:rPr>
        <w:t xml:space="preserve"> </w:t>
      </w:r>
      <w:r>
        <w:rPr>
          <w:sz w:val="26"/>
        </w:rPr>
        <w:t>giao</w:t>
      </w:r>
      <w:r>
        <w:rPr>
          <w:spacing w:val="20"/>
          <w:sz w:val="26"/>
        </w:rPr>
        <w:t xml:space="preserve"> </w:t>
      </w:r>
      <w:r>
        <w:rPr>
          <w:sz w:val="26"/>
        </w:rPr>
        <w:t>thức</w:t>
      </w:r>
      <w:r>
        <w:rPr>
          <w:spacing w:val="20"/>
          <w:sz w:val="26"/>
        </w:rPr>
        <w:t xml:space="preserve"> </w:t>
      </w:r>
      <w:r>
        <w:rPr>
          <w:sz w:val="26"/>
        </w:rPr>
        <w:t>I2C</w:t>
      </w:r>
      <w:r>
        <w:rPr>
          <w:spacing w:val="21"/>
          <w:sz w:val="26"/>
        </w:rPr>
        <w:t xml:space="preserve"> </w:t>
      </w:r>
      <w:r>
        <w:rPr>
          <w:sz w:val="26"/>
        </w:rPr>
        <w:t>để xác định góc nghiêng hiện tại của robot, chủ yếu sử dụng giá trị góc theo trục X.</w:t>
      </w:r>
    </w:p>
    <w:p w14:paraId="476C7D64">
      <w:pPr>
        <w:pStyle w:val="12"/>
        <w:numPr>
          <w:ilvl w:val="2"/>
          <w:numId w:val="13"/>
        </w:numPr>
        <w:tabs>
          <w:tab w:val="left" w:pos="562"/>
        </w:tabs>
        <w:spacing w:before="0" w:after="0" w:line="360" w:lineRule="auto"/>
        <w:ind w:left="562" w:right="280" w:hanging="420"/>
        <w:jc w:val="left"/>
        <w:rPr>
          <w:sz w:val="26"/>
        </w:rPr>
      </w:pPr>
      <w:r>
        <w:rPr>
          <w:sz w:val="26"/>
        </w:rPr>
        <w:t>Tính</w:t>
      </w:r>
      <w:r>
        <w:rPr>
          <w:spacing w:val="75"/>
          <w:sz w:val="26"/>
        </w:rPr>
        <w:t xml:space="preserve"> </w:t>
      </w:r>
      <w:r>
        <w:rPr>
          <w:sz w:val="26"/>
        </w:rPr>
        <w:t>toán</w:t>
      </w:r>
      <w:r>
        <w:rPr>
          <w:spacing w:val="74"/>
          <w:sz w:val="26"/>
        </w:rPr>
        <w:t xml:space="preserve"> </w:t>
      </w:r>
      <w:r>
        <w:rPr>
          <w:sz w:val="26"/>
        </w:rPr>
        <w:t>sai</w:t>
      </w:r>
      <w:r>
        <w:rPr>
          <w:spacing w:val="75"/>
          <w:sz w:val="26"/>
        </w:rPr>
        <w:t xml:space="preserve"> </w:t>
      </w:r>
      <w:r>
        <w:rPr>
          <w:sz w:val="26"/>
        </w:rPr>
        <w:t>lệch</w:t>
      </w:r>
      <w:r>
        <w:rPr>
          <w:spacing w:val="75"/>
          <w:sz w:val="26"/>
        </w:rPr>
        <w:t xml:space="preserve"> </w:t>
      </w:r>
      <w:r>
        <w:rPr>
          <w:sz w:val="26"/>
        </w:rPr>
        <w:t>giữa</w:t>
      </w:r>
      <w:r>
        <w:rPr>
          <w:spacing w:val="75"/>
          <w:sz w:val="26"/>
        </w:rPr>
        <w:t xml:space="preserve"> </w:t>
      </w:r>
      <w:r>
        <w:rPr>
          <w:sz w:val="26"/>
        </w:rPr>
        <w:t>góc</w:t>
      </w:r>
      <w:r>
        <w:rPr>
          <w:spacing w:val="75"/>
          <w:sz w:val="26"/>
        </w:rPr>
        <w:t xml:space="preserve"> </w:t>
      </w:r>
      <w:r>
        <w:rPr>
          <w:sz w:val="26"/>
        </w:rPr>
        <w:t>nghiêng</w:t>
      </w:r>
      <w:r>
        <w:rPr>
          <w:spacing w:val="76"/>
          <w:sz w:val="26"/>
        </w:rPr>
        <w:t xml:space="preserve"> </w:t>
      </w:r>
      <w:r>
        <w:rPr>
          <w:sz w:val="26"/>
        </w:rPr>
        <w:t>thực</w:t>
      </w:r>
      <w:r>
        <w:rPr>
          <w:spacing w:val="75"/>
          <w:sz w:val="26"/>
        </w:rPr>
        <w:t xml:space="preserve"> </w:t>
      </w:r>
      <w:r>
        <w:rPr>
          <w:sz w:val="26"/>
        </w:rPr>
        <w:t>tế</w:t>
      </w:r>
      <w:r>
        <w:rPr>
          <w:spacing w:val="75"/>
          <w:sz w:val="26"/>
        </w:rPr>
        <w:t xml:space="preserve"> </w:t>
      </w:r>
      <w:r>
        <w:rPr>
          <w:sz w:val="26"/>
        </w:rPr>
        <w:t>và</w:t>
      </w:r>
      <w:r>
        <w:rPr>
          <w:spacing w:val="75"/>
          <w:sz w:val="26"/>
        </w:rPr>
        <w:t xml:space="preserve"> </w:t>
      </w:r>
      <w:r>
        <w:rPr>
          <w:sz w:val="26"/>
        </w:rPr>
        <w:t>góc</w:t>
      </w:r>
      <w:r>
        <w:rPr>
          <w:spacing w:val="75"/>
          <w:sz w:val="26"/>
        </w:rPr>
        <w:t xml:space="preserve"> </w:t>
      </w:r>
      <w:r>
        <w:rPr>
          <w:sz w:val="26"/>
        </w:rPr>
        <w:t>cân</w:t>
      </w:r>
      <w:r>
        <w:rPr>
          <w:spacing w:val="76"/>
          <w:sz w:val="26"/>
        </w:rPr>
        <w:t xml:space="preserve"> </w:t>
      </w:r>
      <w:r>
        <w:rPr>
          <w:sz w:val="26"/>
        </w:rPr>
        <w:t>bằng</w:t>
      </w:r>
      <w:r>
        <w:rPr>
          <w:spacing w:val="75"/>
          <w:sz w:val="26"/>
        </w:rPr>
        <w:t xml:space="preserve"> </w:t>
      </w:r>
      <w:r>
        <w:rPr>
          <w:sz w:val="26"/>
        </w:rPr>
        <w:t>mong</w:t>
      </w:r>
      <w:r>
        <w:rPr>
          <w:spacing w:val="76"/>
          <w:sz w:val="26"/>
        </w:rPr>
        <w:t xml:space="preserve"> </w:t>
      </w:r>
      <w:r>
        <w:rPr>
          <w:sz w:val="26"/>
        </w:rPr>
        <w:t xml:space="preserve">muốn </w:t>
      </w:r>
      <w:r>
        <w:rPr>
          <w:spacing w:val="-2"/>
          <w:sz w:val="26"/>
        </w:rPr>
        <w:t>(Setpoint)</w:t>
      </w:r>
    </w:p>
    <w:p w14:paraId="2727FB38">
      <w:pPr>
        <w:pStyle w:val="12"/>
        <w:spacing w:after="0" w:line="360" w:lineRule="auto"/>
        <w:jc w:val="left"/>
        <w:rPr>
          <w:sz w:val="26"/>
        </w:rPr>
        <w:sectPr>
          <w:headerReference r:id="rId29" w:type="default"/>
          <w:footerReference r:id="rId30" w:type="default"/>
          <w:pgSz w:w="11910" w:h="16840"/>
          <w:pgMar w:top="900" w:right="850" w:bottom="1480" w:left="1559" w:header="710" w:footer="1297" w:gutter="0"/>
          <w:cols w:space="720" w:num="1"/>
        </w:sectPr>
      </w:pPr>
    </w:p>
    <w:p w14:paraId="161390B8">
      <w:pPr>
        <w:pStyle w:val="6"/>
      </w:pPr>
    </w:p>
    <w:p w14:paraId="20E69031">
      <w:pPr>
        <w:pStyle w:val="3"/>
        <w:numPr>
          <w:ilvl w:val="1"/>
          <w:numId w:val="13"/>
        </w:numPr>
        <w:tabs>
          <w:tab w:val="left" w:pos="702"/>
        </w:tabs>
        <w:spacing w:before="0" w:after="0" w:line="240" w:lineRule="auto"/>
        <w:ind w:left="702" w:right="0" w:hanging="560"/>
        <w:jc w:val="left"/>
      </w:pPr>
      <w:bookmarkStart w:id="76" w:name="2.5. Sơ đồ mạch nguyên lý"/>
      <w:bookmarkEnd w:id="76"/>
      <w:bookmarkStart w:id="77" w:name="_bookmark45"/>
      <w:bookmarkEnd w:id="77"/>
      <w:r>
        <w:t>Sơ</w:t>
      </w:r>
      <w:r>
        <w:rPr>
          <w:spacing w:val="-3"/>
        </w:rPr>
        <w:t xml:space="preserve"> </w:t>
      </w:r>
      <w:r>
        <w:t>đồ</w:t>
      </w:r>
      <w:r>
        <w:rPr>
          <w:spacing w:val="-2"/>
        </w:rPr>
        <w:t xml:space="preserve"> </w:t>
      </w:r>
      <w:r>
        <w:t>mạch</w:t>
      </w:r>
      <w:r>
        <w:rPr>
          <w:spacing w:val="-3"/>
        </w:rPr>
        <w:t xml:space="preserve"> </w:t>
      </w:r>
      <w:r>
        <w:t>nguyên</w:t>
      </w:r>
      <w:r>
        <w:rPr>
          <w:spacing w:val="-2"/>
        </w:rPr>
        <w:t xml:space="preserve"> </w:t>
      </w:r>
      <w:r>
        <w:rPr>
          <w:spacing w:val="-5"/>
        </w:rPr>
        <w:t>lý</w:t>
      </w:r>
    </w:p>
    <w:p w14:paraId="3A11AC93">
      <w:pPr>
        <w:pStyle w:val="6"/>
        <w:rPr>
          <w:b/>
          <w:sz w:val="11"/>
        </w:rPr>
      </w:pPr>
      <w:r>
        <w:rPr>
          <w:b/>
          <w:sz w:val="11"/>
        </w:rPr>
        <w:drawing>
          <wp:anchor distT="0" distB="0" distL="0" distR="0" simplePos="0" relativeHeight="251682816" behindDoc="1" locked="0" layoutInCell="1" allowOverlap="1">
            <wp:simplePos x="0" y="0"/>
            <wp:positionH relativeFrom="page">
              <wp:posOffset>1080135</wp:posOffset>
            </wp:positionH>
            <wp:positionV relativeFrom="paragraph">
              <wp:posOffset>95250</wp:posOffset>
            </wp:positionV>
            <wp:extent cx="5710555" cy="2776220"/>
            <wp:effectExtent l="0" t="0" r="0" b="0"/>
            <wp:wrapTopAndBottom/>
            <wp:docPr id="438" name="Image 438"/>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53" cstate="print"/>
                    <a:stretch>
                      <a:fillRect/>
                    </a:stretch>
                  </pic:blipFill>
                  <pic:spPr>
                    <a:xfrm>
                      <a:off x="0" y="0"/>
                      <a:ext cx="5710582" cy="2776537"/>
                    </a:xfrm>
                    <a:prstGeom prst="rect">
                      <a:avLst/>
                    </a:prstGeom>
                  </pic:spPr>
                </pic:pic>
              </a:graphicData>
            </a:graphic>
          </wp:anchor>
        </w:drawing>
      </w:r>
    </w:p>
    <w:p w14:paraId="056E78D6">
      <w:pPr>
        <w:pStyle w:val="6"/>
        <w:spacing w:before="43"/>
        <w:ind w:left="2981"/>
        <w:jc w:val="both"/>
      </w:pPr>
      <w:bookmarkStart w:id="78" w:name="_bookmark46"/>
      <w:bookmarkEnd w:id="78"/>
      <w:r>
        <w:t>Hình</w:t>
      </w:r>
      <w:r>
        <w:rPr>
          <w:spacing w:val="-3"/>
        </w:rPr>
        <w:t xml:space="preserve"> </w:t>
      </w:r>
      <w:r>
        <w:t>2-</w:t>
      </w:r>
      <w:r>
        <w:rPr>
          <w:spacing w:val="-3"/>
        </w:rPr>
        <w:t xml:space="preserve"> </w:t>
      </w:r>
      <w:r>
        <w:t>3 Sơ</w:t>
      </w:r>
      <w:r>
        <w:rPr>
          <w:spacing w:val="-1"/>
        </w:rPr>
        <w:t xml:space="preserve"> </w:t>
      </w:r>
      <w:r>
        <w:t>đồ mạch</w:t>
      </w:r>
      <w:r>
        <w:rPr>
          <w:spacing w:val="-1"/>
        </w:rPr>
        <w:t xml:space="preserve"> </w:t>
      </w:r>
      <w:r>
        <w:t xml:space="preserve">nguyên </w:t>
      </w:r>
      <w:r>
        <w:rPr>
          <w:spacing w:val="-5"/>
        </w:rPr>
        <w:t>lý</w:t>
      </w:r>
    </w:p>
    <w:p w14:paraId="54D902D6">
      <w:pPr>
        <w:pStyle w:val="6"/>
        <w:spacing w:before="150" w:line="360" w:lineRule="auto"/>
        <w:ind w:left="142" w:right="280" w:firstLine="720"/>
        <w:jc w:val="both"/>
      </w:pPr>
      <w:r>
        <w:t>Sơ đồ mạch nguyên lý của hệ thống robot hai bánh tự cân bằng được thiết kế dựa trên vi điều khiển Espressif Systems ESP32 kết hợp với cảm biến MPU6050 MPU6050 và hai driver A4988 A4988 để điều khiển hai động cơ bước Nema 17.</w:t>
      </w:r>
    </w:p>
    <w:p w14:paraId="3D11D039">
      <w:pPr>
        <w:pStyle w:val="6"/>
        <w:spacing w:line="360" w:lineRule="auto"/>
        <w:ind w:left="142" w:right="279" w:firstLine="720"/>
        <w:jc w:val="both"/>
      </w:pPr>
      <w:r>
        <w:t>Trong mạch nguyên lý, ESP32 đóng vai trò trung tâm xử lý và giao tiếp với các khối chức năng khác trong hệ thống. Cảm biến MPU6050 được kết nối với ESP32 thông qua giao thức I2C, sử dụng hai đường tín hiệu SDA và SCL tương ứng với chân GPIO21 và GPIO22. Cảm biến được cấp nguồn 3.3V nhằm đảm bảo tương thích mức điện áp logic với ESP32.</w:t>
      </w:r>
    </w:p>
    <w:p w14:paraId="24B01B73">
      <w:pPr>
        <w:pStyle w:val="6"/>
        <w:spacing w:line="360" w:lineRule="auto"/>
        <w:ind w:left="142" w:right="280" w:firstLine="720"/>
        <w:jc w:val="both"/>
      </w:pPr>
      <w:r>
        <w:t>Hai driver A4988 được sử dụng để điều khiển hai động cơ bước của robot. Mỗi driver nhận các tín hiệu STEP và DIR từ ESP32 để điều khiển tốc độ và chiều quay</w:t>
      </w:r>
      <w:r>
        <w:rPr>
          <w:spacing w:val="40"/>
        </w:rPr>
        <w:t xml:space="preserve"> </w:t>
      </w:r>
      <w:r>
        <w:t>của động cơ. Các chân STEP của driver được kết nối với các chân GPIO xuất xung</w:t>
      </w:r>
      <w:r>
        <w:rPr>
          <w:spacing w:val="80"/>
        </w:rPr>
        <w:t xml:space="preserve"> </w:t>
      </w:r>
      <w:r>
        <w:t>của ESP32, trong khi các chân DIR được kết nối với các GPIO điều khiển chiều quay.</w:t>
      </w:r>
    </w:p>
    <w:p w14:paraId="03E08DD3">
      <w:pPr>
        <w:pStyle w:val="6"/>
        <w:spacing w:line="360" w:lineRule="auto"/>
        <w:ind w:left="142" w:right="280" w:firstLine="720"/>
        <w:jc w:val="both"/>
      </w:pPr>
      <w:r>
        <w:t>Trong quá trình hoạt động, ESP32 tạo các xung điều khiển tại chân STEP. Số lượng và tần số xung quyết định góc quay cũng như tốc độ quay của động cơ bước. Đồng thời, mức logic HIGH hoặc LOW tại chân DIR sẽ quyết định chiều quay thuận hoặc nghịch của động cơ.</w:t>
      </w:r>
    </w:p>
    <w:p w14:paraId="3339AA75">
      <w:pPr>
        <w:pStyle w:val="6"/>
        <w:ind w:left="862"/>
      </w:pPr>
      <w:r>
        <w:t>Các</w:t>
      </w:r>
      <w:r>
        <w:rPr>
          <w:spacing w:val="-1"/>
        </w:rPr>
        <w:t xml:space="preserve"> </w:t>
      </w:r>
      <w:r>
        <w:t>chân</w:t>
      </w:r>
      <w:r>
        <w:rPr>
          <w:spacing w:val="1"/>
        </w:rPr>
        <w:t xml:space="preserve"> </w:t>
      </w:r>
      <w:r>
        <w:t>ENABLE, RESET</w:t>
      </w:r>
      <w:r>
        <w:rPr>
          <w:spacing w:val="-1"/>
        </w:rPr>
        <w:t xml:space="preserve"> </w:t>
      </w:r>
      <w:r>
        <w:t>và SLEEP</w:t>
      </w:r>
      <w:r>
        <w:rPr>
          <w:spacing w:val="1"/>
        </w:rPr>
        <w:t xml:space="preserve"> </w:t>
      </w:r>
      <w:r>
        <w:t>trên</w:t>
      </w:r>
      <w:r>
        <w:rPr>
          <w:spacing w:val="-1"/>
        </w:rPr>
        <w:t xml:space="preserve"> </w:t>
      </w:r>
      <w:r>
        <w:t>driver</w:t>
      </w:r>
      <w:r>
        <w:rPr>
          <w:spacing w:val="-1"/>
        </w:rPr>
        <w:t xml:space="preserve"> </w:t>
      </w:r>
      <w:r>
        <w:t>A4988</w:t>
      </w:r>
      <w:r>
        <w:rPr>
          <w:spacing w:val="1"/>
        </w:rPr>
        <w:t xml:space="preserve"> </w:t>
      </w:r>
      <w:r>
        <w:t>được</w:t>
      </w:r>
      <w:r>
        <w:rPr>
          <w:spacing w:val="-1"/>
        </w:rPr>
        <w:t xml:space="preserve"> </w:t>
      </w:r>
      <w:r>
        <w:t xml:space="preserve">kết nối phù </w:t>
      </w:r>
      <w:r>
        <w:rPr>
          <w:spacing w:val="-5"/>
        </w:rPr>
        <w:t>hợp</w:t>
      </w:r>
    </w:p>
    <w:p w14:paraId="6BCEE876">
      <w:pPr>
        <w:pStyle w:val="6"/>
        <w:spacing w:before="150"/>
        <w:ind w:left="142"/>
      </w:pPr>
      <w:r>
        <w:t>để</w:t>
      </w:r>
      <w:r>
        <w:rPr>
          <w:spacing w:val="15"/>
        </w:rPr>
        <w:t xml:space="preserve"> </w:t>
      </w:r>
      <w:r>
        <w:t>đảm</w:t>
      </w:r>
      <w:r>
        <w:rPr>
          <w:spacing w:val="14"/>
        </w:rPr>
        <w:t xml:space="preserve"> </w:t>
      </w:r>
      <w:r>
        <w:t>bảo</w:t>
      </w:r>
      <w:r>
        <w:rPr>
          <w:spacing w:val="17"/>
        </w:rPr>
        <w:t xml:space="preserve"> </w:t>
      </w:r>
      <w:r>
        <w:t>driver</w:t>
      </w:r>
      <w:r>
        <w:rPr>
          <w:spacing w:val="14"/>
        </w:rPr>
        <w:t xml:space="preserve"> </w:t>
      </w:r>
      <w:r>
        <w:t>luôn</w:t>
      </w:r>
      <w:r>
        <w:rPr>
          <w:spacing w:val="17"/>
        </w:rPr>
        <w:t xml:space="preserve"> </w:t>
      </w:r>
      <w:r>
        <w:t>hoạt</w:t>
      </w:r>
      <w:r>
        <w:rPr>
          <w:spacing w:val="15"/>
        </w:rPr>
        <w:t xml:space="preserve"> </w:t>
      </w:r>
      <w:r>
        <w:t>động</w:t>
      </w:r>
      <w:r>
        <w:rPr>
          <w:spacing w:val="17"/>
        </w:rPr>
        <w:t xml:space="preserve"> </w:t>
      </w:r>
      <w:r>
        <w:t>ổn</w:t>
      </w:r>
      <w:r>
        <w:rPr>
          <w:spacing w:val="16"/>
        </w:rPr>
        <w:t xml:space="preserve"> </w:t>
      </w:r>
      <w:r>
        <w:t>định</w:t>
      </w:r>
      <w:r>
        <w:rPr>
          <w:spacing w:val="15"/>
        </w:rPr>
        <w:t xml:space="preserve"> </w:t>
      </w:r>
      <w:r>
        <w:t>trong</w:t>
      </w:r>
      <w:r>
        <w:rPr>
          <w:spacing w:val="17"/>
        </w:rPr>
        <w:t xml:space="preserve"> </w:t>
      </w:r>
      <w:r>
        <w:t>quá</w:t>
      </w:r>
      <w:r>
        <w:rPr>
          <w:spacing w:val="15"/>
        </w:rPr>
        <w:t xml:space="preserve"> </w:t>
      </w:r>
      <w:r>
        <w:t>trình</w:t>
      </w:r>
      <w:r>
        <w:rPr>
          <w:spacing w:val="17"/>
        </w:rPr>
        <w:t xml:space="preserve"> </w:t>
      </w:r>
      <w:r>
        <w:t>điều</w:t>
      </w:r>
      <w:r>
        <w:rPr>
          <w:spacing w:val="14"/>
        </w:rPr>
        <w:t xml:space="preserve"> </w:t>
      </w:r>
      <w:r>
        <w:t>khiển</w:t>
      </w:r>
      <w:r>
        <w:rPr>
          <w:spacing w:val="17"/>
        </w:rPr>
        <w:t xml:space="preserve"> </w:t>
      </w:r>
      <w:r>
        <w:t>động</w:t>
      </w:r>
      <w:r>
        <w:rPr>
          <w:spacing w:val="13"/>
        </w:rPr>
        <w:t xml:space="preserve"> </w:t>
      </w:r>
      <w:r>
        <w:t>cơ.</w:t>
      </w:r>
      <w:r>
        <w:rPr>
          <w:spacing w:val="15"/>
        </w:rPr>
        <w:t xml:space="preserve"> </w:t>
      </w:r>
      <w:r>
        <w:rPr>
          <w:spacing w:val="-2"/>
        </w:rPr>
        <w:t>Ngoài</w:t>
      </w:r>
    </w:p>
    <w:p w14:paraId="5EACF761">
      <w:pPr>
        <w:pStyle w:val="6"/>
        <w:spacing w:after="0"/>
        <w:sectPr>
          <w:pgSz w:w="11910" w:h="16840"/>
          <w:pgMar w:top="900" w:right="850" w:bottom="1480" w:left="1559" w:header="710" w:footer="1297" w:gutter="0"/>
          <w:cols w:space="720" w:num="1"/>
        </w:sectPr>
      </w:pPr>
    </w:p>
    <w:p w14:paraId="3996D2BC">
      <w:pPr>
        <w:pStyle w:val="6"/>
      </w:pPr>
    </w:p>
    <w:p w14:paraId="290C7931">
      <w:pPr>
        <w:pStyle w:val="6"/>
        <w:spacing w:line="360" w:lineRule="auto"/>
        <w:ind w:left="142"/>
      </w:pPr>
      <w:r>
        <w:t>ra,</w:t>
      </w:r>
      <w:r>
        <w:rPr>
          <w:spacing w:val="-1"/>
        </w:rPr>
        <w:t xml:space="preserve"> </w:t>
      </w:r>
      <w:r>
        <w:t>các chân MS1, MS2 và MS3 được sử dụng để cấu hình chế độ vi</w:t>
      </w:r>
      <w:r>
        <w:rPr>
          <w:spacing w:val="-1"/>
        </w:rPr>
        <w:t xml:space="preserve"> </w:t>
      </w:r>
      <w:r>
        <w:t xml:space="preserve">bước cho động cơ </w:t>
      </w:r>
      <w:r>
        <w:rPr>
          <w:spacing w:val="-4"/>
        </w:rPr>
        <w:t>bước.</w:t>
      </w:r>
    </w:p>
    <w:p w14:paraId="43E57665">
      <w:pPr>
        <w:pStyle w:val="6"/>
        <w:spacing w:before="1" w:line="360" w:lineRule="auto"/>
        <w:ind w:left="142" w:right="280" w:firstLine="720"/>
        <w:jc w:val="both"/>
      </w:pPr>
      <w:r>
        <w:t>Nguồn cấp cho hệ thống sử dụng pin LiPo 3S 12V. Điện áp 12V được cấp trực tiếp cho chân VMOT của driver A4988 nhằm cung cấp công suất cho động cơ bước. Đồng thời, điện áp này được đưa qua mạch giảm áp AMS1117 để tạo ra mức điện áp 5V và 3.3V cấp cho ESP32 và MPU6050.</w:t>
      </w:r>
    </w:p>
    <w:p w14:paraId="1108C8EC">
      <w:pPr>
        <w:pStyle w:val="6"/>
        <w:spacing w:before="1" w:line="360" w:lineRule="auto"/>
        <w:ind w:left="142" w:right="280" w:firstLine="720"/>
        <w:jc w:val="both"/>
      </w:pPr>
      <w:r>
        <w:t xml:space="preserve">Bên cạnh đó, tụ điện lọc nguồn được bố trí song song với nguồn cấp của driver nhằm giảm nhiễu và hạn chế sụt áp khi động cơ hoạt động. Tất cả các khối trong hệ thống đều sử dụng chung mass GND để đảm bảo tín hiệu hoạt động ổn định và đồng </w:t>
      </w:r>
      <w:r>
        <w:rPr>
          <w:spacing w:val="-4"/>
        </w:rPr>
        <w:t>bộ.</w:t>
      </w:r>
    </w:p>
    <w:p w14:paraId="6056033E">
      <w:pPr>
        <w:pStyle w:val="6"/>
        <w:spacing w:after="0" w:line="360" w:lineRule="auto"/>
        <w:jc w:val="both"/>
        <w:sectPr>
          <w:pgSz w:w="11910" w:h="16840"/>
          <w:pgMar w:top="900" w:right="850" w:bottom="1480" w:left="1559" w:header="710" w:footer="1297" w:gutter="0"/>
          <w:cols w:space="720" w:num="1"/>
        </w:sectPr>
      </w:pPr>
    </w:p>
    <w:p w14:paraId="2F7AA6C3">
      <w:pPr>
        <w:pStyle w:val="2"/>
        <w:ind w:left="318"/>
        <w:jc w:val="left"/>
      </w:pPr>
      <w:bookmarkStart w:id="79" w:name="CHƯƠNG 3 : THI CÔNG VÀ LẬP TRÌNH HỆ THỐN"/>
      <w:bookmarkEnd w:id="79"/>
      <w:bookmarkStart w:id="80" w:name="_bookmark47"/>
      <w:bookmarkEnd w:id="80"/>
      <w:r>
        <w:t>CHƯƠNG</w:t>
      </w:r>
      <w:r>
        <w:rPr>
          <w:spacing w:val="-3"/>
        </w:rPr>
        <w:t xml:space="preserve"> </w:t>
      </w:r>
      <w:r>
        <w:t>3</w:t>
      </w:r>
      <w:r>
        <w:rPr>
          <w:spacing w:val="-1"/>
        </w:rPr>
        <w:t xml:space="preserve"> </w:t>
      </w:r>
      <w:r>
        <w:t>:</w:t>
      </w:r>
      <w:r>
        <w:rPr>
          <w:spacing w:val="-57"/>
        </w:rPr>
        <w:t xml:space="preserve"> </w:t>
      </w:r>
      <w:r>
        <w:t>THI</w:t>
      </w:r>
      <w:r>
        <w:rPr>
          <w:spacing w:val="-2"/>
        </w:rPr>
        <w:t xml:space="preserve"> </w:t>
      </w:r>
      <w:r>
        <w:t>CÔNG VÀ</w:t>
      </w:r>
      <w:r>
        <w:rPr>
          <w:spacing w:val="-2"/>
        </w:rPr>
        <w:t xml:space="preserve"> </w:t>
      </w:r>
      <w:r>
        <w:t>LẬP TRÌNH</w:t>
      </w:r>
      <w:r>
        <w:rPr>
          <w:spacing w:val="-1"/>
        </w:rPr>
        <w:t xml:space="preserve"> </w:t>
      </w:r>
      <w:r>
        <w:t>HỆ</w:t>
      </w:r>
      <w:r>
        <w:rPr>
          <w:spacing w:val="-1"/>
        </w:rPr>
        <w:t xml:space="preserve"> </w:t>
      </w:r>
      <w:r>
        <w:rPr>
          <w:spacing w:val="-2"/>
        </w:rPr>
        <w:t>THỐNG</w:t>
      </w:r>
    </w:p>
    <w:p w14:paraId="41D45E2B">
      <w:pPr>
        <w:pStyle w:val="3"/>
        <w:numPr>
          <w:ilvl w:val="1"/>
          <w:numId w:val="14"/>
        </w:numPr>
        <w:tabs>
          <w:tab w:val="left" w:pos="702"/>
        </w:tabs>
        <w:spacing w:before="99" w:after="0" w:line="240" w:lineRule="auto"/>
        <w:ind w:left="702" w:right="0" w:hanging="560"/>
        <w:jc w:val="left"/>
      </w:pPr>
      <w:bookmarkStart w:id="81" w:name="_bookmark48"/>
      <w:bookmarkEnd w:id="81"/>
      <w:bookmarkStart w:id="82" w:name="3.1. Thi công phần cứng"/>
      <w:bookmarkEnd w:id="82"/>
      <w:r>
        <w:t>Thi</w:t>
      </w:r>
      <w:r>
        <w:rPr>
          <w:spacing w:val="-2"/>
        </w:rPr>
        <w:t xml:space="preserve"> </w:t>
      </w:r>
      <w:r>
        <w:t>công</w:t>
      </w:r>
      <w:r>
        <w:rPr>
          <w:spacing w:val="-2"/>
        </w:rPr>
        <w:t xml:space="preserve"> </w:t>
      </w:r>
      <w:r>
        <w:t>phần</w:t>
      </w:r>
      <w:r>
        <w:rPr>
          <w:spacing w:val="-1"/>
        </w:rPr>
        <w:t xml:space="preserve"> </w:t>
      </w:r>
      <w:r>
        <w:rPr>
          <w:spacing w:val="-4"/>
        </w:rPr>
        <w:t>cứng</w:t>
      </w:r>
    </w:p>
    <w:p w14:paraId="014D2319">
      <w:pPr>
        <w:pStyle w:val="6"/>
        <w:spacing w:before="10"/>
        <w:rPr>
          <w:b/>
          <w:sz w:val="10"/>
        </w:rPr>
      </w:pPr>
      <w:r>
        <w:rPr>
          <w:b/>
          <w:sz w:val="10"/>
        </w:rPr>
        <w:drawing>
          <wp:anchor distT="0" distB="0" distL="0" distR="0" simplePos="0" relativeHeight="251682816" behindDoc="1" locked="0" layoutInCell="1" allowOverlap="1">
            <wp:simplePos x="0" y="0"/>
            <wp:positionH relativeFrom="page">
              <wp:posOffset>2100580</wp:posOffset>
            </wp:positionH>
            <wp:positionV relativeFrom="paragraph">
              <wp:posOffset>94615</wp:posOffset>
            </wp:positionV>
            <wp:extent cx="3712845" cy="2784475"/>
            <wp:effectExtent l="0" t="0" r="0" b="0"/>
            <wp:wrapTopAndBottom/>
            <wp:docPr id="439" name="Image 439"/>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54" cstate="print"/>
                    <a:stretch>
                      <a:fillRect/>
                    </a:stretch>
                  </pic:blipFill>
                  <pic:spPr>
                    <a:xfrm>
                      <a:off x="0" y="0"/>
                      <a:ext cx="3713098" cy="2784348"/>
                    </a:xfrm>
                    <a:prstGeom prst="rect">
                      <a:avLst/>
                    </a:prstGeom>
                  </pic:spPr>
                </pic:pic>
              </a:graphicData>
            </a:graphic>
          </wp:anchor>
        </w:drawing>
      </w:r>
    </w:p>
    <w:p w14:paraId="1647D932">
      <w:pPr>
        <w:pStyle w:val="6"/>
        <w:spacing w:before="7"/>
        <w:ind w:left="2771"/>
        <w:jc w:val="both"/>
      </w:pPr>
      <w:bookmarkStart w:id="83" w:name="_bookmark49"/>
      <w:bookmarkEnd w:id="83"/>
      <w:r>
        <w:t>Hình</w:t>
      </w:r>
      <w:r>
        <w:rPr>
          <w:spacing w:val="-1"/>
        </w:rPr>
        <w:t xml:space="preserve"> </w:t>
      </w:r>
      <w:r>
        <w:t>3-</w:t>
      </w:r>
      <w:r>
        <w:rPr>
          <w:spacing w:val="-3"/>
        </w:rPr>
        <w:t xml:space="preserve"> </w:t>
      </w:r>
      <w:r>
        <w:t>1 Sản</w:t>
      </w:r>
      <w:r>
        <w:rPr>
          <w:spacing w:val="-1"/>
        </w:rPr>
        <w:t xml:space="preserve"> </w:t>
      </w:r>
      <w:r>
        <w:t>phầm</w:t>
      </w:r>
      <w:r>
        <w:rPr>
          <w:spacing w:val="-2"/>
        </w:rPr>
        <w:t xml:space="preserve"> </w:t>
      </w:r>
      <w:r>
        <w:t>sau khi</w:t>
      </w:r>
      <w:r>
        <w:rPr>
          <w:spacing w:val="-1"/>
        </w:rPr>
        <w:t xml:space="preserve"> </w:t>
      </w:r>
      <w:r>
        <w:t xml:space="preserve">thi </w:t>
      </w:r>
      <w:r>
        <w:rPr>
          <w:spacing w:val="-4"/>
        </w:rPr>
        <w:t>công</w:t>
      </w:r>
    </w:p>
    <w:p w14:paraId="28CB2B82">
      <w:pPr>
        <w:pStyle w:val="6"/>
        <w:ind w:left="862"/>
        <w:jc w:val="both"/>
      </w:pPr>
      <w:r>
        <w:t>Phần</w:t>
      </w:r>
      <w:r>
        <w:rPr>
          <w:spacing w:val="-1"/>
        </w:rPr>
        <w:t xml:space="preserve"> </w:t>
      </w:r>
      <w:r>
        <w:t>cứng</w:t>
      </w:r>
      <w:r>
        <w:rPr>
          <w:spacing w:val="-2"/>
        </w:rPr>
        <w:t xml:space="preserve"> </w:t>
      </w:r>
      <w:r>
        <w:t>của</w:t>
      </w:r>
      <w:r>
        <w:rPr>
          <w:spacing w:val="-1"/>
        </w:rPr>
        <w:t xml:space="preserve"> </w:t>
      </w:r>
      <w:r>
        <w:t>robot</w:t>
      </w:r>
      <w:r>
        <w:rPr>
          <w:spacing w:val="-1"/>
        </w:rPr>
        <w:t xml:space="preserve"> </w:t>
      </w:r>
      <w:r>
        <w:t>hai</w:t>
      </w:r>
      <w:r>
        <w:rPr>
          <w:spacing w:val="-2"/>
        </w:rPr>
        <w:t xml:space="preserve"> </w:t>
      </w:r>
      <w:r>
        <w:t>bánh</w:t>
      </w:r>
      <w:r>
        <w:rPr>
          <w:spacing w:val="-1"/>
        </w:rPr>
        <w:t xml:space="preserve"> </w:t>
      </w:r>
      <w:r>
        <w:t>tự</w:t>
      </w:r>
      <w:r>
        <w:rPr>
          <w:spacing w:val="-1"/>
        </w:rPr>
        <w:t xml:space="preserve"> </w:t>
      </w:r>
      <w:r>
        <w:t>cân</w:t>
      </w:r>
      <w:r>
        <w:rPr>
          <w:spacing w:val="-1"/>
        </w:rPr>
        <w:t xml:space="preserve"> </w:t>
      </w:r>
      <w:r>
        <w:t>bằng</w:t>
      </w:r>
      <w:r>
        <w:rPr>
          <w:spacing w:val="-2"/>
        </w:rPr>
        <w:t xml:space="preserve"> </w:t>
      </w:r>
      <w:r>
        <w:t>được</w:t>
      </w:r>
      <w:r>
        <w:rPr>
          <w:spacing w:val="-1"/>
        </w:rPr>
        <w:t xml:space="preserve"> </w:t>
      </w:r>
      <w:r>
        <w:t>thi</w:t>
      </w:r>
      <w:r>
        <w:rPr>
          <w:spacing w:val="-1"/>
        </w:rPr>
        <w:t xml:space="preserve"> </w:t>
      </w:r>
      <w:r>
        <w:t>công</w:t>
      </w:r>
      <w:r>
        <w:rPr>
          <w:spacing w:val="-2"/>
        </w:rPr>
        <w:t xml:space="preserve"> </w:t>
      </w:r>
      <w:r>
        <w:t>gồm</w:t>
      </w:r>
      <w:r>
        <w:rPr>
          <w:spacing w:val="-2"/>
        </w:rPr>
        <w:t xml:space="preserve"> </w:t>
      </w:r>
      <w:r>
        <w:t>các</w:t>
      </w:r>
      <w:r>
        <w:rPr>
          <w:spacing w:val="-1"/>
        </w:rPr>
        <w:t xml:space="preserve"> </w:t>
      </w:r>
      <w:r>
        <w:t>bước</w:t>
      </w:r>
      <w:r>
        <w:rPr>
          <w:spacing w:val="-1"/>
        </w:rPr>
        <w:t xml:space="preserve"> </w:t>
      </w:r>
      <w:r>
        <w:rPr>
          <w:spacing w:val="-4"/>
        </w:rPr>
        <w:t>sau:</w:t>
      </w:r>
    </w:p>
    <w:p w14:paraId="510A7852">
      <w:pPr>
        <w:pStyle w:val="12"/>
        <w:numPr>
          <w:ilvl w:val="2"/>
          <w:numId w:val="14"/>
        </w:numPr>
        <w:tabs>
          <w:tab w:val="left" w:pos="562"/>
        </w:tabs>
        <w:spacing w:before="149" w:after="0" w:line="360" w:lineRule="auto"/>
        <w:ind w:left="562" w:right="280" w:hanging="420"/>
        <w:jc w:val="both"/>
        <w:rPr>
          <w:sz w:val="26"/>
        </w:rPr>
      </w:pPr>
      <w:r>
        <w:rPr>
          <w:sz w:val="26"/>
        </w:rPr>
        <w:t>Khung robot được chế tạo từ tấm nhựa mica dày 3mm, cắt và gia công theo kích thước thiết kế. Hai tầng của robot được liên kết với nhau bằng các thanh đỡ nhôm, tạo độ chắc chắn cho toàn bộ kết cấu cơ khí. Khoảng cách trục bánh xe được thiết kế phù hợp để đảm bảo robot có thể duy trì cân bằng tốt.</w:t>
      </w:r>
    </w:p>
    <w:p w14:paraId="4D6B0138">
      <w:pPr>
        <w:pStyle w:val="12"/>
        <w:numPr>
          <w:ilvl w:val="2"/>
          <w:numId w:val="14"/>
        </w:numPr>
        <w:tabs>
          <w:tab w:val="left" w:pos="562"/>
        </w:tabs>
        <w:spacing w:before="1" w:after="0" w:line="360" w:lineRule="auto"/>
        <w:ind w:left="562" w:right="279" w:hanging="420"/>
        <w:jc w:val="both"/>
        <w:rPr>
          <w:sz w:val="26"/>
        </w:rPr>
      </w:pPr>
      <w:r>
        <w:rPr>
          <w:sz w:val="26"/>
        </w:rPr>
        <w:t>Hai</w:t>
      </w:r>
      <w:r>
        <w:rPr>
          <w:spacing w:val="-1"/>
          <w:sz w:val="26"/>
        </w:rPr>
        <w:t xml:space="preserve"> </w:t>
      </w:r>
      <w:r>
        <w:rPr>
          <w:sz w:val="26"/>
        </w:rPr>
        <w:t>động</w:t>
      </w:r>
      <w:r>
        <w:rPr>
          <w:spacing w:val="-1"/>
          <w:sz w:val="26"/>
        </w:rPr>
        <w:t xml:space="preserve"> </w:t>
      </w:r>
      <w:r>
        <w:rPr>
          <w:sz w:val="26"/>
        </w:rPr>
        <w:t>cơ</w:t>
      </w:r>
      <w:r>
        <w:rPr>
          <w:spacing w:val="-1"/>
          <w:sz w:val="26"/>
        </w:rPr>
        <w:t xml:space="preserve"> </w:t>
      </w:r>
      <w:r>
        <w:rPr>
          <w:sz w:val="26"/>
        </w:rPr>
        <w:t>bước</w:t>
      </w:r>
      <w:r>
        <w:rPr>
          <w:spacing w:val="-1"/>
          <w:sz w:val="26"/>
        </w:rPr>
        <w:t xml:space="preserve"> </w:t>
      </w:r>
      <w:r>
        <w:rPr>
          <w:sz w:val="26"/>
        </w:rPr>
        <w:t>Nema</w:t>
      </w:r>
      <w:r>
        <w:rPr>
          <w:spacing w:val="-1"/>
          <w:sz w:val="26"/>
        </w:rPr>
        <w:t xml:space="preserve"> </w:t>
      </w:r>
      <w:r>
        <w:rPr>
          <w:sz w:val="26"/>
        </w:rPr>
        <w:t>17 được</w:t>
      </w:r>
      <w:r>
        <w:rPr>
          <w:spacing w:val="-1"/>
          <w:sz w:val="26"/>
        </w:rPr>
        <w:t xml:space="preserve"> </w:t>
      </w:r>
      <w:r>
        <w:rPr>
          <w:sz w:val="26"/>
        </w:rPr>
        <w:t>gắn đối</w:t>
      </w:r>
      <w:r>
        <w:rPr>
          <w:spacing w:val="-1"/>
          <w:sz w:val="26"/>
        </w:rPr>
        <w:t xml:space="preserve"> </w:t>
      </w:r>
      <w:r>
        <w:rPr>
          <w:sz w:val="26"/>
        </w:rPr>
        <w:t>xứng</w:t>
      </w:r>
      <w:r>
        <w:rPr>
          <w:spacing w:val="-1"/>
          <w:sz w:val="26"/>
        </w:rPr>
        <w:t xml:space="preserve"> </w:t>
      </w:r>
      <w:r>
        <w:rPr>
          <w:sz w:val="26"/>
        </w:rPr>
        <w:t>hai</w:t>
      </w:r>
      <w:r>
        <w:rPr>
          <w:spacing w:val="-1"/>
          <w:sz w:val="26"/>
        </w:rPr>
        <w:t xml:space="preserve"> </w:t>
      </w:r>
      <w:r>
        <w:rPr>
          <w:sz w:val="26"/>
        </w:rPr>
        <w:t>bên</w:t>
      </w:r>
      <w:r>
        <w:rPr>
          <w:spacing w:val="-1"/>
          <w:sz w:val="26"/>
        </w:rPr>
        <w:t xml:space="preserve"> </w:t>
      </w:r>
      <w:r>
        <w:rPr>
          <w:sz w:val="26"/>
        </w:rPr>
        <w:t>thân robot,</w:t>
      </w:r>
      <w:r>
        <w:rPr>
          <w:spacing w:val="-3"/>
          <w:sz w:val="26"/>
        </w:rPr>
        <w:t xml:space="preserve"> </w:t>
      </w:r>
      <w:r>
        <w:rPr>
          <w:sz w:val="26"/>
        </w:rPr>
        <w:t>kết</w:t>
      </w:r>
      <w:r>
        <w:rPr>
          <w:spacing w:val="-1"/>
          <w:sz w:val="26"/>
        </w:rPr>
        <w:t xml:space="preserve"> </w:t>
      </w:r>
      <w:r>
        <w:rPr>
          <w:sz w:val="26"/>
        </w:rPr>
        <w:t>nối</w:t>
      </w:r>
      <w:r>
        <w:rPr>
          <w:spacing w:val="-1"/>
          <w:sz w:val="26"/>
        </w:rPr>
        <w:t xml:space="preserve"> </w:t>
      </w:r>
      <w:r>
        <w:rPr>
          <w:sz w:val="26"/>
        </w:rPr>
        <w:t>trực</w:t>
      </w:r>
      <w:r>
        <w:rPr>
          <w:spacing w:val="-1"/>
          <w:sz w:val="26"/>
        </w:rPr>
        <w:t xml:space="preserve"> </w:t>
      </w:r>
      <w:r>
        <w:rPr>
          <w:sz w:val="26"/>
        </w:rPr>
        <w:t>tiếp với bánh xe thông qua trục động cơ. Bánh xe được chế tạo từ nhựa PLA in 3D với bề mặt nhám giúp tăng ma sát với mặt đất, tránh trượt trong quá trình vận hành.</w:t>
      </w:r>
    </w:p>
    <w:p w14:paraId="5667159D">
      <w:pPr>
        <w:pStyle w:val="12"/>
        <w:numPr>
          <w:ilvl w:val="2"/>
          <w:numId w:val="14"/>
        </w:numPr>
        <w:tabs>
          <w:tab w:val="left" w:pos="562"/>
        </w:tabs>
        <w:spacing w:before="0" w:after="0" w:line="360" w:lineRule="auto"/>
        <w:ind w:left="562" w:right="280" w:hanging="420"/>
        <w:jc w:val="both"/>
        <w:rPr>
          <w:sz w:val="26"/>
        </w:rPr>
      </w:pPr>
      <w:r>
        <w:rPr>
          <w:sz w:val="26"/>
        </w:rPr>
        <w:t>Mạch được lắp ráp ở tầng dưới của robot, bao gồmhai driver A4988, cảm biến mạch nguồn AMS1117. Pin LiPo 3S 1500mAh được đặt ở dưới xe</w:t>
      </w:r>
      <w:r>
        <w:rPr>
          <w:spacing w:val="40"/>
          <w:sz w:val="26"/>
        </w:rPr>
        <w:t xml:space="preserve"> </w:t>
      </w:r>
      <w:r>
        <w:rPr>
          <w:sz w:val="26"/>
        </w:rPr>
        <w:t>để phân phối trọng tâm robot, hỗ trợ quá trình cân bằng, .</w:t>
      </w:r>
    </w:p>
    <w:p w14:paraId="19068ACC">
      <w:pPr>
        <w:pStyle w:val="12"/>
        <w:numPr>
          <w:ilvl w:val="2"/>
          <w:numId w:val="14"/>
        </w:numPr>
        <w:tabs>
          <w:tab w:val="left" w:pos="562"/>
        </w:tabs>
        <w:spacing w:before="0" w:after="0" w:line="360" w:lineRule="auto"/>
        <w:ind w:left="562" w:right="279" w:hanging="420"/>
        <w:jc w:val="both"/>
        <w:rPr>
          <w:sz w:val="26"/>
        </w:rPr>
      </w:pPr>
      <w:r>
        <w:rPr>
          <w:sz w:val="26"/>
        </w:rPr>
        <w:t>Cảm biến MPU6050 và module ESP32 được gắn chính giữa thân robot theo trục dọc để đảm bảo đo góc nghiêng chính xác nhất. Toàn bộ dây dẫn được bố trí gọn gàng và cố định bằng dây buộc nhựa, tránh tình trạng đứt dây hoặc tiếp xúc kém trong quá trình robot vận hành.</w:t>
      </w:r>
    </w:p>
    <w:p w14:paraId="2E756C19">
      <w:pPr>
        <w:pStyle w:val="6"/>
        <w:spacing w:line="360" w:lineRule="auto"/>
        <w:ind w:left="142" w:right="280" w:firstLine="720"/>
        <w:jc w:val="both"/>
      </w:pPr>
      <w:r>
        <w:t>Sau khi lắp ráp hoàn tất, nhóm tiến hành kiểm tra toàn bộ kết nối phần cứng, đo điện</w:t>
      </w:r>
      <w:r>
        <w:rPr>
          <w:spacing w:val="-1"/>
        </w:rPr>
        <w:t xml:space="preserve"> </w:t>
      </w:r>
      <w:r>
        <w:t>áp</w:t>
      </w:r>
      <w:r>
        <w:rPr>
          <w:spacing w:val="-1"/>
        </w:rPr>
        <w:t xml:space="preserve"> </w:t>
      </w:r>
      <w:r>
        <w:t>tại</w:t>
      </w:r>
      <w:r>
        <w:rPr>
          <w:spacing w:val="-1"/>
        </w:rPr>
        <w:t xml:space="preserve"> </w:t>
      </w:r>
      <w:r>
        <w:t>các</w:t>
      </w:r>
      <w:r>
        <w:rPr>
          <w:spacing w:val="-2"/>
        </w:rPr>
        <w:t xml:space="preserve"> </w:t>
      </w:r>
      <w:r>
        <w:t>điểm</w:t>
      </w:r>
      <w:r>
        <w:rPr>
          <w:spacing w:val="-1"/>
        </w:rPr>
        <w:t xml:space="preserve"> </w:t>
      </w:r>
      <w:r>
        <w:t>cấp</w:t>
      </w:r>
      <w:r>
        <w:rPr>
          <w:spacing w:val="-1"/>
        </w:rPr>
        <w:t xml:space="preserve"> </w:t>
      </w:r>
      <w:r>
        <w:t>nguồn,</w:t>
      </w:r>
      <w:r>
        <w:rPr>
          <w:spacing w:val="-1"/>
        </w:rPr>
        <w:t xml:space="preserve"> </w:t>
      </w:r>
      <w:r>
        <w:t>xác</w:t>
      </w:r>
      <w:r>
        <w:rPr>
          <w:spacing w:val="-1"/>
        </w:rPr>
        <w:t xml:space="preserve"> </w:t>
      </w:r>
      <w:r>
        <w:t>nhận</w:t>
      </w:r>
      <w:r>
        <w:rPr>
          <w:spacing w:val="-1"/>
        </w:rPr>
        <w:t xml:space="preserve"> </w:t>
      </w:r>
      <w:r>
        <w:t>cảm</w:t>
      </w:r>
      <w:r>
        <w:rPr>
          <w:spacing w:val="-2"/>
        </w:rPr>
        <w:t xml:space="preserve"> </w:t>
      </w:r>
      <w:r>
        <w:t>biến</w:t>
      </w:r>
      <w:r>
        <w:rPr>
          <w:spacing w:val="-1"/>
        </w:rPr>
        <w:t xml:space="preserve"> </w:t>
      </w:r>
      <w:r>
        <w:t>giao</w:t>
      </w:r>
      <w:r>
        <w:rPr>
          <w:spacing w:val="-1"/>
        </w:rPr>
        <w:t xml:space="preserve"> </w:t>
      </w:r>
      <w:r>
        <w:t>tiếp</w:t>
      </w:r>
      <w:r>
        <w:rPr>
          <w:spacing w:val="-1"/>
        </w:rPr>
        <w:t xml:space="preserve"> </w:t>
      </w:r>
      <w:r>
        <w:t>đúng</w:t>
      </w:r>
      <w:r>
        <w:rPr>
          <w:spacing w:val="-1"/>
        </w:rPr>
        <w:t xml:space="preserve"> </w:t>
      </w:r>
      <w:r>
        <w:t>địa</w:t>
      </w:r>
      <w:r>
        <w:rPr>
          <w:spacing w:val="-2"/>
        </w:rPr>
        <w:t xml:space="preserve"> </w:t>
      </w:r>
      <w:r>
        <w:t>chỉ</w:t>
      </w:r>
      <w:r>
        <w:rPr>
          <w:spacing w:val="-2"/>
        </w:rPr>
        <w:t xml:space="preserve"> </w:t>
      </w:r>
      <w:r>
        <w:t>I2C</w:t>
      </w:r>
      <w:r>
        <w:rPr>
          <w:spacing w:val="-1"/>
        </w:rPr>
        <w:t xml:space="preserve"> </w:t>
      </w:r>
      <w:r>
        <w:t>và</w:t>
      </w:r>
      <w:r>
        <w:rPr>
          <w:spacing w:val="-1"/>
        </w:rPr>
        <w:t xml:space="preserve"> </w:t>
      </w:r>
      <w:r>
        <w:t>driver A4988 nhận tín hiệu từ ESP32 trước khi tiến hành nạp chương trình.</w:t>
      </w:r>
    </w:p>
    <w:p w14:paraId="7C4BAFEB">
      <w:pPr>
        <w:pStyle w:val="6"/>
        <w:spacing w:after="0" w:line="360" w:lineRule="auto"/>
        <w:jc w:val="both"/>
        <w:sectPr>
          <w:pgSz w:w="11910" w:h="16840"/>
          <w:pgMar w:top="900" w:right="850" w:bottom="1480" w:left="1559" w:header="710" w:footer="1297" w:gutter="0"/>
          <w:cols w:space="720" w:num="1"/>
        </w:sectPr>
      </w:pPr>
    </w:p>
    <w:p w14:paraId="6B963614">
      <w:pPr>
        <w:pStyle w:val="6"/>
      </w:pPr>
    </w:p>
    <w:p w14:paraId="36FAF75B">
      <w:pPr>
        <w:pStyle w:val="3"/>
        <w:numPr>
          <w:ilvl w:val="1"/>
          <w:numId w:val="14"/>
        </w:numPr>
        <w:tabs>
          <w:tab w:val="left" w:pos="702"/>
        </w:tabs>
        <w:spacing w:before="0" w:after="0" w:line="240" w:lineRule="auto"/>
        <w:ind w:left="702" w:right="0" w:hanging="560"/>
        <w:jc w:val="both"/>
      </w:pPr>
      <w:bookmarkStart w:id="84" w:name="_bookmark50"/>
      <w:bookmarkEnd w:id="84"/>
      <w:bookmarkStart w:id="85" w:name="3.2. Chương trình điều khiển ESP32"/>
      <w:bookmarkEnd w:id="85"/>
      <w:r>
        <w:t>Chương</w:t>
      </w:r>
      <w:r>
        <w:rPr>
          <w:spacing w:val="-3"/>
        </w:rPr>
        <w:t xml:space="preserve"> </w:t>
      </w:r>
      <w:r>
        <w:t>trình</w:t>
      </w:r>
      <w:r>
        <w:rPr>
          <w:spacing w:val="-3"/>
        </w:rPr>
        <w:t xml:space="preserve"> </w:t>
      </w:r>
      <w:r>
        <w:t>điều</w:t>
      </w:r>
      <w:r>
        <w:rPr>
          <w:spacing w:val="-3"/>
        </w:rPr>
        <w:t xml:space="preserve"> </w:t>
      </w:r>
      <w:r>
        <w:t>khiển</w:t>
      </w:r>
      <w:r>
        <w:rPr>
          <w:spacing w:val="-3"/>
        </w:rPr>
        <w:t xml:space="preserve"> </w:t>
      </w:r>
      <w:r>
        <w:rPr>
          <w:spacing w:val="-4"/>
        </w:rPr>
        <w:t>ESP32</w:t>
      </w:r>
    </w:p>
    <w:p w14:paraId="0D9EA63B">
      <w:pPr>
        <w:pStyle w:val="6"/>
        <w:spacing w:before="150" w:line="360" w:lineRule="auto"/>
        <w:ind w:left="142" w:right="279" w:firstLine="720"/>
        <w:jc w:val="both"/>
      </w:pPr>
      <w:r>
        <w:t>Chương trình điều khiển được viết bằng ngôn ngữ C/C++ trên Arduino IDE với cấu trúc vòng lặp chính (main loop) chạy ở tần số 200Hz (chu kỳ 5ms). Cấu trúc chương trình gồm các khối chức năng chính như sau:</w:t>
      </w:r>
    </w:p>
    <w:p w14:paraId="5CF596C9">
      <w:pPr>
        <w:pStyle w:val="6"/>
        <w:spacing w:line="360" w:lineRule="auto"/>
        <w:ind w:left="142" w:right="279" w:firstLine="720"/>
        <w:jc w:val="both"/>
      </w:pPr>
      <w:r>
        <w:t>Khởi tạo hệ thống (setup): Khởi tạo giao tiếp I2C ở tần số 400kHz, cấu hình MPU6050 ở dải đo gia tốc kế ±2g và con quay hồi chuyển ±250°/s, khai báo các chân GPIO cho STEP/DIR của driver A4988, khởi tạo timer ngắt phục vụ tạo xung bước cho động cơ.</w:t>
      </w:r>
    </w:p>
    <w:p w14:paraId="7E1AB1D1">
      <w:pPr>
        <w:pStyle w:val="6"/>
        <w:spacing w:before="1" w:line="360" w:lineRule="auto"/>
        <w:ind w:left="142" w:right="279" w:firstLine="720"/>
        <w:jc w:val="both"/>
      </w:pPr>
      <w:r>
        <w:t>Đọc dữ liệu cảm biến: Mỗi chu kỳ, ESP32 gửi lệnh đọc đến MPU6050 qua I2C để lấy 6 byte dữ liệu thô gồm 3 trục gia tốc kế (Ax, Ay, Az) và 3 trục con quay hồi chuyển (Gx, Gy, Gz). Dữ liệu thô được chia cho hệ số nhạy tương ứng để chuyển sang đơn vị vật lý (g và °/s).</w:t>
      </w:r>
    </w:p>
    <w:p w14:paraId="03BED44F">
      <w:pPr>
        <w:pStyle w:val="6"/>
        <w:spacing w:line="360" w:lineRule="auto"/>
        <w:ind w:left="142" w:right="280" w:firstLine="720"/>
        <w:jc w:val="both"/>
      </w:pPr>
      <w:r>
        <w:t>Tính toán góc nghiêng: Áp dụng bộ lọc bù (Complementary Filter) kết hợp gia tốc kế và con quay hồi chuyển để tính góc nghiêng ổn định, loại bỏ nhiễu ngắn hạn từ gia tốc kế và sai số tích lũy từ con quay.</w:t>
      </w:r>
    </w:p>
    <w:p w14:paraId="6BC5771D">
      <w:pPr>
        <w:pStyle w:val="6"/>
        <w:spacing w:line="360" w:lineRule="auto"/>
        <w:ind w:left="142" w:right="280"/>
        <w:jc w:val="both"/>
      </w:pPr>
      <w:r>
        <w:t>Tính toán PID: Tính sai số giữa góc nghiêng hiện tại và góc setpoint (thường là 0°</w:t>
      </w:r>
      <w:r>
        <w:rPr>
          <w:spacing w:val="40"/>
        </w:rPr>
        <w:t xml:space="preserve"> </w:t>
      </w:r>
      <w:r>
        <w:t>hoặc góc cân bằng hiệu chỉnh), sau đó tính đầu ra PID để xác định tốc độ và chiều</w:t>
      </w:r>
      <w:r>
        <w:rPr>
          <w:spacing w:val="40"/>
        </w:rPr>
        <w:t xml:space="preserve"> </w:t>
      </w:r>
      <w:r>
        <w:t>quay động cơ.</w:t>
      </w:r>
    </w:p>
    <w:p w14:paraId="0BDCF4BD">
      <w:pPr>
        <w:pStyle w:val="6"/>
        <w:spacing w:line="360" w:lineRule="auto"/>
        <w:ind w:left="142" w:right="279" w:firstLine="720"/>
        <w:jc w:val="both"/>
      </w:pPr>
      <w:r>
        <w:t>Điều khiển động cơ: Giá trị PID đầu ra được ánh xạ sang tần số xung STEP.</w:t>
      </w:r>
      <w:r>
        <w:rPr>
          <w:spacing w:val="80"/>
        </w:rPr>
        <w:t xml:space="preserve"> </w:t>
      </w:r>
      <w:r>
        <w:t>Tín hiệu DIR được đặt tương ứng với chiều lệch của robot. Nếu robot nghiêng về trước, cả hai động cơ</w:t>
      </w:r>
      <w:r>
        <w:rPr>
          <w:spacing w:val="-1"/>
        </w:rPr>
        <w:t xml:space="preserve"> </w:t>
      </w:r>
      <w:r>
        <w:t>quay tiến; nếu nghiêng về sau, cả hai quay lùi. Chương trình giới hạn tần số xung tối đa ở mức an toàn để tránh động cơ mất bước</w:t>
      </w:r>
    </w:p>
    <w:p w14:paraId="4298B74A">
      <w:pPr>
        <w:pStyle w:val="3"/>
        <w:numPr>
          <w:ilvl w:val="1"/>
          <w:numId w:val="14"/>
        </w:numPr>
        <w:tabs>
          <w:tab w:val="left" w:pos="702"/>
        </w:tabs>
        <w:spacing w:before="0" w:after="0" w:line="240" w:lineRule="auto"/>
        <w:ind w:left="702" w:right="0" w:hanging="560"/>
        <w:jc w:val="both"/>
      </w:pPr>
      <w:bookmarkStart w:id="86" w:name="3.3. Hiệu chỉnh PID"/>
      <w:bookmarkEnd w:id="86"/>
      <w:bookmarkStart w:id="87" w:name="_bookmark51"/>
      <w:bookmarkEnd w:id="87"/>
      <w:r>
        <w:t>Hiệu</w:t>
      </w:r>
      <w:r>
        <w:rPr>
          <w:spacing w:val="-3"/>
        </w:rPr>
        <w:t xml:space="preserve"> </w:t>
      </w:r>
      <w:r>
        <w:t>chỉnh</w:t>
      </w:r>
      <w:r>
        <w:rPr>
          <w:spacing w:val="-3"/>
        </w:rPr>
        <w:t xml:space="preserve"> </w:t>
      </w:r>
      <w:r>
        <w:rPr>
          <w:spacing w:val="-5"/>
        </w:rPr>
        <w:t>PID</w:t>
      </w:r>
    </w:p>
    <w:p w14:paraId="2ACC2EFA">
      <w:pPr>
        <w:pStyle w:val="6"/>
        <w:spacing w:before="150" w:line="360" w:lineRule="auto"/>
        <w:ind w:left="142" w:right="280" w:firstLine="720"/>
        <w:jc w:val="both"/>
      </w:pPr>
      <w:r>
        <w:t>Quá trình hiệu chỉnh PID được thực hiện theo phương pháp thực nghiệm Ziegler-Nichols kết hợp với quan sát trực tiếp hành vi robot. Các bước hiệu chỉnh</w:t>
      </w:r>
      <w:r>
        <w:rPr>
          <w:spacing w:val="80"/>
        </w:rPr>
        <w:t xml:space="preserve"> </w:t>
      </w:r>
      <w:r>
        <w:t>được thực hiện lần lượt như sau:</w:t>
      </w:r>
    </w:p>
    <w:p w14:paraId="38776BB7">
      <w:pPr>
        <w:pStyle w:val="12"/>
        <w:numPr>
          <w:ilvl w:val="2"/>
          <w:numId w:val="14"/>
        </w:numPr>
        <w:tabs>
          <w:tab w:val="left" w:pos="1082"/>
        </w:tabs>
        <w:spacing w:before="0" w:after="0" w:line="360" w:lineRule="auto"/>
        <w:ind w:left="1082" w:right="279" w:hanging="420"/>
        <w:jc w:val="both"/>
        <w:rPr>
          <w:sz w:val="26"/>
        </w:rPr>
      </w:pPr>
      <w:r>
        <w:rPr>
          <w:sz w:val="26"/>
        </w:rPr>
        <w:t>Bước</w:t>
      </w:r>
      <w:r>
        <w:rPr>
          <w:spacing w:val="-1"/>
          <w:sz w:val="26"/>
        </w:rPr>
        <w:t xml:space="preserve"> </w:t>
      </w:r>
      <w:r>
        <w:rPr>
          <w:sz w:val="26"/>
        </w:rPr>
        <w:t>1 - Hiệu chỉnh Kp: Đặt</w:t>
      </w:r>
      <w:r>
        <w:rPr>
          <w:spacing w:val="-1"/>
          <w:sz w:val="26"/>
        </w:rPr>
        <w:t xml:space="preserve"> </w:t>
      </w:r>
      <w:r>
        <w:rPr>
          <w:sz w:val="26"/>
        </w:rPr>
        <w:t>Ki =</w:t>
      </w:r>
      <w:r>
        <w:rPr>
          <w:spacing w:val="-1"/>
          <w:sz w:val="26"/>
        </w:rPr>
        <w:t xml:space="preserve"> </w:t>
      </w:r>
      <w:r>
        <w:rPr>
          <w:sz w:val="26"/>
        </w:rPr>
        <w:t>0 và</w:t>
      </w:r>
      <w:r>
        <w:rPr>
          <w:spacing w:val="-1"/>
          <w:sz w:val="26"/>
        </w:rPr>
        <w:t xml:space="preserve"> </w:t>
      </w:r>
      <w:r>
        <w:rPr>
          <w:sz w:val="26"/>
        </w:rPr>
        <w:t>Kd =</w:t>
      </w:r>
      <w:r>
        <w:rPr>
          <w:spacing w:val="-1"/>
          <w:sz w:val="26"/>
        </w:rPr>
        <w:t xml:space="preserve"> </w:t>
      </w:r>
      <w:r>
        <w:rPr>
          <w:sz w:val="26"/>
        </w:rPr>
        <w:t>0. Tăng</w:t>
      </w:r>
      <w:r>
        <w:rPr>
          <w:spacing w:val="-1"/>
          <w:sz w:val="26"/>
        </w:rPr>
        <w:t xml:space="preserve"> </w:t>
      </w:r>
      <w:r>
        <w:rPr>
          <w:sz w:val="26"/>
        </w:rPr>
        <w:t>dần Kp từ 0 cho đến khi robot bắt đầu dao động xung quanh điểm cân bằng với biên độ nhỏ và ổn định. Giá trị Kp tìm được trong quá trình thực nghiệm là khoảng 25-30.</w:t>
      </w:r>
    </w:p>
    <w:p w14:paraId="429D1D18">
      <w:pPr>
        <w:pStyle w:val="12"/>
        <w:numPr>
          <w:ilvl w:val="2"/>
          <w:numId w:val="14"/>
        </w:numPr>
        <w:tabs>
          <w:tab w:val="left" w:pos="1081"/>
        </w:tabs>
        <w:spacing w:before="0" w:after="0" w:line="240" w:lineRule="auto"/>
        <w:ind w:left="1081" w:right="0" w:hanging="419"/>
        <w:jc w:val="both"/>
        <w:rPr>
          <w:sz w:val="26"/>
        </w:rPr>
      </w:pPr>
      <w:r>
        <w:rPr>
          <w:sz w:val="26"/>
        </w:rPr>
        <w:t>Bước</w:t>
      </w:r>
      <w:r>
        <w:rPr>
          <w:spacing w:val="10"/>
          <w:sz w:val="26"/>
        </w:rPr>
        <w:t xml:space="preserve"> </w:t>
      </w:r>
      <w:r>
        <w:rPr>
          <w:sz w:val="26"/>
        </w:rPr>
        <w:t>2</w:t>
      </w:r>
      <w:r>
        <w:rPr>
          <w:spacing w:val="13"/>
          <w:sz w:val="26"/>
        </w:rPr>
        <w:t xml:space="preserve"> </w:t>
      </w:r>
      <w:r>
        <w:rPr>
          <w:sz w:val="26"/>
        </w:rPr>
        <w:t>-</w:t>
      </w:r>
      <w:r>
        <w:rPr>
          <w:spacing w:val="12"/>
          <w:sz w:val="26"/>
        </w:rPr>
        <w:t xml:space="preserve"> </w:t>
      </w:r>
      <w:r>
        <w:rPr>
          <w:sz w:val="26"/>
        </w:rPr>
        <w:t>Hiệu</w:t>
      </w:r>
      <w:r>
        <w:rPr>
          <w:spacing w:val="13"/>
          <w:sz w:val="26"/>
        </w:rPr>
        <w:t xml:space="preserve"> </w:t>
      </w:r>
      <w:r>
        <w:rPr>
          <w:sz w:val="26"/>
        </w:rPr>
        <w:t>chỉnh</w:t>
      </w:r>
      <w:r>
        <w:rPr>
          <w:spacing w:val="12"/>
          <w:sz w:val="26"/>
        </w:rPr>
        <w:t xml:space="preserve"> </w:t>
      </w:r>
      <w:r>
        <w:rPr>
          <w:sz w:val="26"/>
        </w:rPr>
        <w:t>Kd:</w:t>
      </w:r>
      <w:r>
        <w:rPr>
          <w:spacing w:val="14"/>
          <w:sz w:val="26"/>
        </w:rPr>
        <w:t xml:space="preserve"> </w:t>
      </w:r>
      <w:r>
        <w:rPr>
          <w:sz w:val="26"/>
        </w:rPr>
        <w:t>Giữ</w:t>
      </w:r>
      <w:r>
        <w:rPr>
          <w:spacing w:val="13"/>
          <w:sz w:val="26"/>
        </w:rPr>
        <w:t xml:space="preserve"> </w:t>
      </w:r>
      <w:r>
        <w:rPr>
          <w:sz w:val="26"/>
        </w:rPr>
        <w:t>nguyên</w:t>
      </w:r>
      <w:r>
        <w:rPr>
          <w:spacing w:val="13"/>
          <w:sz w:val="26"/>
        </w:rPr>
        <w:t xml:space="preserve"> </w:t>
      </w:r>
      <w:r>
        <w:rPr>
          <w:sz w:val="26"/>
        </w:rPr>
        <w:t>Kp,</w:t>
      </w:r>
      <w:r>
        <w:rPr>
          <w:spacing w:val="12"/>
          <w:sz w:val="26"/>
        </w:rPr>
        <w:t xml:space="preserve"> </w:t>
      </w:r>
      <w:r>
        <w:rPr>
          <w:sz w:val="26"/>
        </w:rPr>
        <w:t>tăng</w:t>
      </w:r>
      <w:r>
        <w:rPr>
          <w:spacing w:val="13"/>
          <w:sz w:val="26"/>
        </w:rPr>
        <w:t xml:space="preserve"> </w:t>
      </w:r>
      <w:r>
        <w:rPr>
          <w:sz w:val="26"/>
        </w:rPr>
        <w:t>dần</w:t>
      </w:r>
      <w:r>
        <w:rPr>
          <w:spacing w:val="14"/>
          <w:sz w:val="26"/>
        </w:rPr>
        <w:t xml:space="preserve"> </w:t>
      </w:r>
      <w:r>
        <w:rPr>
          <w:sz w:val="26"/>
        </w:rPr>
        <w:t>Kd</w:t>
      </w:r>
      <w:r>
        <w:rPr>
          <w:spacing w:val="13"/>
          <w:sz w:val="26"/>
        </w:rPr>
        <w:t xml:space="preserve"> </w:t>
      </w:r>
      <w:r>
        <w:rPr>
          <w:sz w:val="26"/>
        </w:rPr>
        <w:t>để</w:t>
      </w:r>
      <w:r>
        <w:rPr>
          <w:spacing w:val="12"/>
          <w:sz w:val="26"/>
        </w:rPr>
        <w:t xml:space="preserve"> </w:t>
      </w:r>
      <w:r>
        <w:rPr>
          <w:sz w:val="26"/>
        </w:rPr>
        <w:t>giảm</w:t>
      </w:r>
      <w:r>
        <w:rPr>
          <w:spacing w:val="13"/>
          <w:sz w:val="26"/>
        </w:rPr>
        <w:t xml:space="preserve"> </w:t>
      </w:r>
      <w:r>
        <w:rPr>
          <w:sz w:val="26"/>
        </w:rPr>
        <w:t>dao</w:t>
      </w:r>
      <w:r>
        <w:rPr>
          <w:spacing w:val="13"/>
          <w:sz w:val="26"/>
        </w:rPr>
        <w:t xml:space="preserve"> </w:t>
      </w:r>
      <w:r>
        <w:rPr>
          <w:sz w:val="26"/>
        </w:rPr>
        <w:t>động</w:t>
      </w:r>
      <w:r>
        <w:rPr>
          <w:spacing w:val="14"/>
          <w:sz w:val="26"/>
        </w:rPr>
        <w:t xml:space="preserve"> </w:t>
      </w:r>
      <w:r>
        <w:rPr>
          <w:spacing w:val="-5"/>
          <w:sz w:val="26"/>
        </w:rPr>
        <w:t>và</w:t>
      </w:r>
    </w:p>
    <w:p w14:paraId="6C223866">
      <w:pPr>
        <w:pStyle w:val="6"/>
        <w:spacing w:before="150"/>
        <w:ind w:left="1082"/>
      </w:pPr>
      <w:r>
        <w:t>ổn</w:t>
      </w:r>
      <w:r>
        <w:rPr>
          <w:spacing w:val="16"/>
        </w:rPr>
        <w:t xml:space="preserve"> </w:t>
      </w:r>
      <w:r>
        <w:t>định</w:t>
      </w:r>
      <w:r>
        <w:rPr>
          <w:spacing w:val="17"/>
        </w:rPr>
        <w:t xml:space="preserve"> </w:t>
      </w:r>
      <w:r>
        <w:t>robot.</w:t>
      </w:r>
      <w:r>
        <w:rPr>
          <w:spacing w:val="15"/>
        </w:rPr>
        <w:t xml:space="preserve"> </w:t>
      </w:r>
      <w:r>
        <w:t>Kd</w:t>
      </w:r>
      <w:r>
        <w:rPr>
          <w:spacing w:val="17"/>
        </w:rPr>
        <w:t xml:space="preserve"> </w:t>
      </w:r>
      <w:r>
        <w:t>giúp</w:t>
      </w:r>
      <w:r>
        <w:rPr>
          <w:spacing w:val="17"/>
        </w:rPr>
        <w:t xml:space="preserve"> </w:t>
      </w:r>
      <w:r>
        <w:t>dự</w:t>
      </w:r>
      <w:r>
        <w:rPr>
          <w:spacing w:val="17"/>
        </w:rPr>
        <w:t xml:space="preserve"> </w:t>
      </w:r>
      <w:r>
        <w:t>đoán</w:t>
      </w:r>
      <w:r>
        <w:rPr>
          <w:spacing w:val="16"/>
        </w:rPr>
        <w:t xml:space="preserve"> </w:t>
      </w:r>
      <w:r>
        <w:t>xu</w:t>
      </w:r>
      <w:r>
        <w:rPr>
          <w:spacing w:val="16"/>
        </w:rPr>
        <w:t xml:space="preserve"> </w:t>
      </w:r>
      <w:r>
        <w:t>hướng</w:t>
      </w:r>
      <w:r>
        <w:rPr>
          <w:spacing w:val="18"/>
        </w:rPr>
        <w:t xml:space="preserve"> </w:t>
      </w:r>
      <w:r>
        <w:t>thay</w:t>
      </w:r>
      <w:r>
        <w:rPr>
          <w:spacing w:val="16"/>
        </w:rPr>
        <w:t xml:space="preserve"> </w:t>
      </w:r>
      <w:r>
        <w:t>đổi</w:t>
      </w:r>
      <w:r>
        <w:rPr>
          <w:spacing w:val="16"/>
        </w:rPr>
        <w:t xml:space="preserve"> </w:t>
      </w:r>
      <w:r>
        <w:t>của</w:t>
      </w:r>
      <w:r>
        <w:rPr>
          <w:spacing w:val="17"/>
        </w:rPr>
        <w:t xml:space="preserve"> </w:t>
      </w:r>
      <w:r>
        <w:t>góc</w:t>
      </w:r>
      <w:r>
        <w:rPr>
          <w:spacing w:val="16"/>
        </w:rPr>
        <w:t xml:space="preserve"> </w:t>
      </w:r>
      <w:r>
        <w:t>nghiêng,</w:t>
      </w:r>
      <w:r>
        <w:rPr>
          <w:spacing w:val="17"/>
        </w:rPr>
        <w:t xml:space="preserve"> </w:t>
      </w:r>
      <w:r>
        <w:t>tạo</w:t>
      </w:r>
      <w:r>
        <w:rPr>
          <w:spacing w:val="18"/>
        </w:rPr>
        <w:t xml:space="preserve"> </w:t>
      </w:r>
      <w:r>
        <w:rPr>
          <w:spacing w:val="-5"/>
        </w:rPr>
        <w:t>lực</w:t>
      </w:r>
    </w:p>
    <w:p w14:paraId="251B2A2D">
      <w:pPr>
        <w:pStyle w:val="6"/>
        <w:spacing w:after="0"/>
        <w:sectPr>
          <w:pgSz w:w="11910" w:h="16840"/>
          <w:pgMar w:top="900" w:right="850" w:bottom="1480" w:left="1559" w:header="710" w:footer="1297" w:gutter="0"/>
          <w:cols w:space="720" w:num="1"/>
        </w:sectPr>
      </w:pPr>
    </w:p>
    <w:p w14:paraId="477AE155">
      <w:pPr>
        <w:pStyle w:val="6"/>
      </w:pPr>
    </w:p>
    <w:p w14:paraId="485904FE">
      <w:pPr>
        <w:pStyle w:val="6"/>
        <w:ind w:left="1082"/>
        <w:jc w:val="both"/>
      </w:pPr>
      <w:r>
        <w:t>hãm</w:t>
      </w:r>
      <w:r>
        <w:rPr>
          <w:spacing w:val="21"/>
        </w:rPr>
        <w:t xml:space="preserve"> </w:t>
      </w:r>
      <w:r>
        <w:t>trước</w:t>
      </w:r>
      <w:r>
        <w:rPr>
          <w:spacing w:val="24"/>
        </w:rPr>
        <w:t xml:space="preserve"> </w:t>
      </w:r>
      <w:r>
        <w:t>khi</w:t>
      </w:r>
      <w:r>
        <w:rPr>
          <w:spacing w:val="23"/>
        </w:rPr>
        <w:t xml:space="preserve"> </w:t>
      </w:r>
      <w:r>
        <w:t>sai</w:t>
      </w:r>
      <w:r>
        <w:rPr>
          <w:spacing w:val="24"/>
        </w:rPr>
        <w:t xml:space="preserve"> </w:t>
      </w:r>
      <w:r>
        <w:t>số</w:t>
      </w:r>
      <w:r>
        <w:rPr>
          <w:spacing w:val="25"/>
        </w:rPr>
        <w:t xml:space="preserve"> </w:t>
      </w:r>
      <w:r>
        <w:t>lớn.</w:t>
      </w:r>
      <w:r>
        <w:rPr>
          <w:spacing w:val="25"/>
        </w:rPr>
        <w:t xml:space="preserve"> </w:t>
      </w:r>
      <w:r>
        <w:t>Giá</w:t>
      </w:r>
      <w:r>
        <w:rPr>
          <w:spacing w:val="23"/>
        </w:rPr>
        <w:t xml:space="preserve"> </w:t>
      </w:r>
      <w:r>
        <w:t>trị</w:t>
      </w:r>
      <w:r>
        <w:rPr>
          <w:spacing w:val="24"/>
        </w:rPr>
        <w:t xml:space="preserve"> </w:t>
      </w:r>
      <w:r>
        <w:t>Kd</w:t>
      </w:r>
      <w:r>
        <w:rPr>
          <w:spacing w:val="24"/>
        </w:rPr>
        <w:t xml:space="preserve"> </w:t>
      </w:r>
      <w:r>
        <w:t>phù</w:t>
      </w:r>
      <w:r>
        <w:rPr>
          <w:spacing w:val="23"/>
        </w:rPr>
        <w:t xml:space="preserve"> </w:t>
      </w:r>
      <w:r>
        <w:t>hợp</w:t>
      </w:r>
      <w:r>
        <w:rPr>
          <w:spacing w:val="25"/>
        </w:rPr>
        <w:t xml:space="preserve"> </w:t>
      </w:r>
      <w:r>
        <w:t>giúp</w:t>
      </w:r>
      <w:r>
        <w:rPr>
          <w:spacing w:val="24"/>
        </w:rPr>
        <w:t xml:space="preserve"> </w:t>
      </w:r>
      <w:r>
        <w:t>robot</w:t>
      </w:r>
      <w:r>
        <w:rPr>
          <w:spacing w:val="24"/>
        </w:rPr>
        <w:t xml:space="preserve"> </w:t>
      </w:r>
      <w:r>
        <w:t>phản</w:t>
      </w:r>
      <w:r>
        <w:rPr>
          <w:spacing w:val="23"/>
        </w:rPr>
        <w:t xml:space="preserve"> </w:t>
      </w:r>
      <w:r>
        <w:t>hồi</w:t>
      </w:r>
      <w:r>
        <w:rPr>
          <w:spacing w:val="23"/>
        </w:rPr>
        <w:t xml:space="preserve"> </w:t>
      </w:r>
      <w:r>
        <w:t>mượt</w:t>
      </w:r>
      <w:r>
        <w:rPr>
          <w:spacing w:val="24"/>
        </w:rPr>
        <w:t xml:space="preserve"> </w:t>
      </w:r>
      <w:r>
        <w:rPr>
          <w:spacing w:val="-5"/>
        </w:rPr>
        <w:t>mà</w:t>
      </w:r>
    </w:p>
    <w:p w14:paraId="2E116989">
      <w:pPr>
        <w:pStyle w:val="6"/>
        <w:spacing w:before="150"/>
        <w:ind w:left="1082"/>
        <w:jc w:val="both"/>
      </w:pPr>
      <w:r>
        <w:t>hơn</w:t>
      </w:r>
      <w:r>
        <w:rPr>
          <w:spacing w:val="-1"/>
        </w:rPr>
        <w:t xml:space="preserve"> </w:t>
      </w:r>
      <w:r>
        <w:t>mà</w:t>
      </w:r>
      <w:r>
        <w:rPr>
          <w:spacing w:val="-1"/>
        </w:rPr>
        <w:t xml:space="preserve"> </w:t>
      </w:r>
      <w:r>
        <w:t>không</w:t>
      </w:r>
      <w:r>
        <w:rPr>
          <w:spacing w:val="-2"/>
        </w:rPr>
        <w:t xml:space="preserve"> </w:t>
      </w:r>
      <w:r>
        <w:t>gây</w:t>
      </w:r>
      <w:r>
        <w:rPr>
          <w:spacing w:val="-1"/>
        </w:rPr>
        <w:t xml:space="preserve"> </w:t>
      </w:r>
      <w:r>
        <w:t xml:space="preserve">rung lắc </w:t>
      </w:r>
      <w:r>
        <w:rPr>
          <w:spacing w:val="-4"/>
        </w:rPr>
        <w:t>thêm.</w:t>
      </w:r>
    </w:p>
    <w:p w14:paraId="63C59223">
      <w:pPr>
        <w:pStyle w:val="12"/>
        <w:numPr>
          <w:ilvl w:val="2"/>
          <w:numId w:val="14"/>
        </w:numPr>
        <w:tabs>
          <w:tab w:val="left" w:pos="1082"/>
        </w:tabs>
        <w:spacing w:before="150" w:after="0" w:line="360" w:lineRule="auto"/>
        <w:ind w:left="1082" w:right="280" w:hanging="420"/>
        <w:jc w:val="both"/>
        <w:rPr>
          <w:sz w:val="26"/>
        </w:rPr>
      </w:pPr>
      <w:r>
        <w:rPr>
          <w:sz w:val="26"/>
        </w:rPr>
        <w:t>Bước 3 - Hiệu chỉnh Ki: Sau khi hệ thống tương đối ổn định với Kp và Kd, thêm thành phần Ki để loại bỏ sai số xác lập. Ki được tăng nhẹ vì giá trị quá lớn có thể gây hiện tượng tích phân bão hòa (integral windup). Để tránh hiện tượng này, tổng tích phân được giới hạn trong một ngưỡng nhất định (anti-</w:t>
      </w:r>
      <w:r>
        <w:rPr>
          <w:spacing w:val="-2"/>
          <w:sz w:val="26"/>
        </w:rPr>
        <w:t>windup).</w:t>
      </w:r>
    </w:p>
    <w:p w14:paraId="42DA1AEC">
      <w:pPr>
        <w:pStyle w:val="6"/>
        <w:spacing w:line="360" w:lineRule="auto"/>
        <w:ind w:left="142" w:right="281" w:firstLine="720"/>
        <w:jc w:val="both"/>
      </w:pPr>
      <w:r>
        <w:t>Bộ công cụ Serial Plotter của Arduino IDE được sử dụng để trực quan hóa góc nghiêng và tín hiệu điều khiển theo thời gian thực, hỗ trợ quá trình hiệu chỉnh PID</w:t>
      </w:r>
      <w:r>
        <w:rPr>
          <w:spacing w:val="40"/>
        </w:rPr>
        <w:t xml:space="preserve"> </w:t>
      </w:r>
      <w:r>
        <w:t>hiệu quả hơn.</w:t>
      </w:r>
    </w:p>
    <w:p w14:paraId="756D4238">
      <w:pPr>
        <w:pStyle w:val="6"/>
        <w:spacing w:after="0" w:line="360" w:lineRule="auto"/>
        <w:jc w:val="both"/>
        <w:sectPr>
          <w:pgSz w:w="11910" w:h="16840"/>
          <w:pgMar w:top="900" w:right="850" w:bottom="1480" w:left="1559" w:header="710" w:footer="1297" w:gutter="0"/>
          <w:cols w:space="720" w:num="1"/>
        </w:sectPr>
      </w:pPr>
    </w:p>
    <w:p w14:paraId="5D73AA44">
      <w:pPr>
        <w:pStyle w:val="2"/>
        <w:spacing w:before="329"/>
        <w:ind w:left="171" w:right="310"/>
      </w:pPr>
      <w:bookmarkStart w:id="88" w:name="_bookmark52"/>
      <w:bookmarkEnd w:id="88"/>
      <w:bookmarkStart w:id="89" w:name="CHƯƠNG 4 : KẾT QUẢ THỰC HIỆN VÀ ĐÁNH GIÁ"/>
      <w:bookmarkEnd w:id="89"/>
      <w:r>
        <w:t>CHƯƠNG</w:t>
      </w:r>
      <w:r>
        <w:rPr>
          <w:spacing w:val="-2"/>
        </w:rPr>
        <w:t xml:space="preserve"> </w:t>
      </w:r>
      <w:r>
        <w:t>4</w:t>
      </w:r>
      <w:r>
        <w:rPr>
          <w:spacing w:val="-1"/>
        </w:rPr>
        <w:t xml:space="preserve"> </w:t>
      </w:r>
      <w:r>
        <w:t>:</w:t>
      </w:r>
      <w:r>
        <w:rPr>
          <w:spacing w:val="-57"/>
        </w:rPr>
        <w:t xml:space="preserve"> </w:t>
      </w:r>
      <w:r>
        <w:t>KẾT</w:t>
      </w:r>
      <w:r>
        <w:rPr>
          <w:spacing w:val="-1"/>
        </w:rPr>
        <w:t xml:space="preserve"> </w:t>
      </w:r>
      <w:r>
        <w:t>QUẢ</w:t>
      </w:r>
      <w:r>
        <w:rPr>
          <w:spacing w:val="-1"/>
        </w:rPr>
        <w:t xml:space="preserve"> </w:t>
      </w:r>
      <w:r>
        <w:t>THỰC</w:t>
      </w:r>
      <w:r>
        <w:rPr>
          <w:spacing w:val="-2"/>
        </w:rPr>
        <w:t xml:space="preserve"> </w:t>
      </w:r>
      <w:r>
        <w:t>HIỆN</w:t>
      </w:r>
      <w:r>
        <w:rPr>
          <w:spacing w:val="-2"/>
        </w:rPr>
        <w:t xml:space="preserve"> </w:t>
      </w:r>
      <w:r>
        <w:t>VÀ</w:t>
      </w:r>
      <w:r>
        <w:rPr>
          <w:spacing w:val="-2"/>
        </w:rPr>
        <w:t xml:space="preserve"> </w:t>
      </w:r>
      <w:r>
        <w:t>ĐÁNH</w:t>
      </w:r>
      <w:r>
        <w:rPr>
          <w:spacing w:val="-3"/>
        </w:rPr>
        <w:t xml:space="preserve"> </w:t>
      </w:r>
      <w:r>
        <w:rPr>
          <w:spacing w:val="-5"/>
        </w:rPr>
        <w:t>GIÁ</w:t>
      </w:r>
    </w:p>
    <w:p w14:paraId="2B34738F">
      <w:pPr>
        <w:pStyle w:val="3"/>
        <w:numPr>
          <w:ilvl w:val="1"/>
          <w:numId w:val="15"/>
        </w:numPr>
        <w:tabs>
          <w:tab w:val="left" w:pos="702"/>
        </w:tabs>
        <w:spacing w:before="100" w:after="0" w:line="240" w:lineRule="auto"/>
        <w:ind w:left="702" w:right="0" w:hanging="560"/>
        <w:jc w:val="left"/>
      </w:pPr>
      <w:bookmarkStart w:id="90" w:name="4.1. Kết quả thực hiện và đánh giá"/>
      <w:bookmarkEnd w:id="90"/>
      <w:bookmarkStart w:id="91" w:name="_bookmark53"/>
      <w:bookmarkEnd w:id="91"/>
      <w:r>
        <w:t>Kết</w:t>
      </w:r>
      <w:r>
        <w:rPr>
          <w:spacing w:val="-2"/>
        </w:rPr>
        <w:t xml:space="preserve"> </w:t>
      </w:r>
      <w:r>
        <w:t>quả</w:t>
      </w:r>
      <w:r>
        <w:rPr>
          <w:spacing w:val="-2"/>
        </w:rPr>
        <w:t xml:space="preserve"> </w:t>
      </w:r>
      <w:r>
        <w:t>thực</w:t>
      </w:r>
      <w:r>
        <w:rPr>
          <w:spacing w:val="-2"/>
        </w:rPr>
        <w:t xml:space="preserve"> </w:t>
      </w:r>
      <w:r>
        <w:t>hiện</w:t>
      </w:r>
      <w:r>
        <w:rPr>
          <w:spacing w:val="-2"/>
        </w:rPr>
        <w:t xml:space="preserve"> </w:t>
      </w:r>
      <w:r>
        <w:t>và</w:t>
      </w:r>
      <w:r>
        <w:rPr>
          <w:spacing w:val="-3"/>
        </w:rPr>
        <w:t xml:space="preserve"> </w:t>
      </w:r>
      <w:r>
        <w:t>đánh</w:t>
      </w:r>
      <w:r>
        <w:rPr>
          <w:spacing w:val="-2"/>
        </w:rPr>
        <w:t xml:space="preserve"> </w:t>
      </w:r>
      <w:r>
        <w:rPr>
          <w:spacing w:val="-5"/>
        </w:rPr>
        <w:t>giá</w:t>
      </w:r>
    </w:p>
    <w:p w14:paraId="3E2A5F97">
      <w:pPr>
        <w:pStyle w:val="6"/>
        <w:spacing w:before="44"/>
        <w:rPr>
          <w:b/>
          <w:sz w:val="20"/>
        </w:rPr>
      </w:pPr>
      <w:r>
        <w:rPr>
          <w:b/>
          <w:sz w:val="20"/>
        </w:rPr>
        <w:drawing>
          <wp:anchor distT="0" distB="0" distL="0" distR="0" simplePos="0" relativeHeight="251683840" behindDoc="1" locked="0" layoutInCell="1" allowOverlap="1">
            <wp:simplePos x="0" y="0"/>
            <wp:positionH relativeFrom="page">
              <wp:posOffset>2100580</wp:posOffset>
            </wp:positionH>
            <wp:positionV relativeFrom="paragraph">
              <wp:posOffset>189230</wp:posOffset>
            </wp:positionV>
            <wp:extent cx="3712845" cy="2784475"/>
            <wp:effectExtent l="0" t="0" r="0" b="0"/>
            <wp:wrapTopAndBottom/>
            <wp:docPr id="444" name="Image 444"/>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54" cstate="print"/>
                    <a:stretch>
                      <a:fillRect/>
                    </a:stretch>
                  </pic:blipFill>
                  <pic:spPr>
                    <a:xfrm>
                      <a:off x="0" y="0"/>
                      <a:ext cx="3713141" cy="2784348"/>
                    </a:xfrm>
                    <a:prstGeom prst="rect">
                      <a:avLst/>
                    </a:prstGeom>
                  </pic:spPr>
                </pic:pic>
              </a:graphicData>
            </a:graphic>
          </wp:anchor>
        </w:drawing>
      </w:r>
    </w:p>
    <w:p w14:paraId="49FABEF5">
      <w:pPr>
        <w:pStyle w:val="6"/>
        <w:spacing w:before="7"/>
        <w:ind w:left="-1" w:right="138"/>
        <w:jc w:val="center"/>
      </w:pPr>
      <w:bookmarkStart w:id="92" w:name="_bookmark54"/>
      <w:bookmarkEnd w:id="92"/>
      <w:r>
        <w:t>Hình</w:t>
      </w:r>
      <w:r>
        <w:rPr>
          <w:spacing w:val="-1"/>
        </w:rPr>
        <w:t xml:space="preserve"> </w:t>
      </w:r>
      <w:r>
        <w:t>4 -</w:t>
      </w:r>
      <w:r>
        <w:rPr>
          <w:spacing w:val="-1"/>
        </w:rPr>
        <w:t xml:space="preserve"> </w:t>
      </w:r>
      <w:r>
        <w:t>1</w:t>
      </w:r>
      <w:r>
        <w:rPr>
          <w:spacing w:val="-1"/>
        </w:rPr>
        <w:t xml:space="preserve"> </w:t>
      </w:r>
      <w:r>
        <w:t>Sản</w:t>
      </w:r>
      <w:r>
        <w:rPr>
          <w:spacing w:val="-2"/>
        </w:rPr>
        <w:t xml:space="preserve"> </w:t>
      </w:r>
      <w:r>
        <w:t>phầm</w:t>
      </w:r>
      <w:r>
        <w:rPr>
          <w:spacing w:val="-1"/>
        </w:rPr>
        <w:t xml:space="preserve"> </w:t>
      </w:r>
      <w:r>
        <w:t>sau khi</w:t>
      </w:r>
      <w:r>
        <w:rPr>
          <w:spacing w:val="-1"/>
        </w:rPr>
        <w:t xml:space="preserve"> </w:t>
      </w:r>
      <w:r>
        <w:t>hoàn</w:t>
      </w:r>
      <w:r>
        <w:rPr>
          <w:spacing w:val="-1"/>
        </w:rPr>
        <w:t xml:space="preserve"> </w:t>
      </w:r>
      <w:r>
        <w:rPr>
          <w:spacing w:val="-4"/>
        </w:rPr>
        <w:t>thiện</w:t>
      </w:r>
    </w:p>
    <w:p w14:paraId="5FE43C6C">
      <w:pPr>
        <w:pStyle w:val="6"/>
        <w:rPr>
          <w:sz w:val="20"/>
        </w:rPr>
      </w:pPr>
    </w:p>
    <w:p w14:paraId="155BB0C2">
      <w:pPr>
        <w:pStyle w:val="6"/>
        <w:spacing w:before="138"/>
        <w:rPr>
          <w:sz w:val="20"/>
        </w:rPr>
      </w:pPr>
    </w:p>
    <w:tbl>
      <w:tblPr>
        <w:tblStyle w:val="5"/>
        <w:tblW w:w="0" w:type="auto"/>
        <w:tblInd w:w="30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284"/>
        <w:gridCol w:w="1230"/>
        <w:gridCol w:w="1064"/>
        <w:gridCol w:w="1096"/>
        <w:gridCol w:w="1187"/>
        <w:gridCol w:w="1183"/>
      </w:tblGrid>
      <w:tr w14:paraId="5C5E43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 w:hRule="atLeast"/>
        </w:trPr>
        <w:tc>
          <w:tcPr>
            <w:tcW w:w="3284" w:type="dxa"/>
          </w:tcPr>
          <w:p w14:paraId="75B8833B">
            <w:pPr>
              <w:pStyle w:val="13"/>
              <w:spacing w:before="0"/>
              <w:ind w:left="0"/>
              <w:jc w:val="left"/>
              <w:rPr>
                <w:sz w:val="24"/>
              </w:rPr>
            </w:pPr>
          </w:p>
        </w:tc>
        <w:tc>
          <w:tcPr>
            <w:tcW w:w="1230" w:type="dxa"/>
          </w:tcPr>
          <w:p w14:paraId="02064771">
            <w:pPr>
              <w:pStyle w:val="13"/>
              <w:ind w:left="109"/>
              <w:jc w:val="left"/>
              <w:rPr>
                <w:sz w:val="26"/>
              </w:rPr>
            </w:pPr>
            <w:r>
              <w:rPr>
                <w:sz w:val="26"/>
              </w:rPr>
              <w:t>Lần</w:t>
            </w:r>
            <w:r>
              <w:rPr>
                <w:spacing w:val="-6"/>
                <w:sz w:val="26"/>
              </w:rPr>
              <w:t xml:space="preserve"> </w:t>
            </w:r>
            <w:r>
              <w:rPr>
                <w:spacing w:val="-10"/>
                <w:sz w:val="26"/>
              </w:rPr>
              <w:t>1</w:t>
            </w:r>
          </w:p>
        </w:tc>
        <w:tc>
          <w:tcPr>
            <w:tcW w:w="1064" w:type="dxa"/>
          </w:tcPr>
          <w:p w14:paraId="33399B76">
            <w:pPr>
              <w:pStyle w:val="13"/>
              <w:ind w:left="0" w:right="337"/>
              <w:jc w:val="right"/>
              <w:rPr>
                <w:sz w:val="26"/>
              </w:rPr>
            </w:pPr>
            <w:r>
              <w:rPr>
                <w:sz w:val="26"/>
              </w:rPr>
              <w:t>Lần</w:t>
            </w:r>
            <w:r>
              <w:rPr>
                <w:spacing w:val="-6"/>
                <w:sz w:val="26"/>
              </w:rPr>
              <w:t xml:space="preserve"> </w:t>
            </w:r>
            <w:r>
              <w:rPr>
                <w:spacing w:val="-10"/>
                <w:sz w:val="26"/>
              </w:rPr>
              <w:t>2</w:t>
            </w:r>
          </w:p>
        </w:tc>
        <w:tc>
          <w:tcPr>
            <w:tcW w:w="1096" w:type="dxa"/>
          </w:tcPr>
          <w:p w14:paraId="4E3DFA65">
            <w:pPr>
              <w:pStyle w:val="13"/>
              <w:ind w:left="110"/>
              <w:jc w:val="left"/>
              <w:rPr>
                <w:sz w:val="26"/>
              </w:rPr>
            </w:pPr>
            <w:r>
              <w:rPr>
                <w:sz w:val="26"/>
              </w:rPr>
              <w:t>Lần</w:t>
            </w:r>
            <w:r>
              <w:rPr>
                <w:spacing w:val="-6"/>
                <w:sz w:val="26"/>
              </w:rPr>
              <w:t xml:space="preserve"> </w:t>
            </w:r>
            <w:r>
              <w:rPr>
                <w:spacing w:val="-10"/>
                <w:sz w:val="26"/>
              </w:rPr>
              <w:t>3</w:t>
            </w:r>
          </w:p>
        </w:tc>
        <w:tc>
          <w:tcPr>
            <w:tcW w:w="1187" w:type="dxa"/>
          </w:tcPr>
          <w:p w14:paraId="00AE3A7D">
            <w:pPr>
              <w:pStyle w:val="13"/>
              <w:ind w:left="111"/>
              <w:jc w:val="left"/>
              <w:rPr>
                <w:sz w:val="26"/>
              </w:rPr>
            </w:pPr>
            <w:r>
              <w:rPr>
                <w:sz w:val="26"/>
              </w:rPr>
              <w:t>Lần</w:t>
            </w:r>
            <w:r>
              <w:rPr>
                <w:spacing w:val="-6"/>
                <w:sz w:val="26"/>
              </w:rPr>
              <w:t xml:space="preserve"> </w:t>
            </w:r>
            <w:r>
              <w:rPr>
                <w:spacing w:val="-10"/>
                <w:sz w:val="26"/>
              </w:rPr>
              <w:t>4</w:t>
            </w:r>
          </w:p>
        </w:tc>
        <w:tc>
          <w:tcPr>
            <w:tcW w:w="1183" w:type="dxa"/>
          </w:tcPr>
          <w:p w14:paraId="41C7EDFD">
            <w:pPr>
              <w:pStyle w:val="13"/>
              <w:ind w:left="108"/>
              <w:jc w:val="left"/>
              <w:rPr>
                <w:sz w:val="26"/>
              </w:rPr>
            </w:pPr>
            <w:r>
              <w:rPr>
                <w:sz w:val="26"/>
              </w:rPr>
              <w:t>Lần</w:t>
            </w:r>
            <w:r>
              <w:rPr>
                <w:spacing w:val="-6"/>
                <w:sz w:val="26"/>
              </w:rPr>
              <w:t xml:space="preserve"> </w:t>
            </w:r>
            <w:r>
              <w:rPr>
                <w:spacing w:val="-10"/>
                <w:sz w:val="26"/>
              </w:rPr>
              <w:t>5</w:t>
            </w:r>
          </w:p>
        </w:tc>
      </w:tr>
      <w:tr w14:paraId="478E42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7" w:hRule="atLeast"/>
        </w:trPr>
        <w:tc>
          <w:tcPr>
            <w:tcW w:w="3284" w:type="dxa"/>
          </w:tcPr>
          <w:p w14:paraId="209A737B">
            <w:pPr>
              <w:pStyle w:val="13"/>
              <w:spacing w:before="99"/>
              <w:ind w:left="108"/>
              <w:jc w:val="left"/>
              <w:rPr>
                <w:sz w:val="26"/>
              </w:rPr>
            </w:pPr>
            <w:r>
              <w:rPr>
                <w:sz w:val="26"/>
              </w:rPr>
              <w:t>Thời</w:t>
            </w:r>
            <w:r>
              <w:rPr>
                <w:spacing w:val="-3"/>
                <w:sz w:val="26"/>
              </w:rPr>
              <w:t xml:space="preserve"> </w:t>
            </w:r>
            <w:r>
              <w:rPr>
                <w:sz w:val="26"/>
              </w:rPr>
              <w:t>gian</w:t>
            </w:r>
            <w:r>
              <w:rPr>
                <w:spacing w:val="-3"/>
                <w:sz w:val="26"/>
              </w:rPr>
              <w:t xml:space="preserve"> </w:t>
            </w:r>
            <w:r>
              <w:rPr>
                <w:sz w:val="26"/>
              </w:rPr>
              <w:t>hoạt</w:t>
            </w:r>
            <w:r>
              <w:rPr>
                <w:spacing w:val="-4"/>
                <w:sz w:val="26"/>
              </w:rPr>
              <w:t xml:space="preserve"> </w:t>
            </w:r>
            <w:r>
              <w:rPr>
                <w:sz w:val="26"/>
              </w:rPr>
              <w:t>động</w:t>
            </w:r>
            <w:r>
              <w:rPr>
                <w:spacing w:val="-2"/>
                <w:sz w:val="26"/>
              </w:rPr>
              <w:t xml:space="preserve"> </w:t>
            </w:r>
            <w:r>
              <w:rPr>
                <w:spacing w:val="-5"/>
                <w:sz w:val="26"/>
              </w:rPr>
              <w:t>(P)</w:t>
            </w:r>
          </w:p>
        </w:tc>
        <w:tc>
          <w:tcPr>
            <w:tcW w:w="1230" w:type="dxa"/>
          </w:tcPr>
          <w:p w14:paraId="1C661848">
            <w:pPr>
              <w:pStyle w:val="13"/>
              <w:spacing w:before="99"/>
              <w:ind w:left="118"/>
              <w:rPr>
                <w:sz w:val="26"/>
              </w:rPr>
            </w:pPr>
            <w:r>
              <w:rPr>
                <w:spacing w:val="-10"/>
                <w:sz w:val="26"/>
              </w:rPr>
              <w:t>3</w:t>
            </w:r>
          </w:p>
        </w:tc>
        <w:tc>
          <w:tcPr>
            <w:tcW w:w="1064" w:type="dxa"/>
          </w:tcPr>
          <w:p w14:paraId="022254B4">
            <w:pPr>
              <w:pStyle w:val="13"/>
              <w:spacing w:before="99"/>
              <w:ind w:left="0" w:right="395"/>
              <w:jc w:val="right"/>
              <w:rPr>
                <w:sz w:val="26"/>
              </w:rPr>
            </w:pPr>
            <w:r>
              <w:rPr>
                <w:spacing w:val="-10"/>
                <w:sz w:val="26"/>
              </w:rPr>
              <w:t>4</w:t>
            </w:r>
          </w:p>
        </w:tc>
        <w:tc>
          <w:tcPr>
            <w:tcW w:w="1096" w:type="dxa"/>
          </w:tcPr>
          <w:p w14:paraId="7C8A5E96">
            <w:pPr>
              <w:pStyle w:val="13"/>
              <w:spacing w:before="99"/>
              <w:ind w:left="121"/>
              <w:rPr>
                <w:sz w:val="26"/>
              </w:rPr>
            </w:pPr>
            <w:r>
              <w:rPr>
                <w:spacing w:val="-10"/>
                <w:sz w:val="26"/>
              </w:rPr>
              <w:t>5</w:t>
            </w:r>
          </w:p>
        </w:tc>
        <w:tc>
          <w:tcPr>
            <w:tcW w:w="1187" w:type="dxa"/>
          </w:tcPr>
          <w:p w14:paraId="4E044378">
            <w:pPr>
              <w:pStyle w:val="13"/>
              <w:spacing w:before="99"/>
              <w:ind w:left="0" w:right="390"/>
              <w:jc w:val="right"/>
              <w:rPr>
                <w:sz w:val="26"/>
              </w:rPr>
            </w:pPr>
            <w:r>
              <w:rPr>
                <w:spacing w:val="-5"/>
                <w:sz w:val="26"/>
              </w:rPr>
              <w:t>10</w:t>
            </w:r>
          </w:p>
        </w:tc>
        <w:tc>
          <w:tcPr>
            <w:tcW w:w="1183" w:type="dxa"/>
          </w:tcPr>
          <w:p w14:paraId="5A635993">
            <w:pPr>
              <w:pStyle w:val="13"/>
              <w:spacing w:before="99"/>
              <w:ind w:left="0" w:right="388"/>
              <w:jc w:val="right"/>
              <w:rPr>
                <w:sz w:val="26"/>
              </w:rPr>
            </w:pPr>
            <w:r>
              <w:rPr>
                <w:spacing w:val="-5"/>
                <w:sz w:val="26"/>
              </w:rPr>
              <w:t>11</w:t>
            </w:r>
          </w:p>
        </w:tc>
      </w:tr>
      <w:tr w14:paraId="0BF449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0" w:hRule="atLeast"/>
        </w:trPr>
        <w:tc>
          <w:tcPr>
            <w:tcW w:w="3284" w:type="dxa"/>
          </w:tcPr>
          <w:p w14:paraId="0F2F1626">
            <w:pPr>
              <w:pStyle w:val="13"/>
              <w:spacing w:before="111" w:line="230" w:lineRule="auto"/>
              <w:ind w:left="108" w:right="335"/>
              <w:jc w:val="both"/>
              <w:rPr>
                <w:rFonts w:ascii="Gadugi" w:hAnsi="Gadugi"/>
                <w:sz w:val="26"/>
              </w:rPr>
            </w:pPr>
            <w:r>
              <w:rPr>
                <w:sz w:val="26"/>
              </w:rPr>
              <w:t>Độ dốc tối đa có thể thăng bằng (Nếu dốc nghiêng từ trước</w:t>
            </w:r>
            <w:r>
              <w:rPr>
                <w:spacing w:val="-7"/>
                <w:sz w:val="26"/>
              </w:rPr>
              <w:t xml:space="preserve"> </w:t>
            </w:r>
            <w:r>
              <w:rPr>
                <w:sz w:val="26"/>
              </w:rPr>
              <w:t>ra</w:t>
            </w:r>
            <w:r>
              <w:rPr>
                <w:spacing w:val="-7"/>
                <w:sz w:val="26"/>
              </w:rPr>
              <w:t xml:space="preserve"> </w:t>
            </w:r>
            <w:r>
              <w:rPr>
                <w:sz w:val="26"/>
              </w:rPr>
              <w:t>sau</w:t>
            </w:r>
            <w:r>
              <w:rPr>
                <w:spacing w:val="-7"/>
                <w:sz w:val="26"/>
              </w:rPr>
              <w:t xml:space="preserve"> </w:t>
            </w:r>
            <w:r>
              <w:rPr>
                <w:sz w:val="26"/>
              </w:rPr>
              <w:t>xe</w:t>
            </w:r>
            <w:r>
              <w:rPr>
                <w:spacing w:val="-7"/>
                <w:sz w:val="26"/>
              </w:rPr>
              <w:t xml:space="preserve"> </w:t>
            </w:r>
            <w:r>
              <w:rPr>
                <w:sz w:val="26"/>
              </w:rPr>
              <w:t>hoặc</w:t>
            </w:r>
            <w:r>
              <w:rPr>
                <w:spacing w:val="-8"/>
                <w:sz w:val="26"/>
              </w:rPr>
              <w:t xml:space="preserve"> </w:t>
            </w:r>
            <w:r>
              <w:rPr>
                <w:sz w:val="26"/>
              </w:rPr>
              <w:t xml:space="preserve">ngược </w:t>
            </w:r>
            <w:r>
              <w:rPr>
                <w:spacing w:val="-2"/>
                <w:sz w:val="26"/>
              </w:rPr>
              <w:t>lại)(độ</w:t>
            </w:r>
            <w:r>
              <w:rPr>
                <w:rFonts w:ascii="Gadugi" w:hAnsi="Gadugi"/>
                <w:spacing w:val="-2"/>
                <w:sz w:val="26"/>
              </w:rPr>
              <w:t>°)</w:t>
            </w:r>
          </w:p>
        </w:tc>
        <w:tc>
          <w:tcPr>
            <w:tcW w:w="1230" w:type="dxa"/>
          </w:tcPr>
          <w:p w14:paraId="497930D5">
            <w:pPr>
              <w:pStyle w:val="13"/>
              <w:ind w:left="118"/>
              <w:rPr>
                <w:sz w:val="26"/>
              </w:rPr>
            </w:pPr>
            <w:r>
              <w:rPr>
                <w:spacing w:val="-10"/>
                <w:sz w:val="26"/>
              </w:rPr>
              <w:t>2</w:t>
            </w:r>
          </w:p>
        </w:tc>
        <w:tc>
          <w:tcPr>
            <w:tcW w:w="1064" w:type="dxa"/>
          </w:tcPr>
          <w:p w14:paraId="477B6538">
            <w:pPr>
              <w:pStyle w:val="13"/>
              <w:ind w:left="0" w:right="395"/>
              <w:jc w:val="right"/>
              <w:rPr>
                <w:sz w:val="26"/>
              </w:rPr>
            </w:pPr>
            <w:r>
              <w:rPr>
                <w:spacing w:val="-10"/>
                <w:sz w:val="26"/>
              </w:rPr>
              <w:t>2</w:t>
            </w:r>
          </w:p>
        </w:tc>
        <w:tc>
          <w:tcPr>
            <w:tcW w:w="1096" w:type="dxa"/>
          </w:tcPr>
          <w:p w14:paraId="7CED1B15">
            <w:pPr>
              <w:pStyle w:val="13"/>
              <w:ind w:left="121"/>
              <w:rPr>
                <w:sz w:val="26"/>
              </w:rPr>
            </w:pPr>
            <w:r>
              <w:rPr>
                <w:spacing w:val="-10"/>
                <w:sz w:val="26"/>
              </w:rPr>
              <w:t>2</w:t>
            </w:r>
          </w:p>
        </w:tc>
        <w:tc>
          <w:tcPr>
            <w:tcW w:w="1187" w:type="dxa"/>
          </w:tcPr>
          <w:p w14:paraId="784A6C71">
            <w:pPr>
              <w:pStyle w:val="13"/>
              <w:ind w:left="119"/>
              <w:rPr>
                <w:sz w:val="26"/>
              </w:rPr>
            </w:pPr>
            <w:r>
              <w:rPr>
                <w:spacing w:val="-10"/>
                <w:sz w:val="26"/>
              </w:rPr>
              <w:t>2</w:t>
            </w:r>
          </w:p>
        </w:tc>
        <w:tc>
          <w:tcPr>
            <w:tcW w:w="1183" w:type="dxa"/>
          </w:tcPr>
          <w:p w14:paraId="1DC93C44">
            <w:pPr>
              <w:pStyle w:val="13"/>
              <w:ind w:left="118"/>
              <w:rPr>
                <w:sz w:val="26"/>
              </w:rPr>
            </w:pPr>
            <w:r>
              <w:rPr>
                <w:spacing w:val="-10"/>
                <w:sz w:val="26"/>
              </w:rPr>
              <w:t>2</w:t>
            </w:r>
          </w:p>
        </w:tc>
      </w:tr>
      <w:tr w14:paraId="3FBF93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99" w:hRule="atLeast"/>
        </w:trPr>
        <w:tc>
          <w:tcPr>
            <w:tcW w:w="3284" w:type="dxa"/>
          </w:tcPr>
          <w:p w14:paraId="3911C608">
            <w:pPr>
              <w:pStyle w:val="13"/>
              <w:spacing w:before="109" w:line="230" w:lineRule="auto"/>
              <w:ind w:left="108" w:right="114"/>
              <w:jc w:val="both"/>
              <w:rPr>
                <w:rFonts w:ascii="Gadugi" w:hAnsi="Gadugi"/>
                <w:sz w:val="26"/>
              </w:rPr>
            </w:pPr>
            <w:r>
              <w:rPr>
                <w:sz w:val="26"/>
              </w:rPr>
              <w:t>Độ dốc tối đa có thể thăng bằng (Nếu dốc nghiêng từ trái sang phải xe hoặc ngược lại)( độ</w:t>
            </w:r>
            <w:r>
              <w:rPr>
                <w:rFonts w:ascii="Gadugi" w:hAnsi="Gadugi"/>
                <w:sz w:val="26"/>
              </w:rPr>
              <w:t>°)</w:t>
            </w:r>
          </w:p>
        </w:tc>
        <w:tc>
          <w:tcPr>
            <w:tcW w:w="1230" w:type="dxa"/>
          </w:tcPr>
          <w:p w14:paraId="613526A8">
            <w:pPr>
              <w:pStyle w:val="13"/>
              <w:spacing w:before="100"/>
              <w:ind w:left="118"/>
              <w:rPr>
                <w:sz w:val="26"/>
              </w:rPr>
            </w:pPr>
            <w:r>
              <w:rPr>
                <w:spacing w:val="-5"/>
                <w:sz w:val="26"/>
              </w:rPr>
              <w:t>50</w:t>
            </w:r>
          </w:p>
        </w:tc>
        <w:tc>
          <w:tcPr>
            <w:tcW w:w="1064" w:type="dxa"/>
          </w:tcPr>
          <w:p w14:paraId="6CE8E0FA">
            <w:pPr>
              <w:pStyle w:val="13"/>
              <w:spacing w:before="100"/>
              <w:ind w:left="0" w:right="328"/>
              <w:jc w:val="right"/>
              <w:rPr>
                <w:sz w:val="26"/>
              </w:rPr>
            </w:pPr>
            <w:r>
              <w:rPr>
                <w:spacing w:val="-5"/>
                <w:sz w:val="26"/>
              </w:rPr>
              <w:t>51</w:t>
            </w:r>
          </w:p>
        </w:tc>
        <w:tc>
          <w:tcPr>
            <w:tcW w:w="1096" w:type="dxa"/>
          </w:tcPr>
          <w:p w14:paraId="382FB341">
            <w:pPr>
              <w:pStyle w:val="13"/>
              <w:spacing w:before="100"/>
              <w:ind w:left="467"/>
              <w:jc w:val="left"/>
              <w:rPr>
                <w:sz w:val="26"/>
              </w:rPr>
            </w:pPr>
            <w:r>
              <w:rPr>
                <w:spacing w:val="-5"/>
                <w:sz w:val="26"/>
              </w:rPr>
              <w:t>52</w:t>
            </w:r>
          </w:p>
        </w:tc>
        <w:tc>
          <w:tcPr>
            <w:tcW w:w="1187" w:type="dxa"/>
          </w:tcPr>
          <w:p w14:paraId="24C37944">
            <w:pPr>
              <w:pStyle w:val="13"/>
              <w:spacing w:before="100"/>
              <w:ind w:left="0" w:right="391"/>
              <w:jc w:val="right"/>
              <w:rPr>
                <w:sz w:val="26"/>
              </w:rPr>
            </w:pPr>
            <w:r>
              <w:rPr>
                <w:spacing w:val="-5"/>
                <w:sz w:val="26"/>
              </w:rPr>
              <w:t>50</w:t>
            </w:r>
          </w:p>
        </w:tc>
        <w:tc>
          <w:tcPr>
            <w:tcW w:w="1183" w:type="dxa"/>
          </w:tcPr>
          <w:p w14:paraId="1520BAA5">
            <w:pPr>
              <w:pStyle w:val="13"/>
              <w:spacing w:before="100"/>
              <w:ind w:left="0" w:right="388"/>
              <w:jc w:val="right"/>
              <w:rPr>
                <w:sz w:val="26"/>
              </w:rPr>
            </w:pPr>
            <w:r>
              <w:rPr>
                <w:spacing w:val="-5"/>
                <w:sz w:val="26"/>
              </w:rPr>
              <w:t>54</w:t>
            </w:r>
          </w:p>
        </w:tc>
      </w:tr>
      <w:tr w14:paraId="76A838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3" w:hRule="atLeast"/>
        </w:trPr>
        <w:tc>
          <w:tcPr>
            <w:tcW w:w="3284" w:type="dxa"/>
          </w:tcPr>
          <w:p w14:paraId="1A4896D9">
            <w:pPr>
              <w:pStyle w:val="13"/>
              <w:spacing w:before="130" w:line="211" w:lineRule="auto"/>
              <w:ind w:left="108"/>
              <w:jc w:val="left"/>
              <w:rPr>
                <w:rFonts w:ascii="Gadugi" w:hAnsi="Gadugi"/>
                <w:sz w:val="26"/>
              </w:rPr>
            </w:pPr>
            <w:r>
              <w:rPr>
                <w:sz w:val="26"/>
              </w:rPr>
              <w:t>Độ</w:t>
            </w:r>
            <w:r>
              <w:rPr>
                <w:spacing w:val="40"/>
                <w:sz w:val="26"/>
              </w:rPr>
              <w:t xml:space="preserve"> </w:t>
            </w:r>
            <w:r>
              <w:rPr>
                <w:sz w:val="26"/>
              </w:rPr>
              <w:t>dốc</w:t>
            </w:r>
            <w:r>
              <w:rPr>
                <w:spacing w:val="40"/>
                <w:sz w:val="26"/>
              </w:rPr>
              <w:t xml:space="preserve"> </w:t>
            </w:r>
            <w:r>
              <w:rPr>
                <w:sz w:val="26"/>
              </w:rPr>
              <w:t>tối</w:t>
            </w:r>
            <w:r>
              <w:rPr>
                <w:spacing w:val="40"/>
                <w:sz w:val="26"/>
              </w:rPr>
              <w:t xml:space="preserve"> </w:t>
            </w:r>
            <w:r>
              <w:rPr>
                <w:sz w:val="26"/>
              </w:rPr>
              <w:t>đa</w:t>
            </w:r>
            <w:r>
              <w:rPr>
                <w:spacing w:val="40"/>
                <w:sz w:val="26"/>
              </w:rPr>
              <w:t xml:space="preserve"> </w:t>
            </w:r>
            <w:r>
              <w:rPr>
                <w:sz w:val="26"/>
              </w:rPr>
              <w:t>có</w:t>
            </w:r>
            <w:r>
              <w:rPr>
                <w:spacing w:val="40"/>
                <w:sz w:val="26"/>
              </w:rPr>
              <w:t xml:space="preserve"> </w:t>
            </w:r>
            <w:r>
              <w:rPr>
                <w:sz w:val="26"/>
              </w:rPr>
              <w:t>thể</w:t>
            </w:r>
            <w:r>
              <w:rPr>
                <w:spacing w:val="40"/>
                <w:sz w:val="26"/>
              </w:rPr>
              <w:t xml:space="preserve"> </w:t>
            </w:r>
            <w:r>
              <w:rPr>
                <w:sz w:val="26"/>
              </w:rPr>
              <w:t>vượt</w:t>
            </w:r>
            <w:r>
              <w:rPr>
                <w:spacing w:val="80"/>
                <w:sz w:val="26"/>
              </w:rPr>
              <w:t xml:space="preserve"> </w:t>
            </w:r>
            <w:r>
              <w:rPr>
                <w:spacing w:val="-2"/>
                <w:sz w:val="26"/>
              </w:rPr>
              <w:t>qua(độ</w:t>
            </w:r>
            <w:r>
              <w:rPr>
                <w:rFonts w:ascii="Gadugi" w:hAnsi="Gadugi"/>
                <w:spacing w:val="-2"/>
                <w:sz w:val="26"/>
              </w:rPr>
              <w:t>°)</w:t>
            </w:r>
          </w:p>
        </w:tc>
        <w:tc>
          <w:tcPr>
            <w:tcW w:w="1230" w:type="dxa"/>
          </w:tcPr>
          <w:p w14:paraId="5774743A">
            <w:pPr>
              <w:pStyle w:val="13"/>
              <w:ind w:left="118"/>
              <w:rPr>
                <w:sz w:val="26"/>
              </w:rPr>
            </w:pPr>
            <w:r>
              <w:rPr>
                <w:spacing w:val="-10"/>
                <w:sz w:val="26"/>
              </w:rPr>
              <w:t>2</w:t>
            </w:r>
          </w:p>
        </w:tc>
        <w:tc>
          <w:tcPr>
            <w:tcW w:w="1064" w:type="dxa"/>
          </w:tcPr>
          <w:p w14:paraId="18CCD892">
            <w:pPr>
              <w:pStyle w:val="13"/>
              <w:ind w:left="0" w:right="395"/>
              <w:jc w:val="right"/>
              <w:rPr>
                <w:sz w:val="26"/>
              </w:rPr>
            </w:pPr>
            <w:r>
              <w:rPr>
                <w:spacing w:val="-10"/>
                <w:sz w:val="26"/>
              </w:rPr>
              <w:t>2</w:t>
            </w:r>
          </w:p>
        </w:tc>
        <w:tc>
          <w:tcPr>
            <w:tcW w:w="1096" w:type="dxa"/>
          </w:tcPr>
          <w:p w14:paraId="19910F9C">
            <w:pPr>
              <w:pStyle w:val="13"/>
              <w:ind w:left="121"/>
              <w:rPr>
                <w:sz w:val="26"/>
              </w:rPr>
            </w:pPr>
            <w:r>
              <w:rPr>
                <w:spacing w:val="-10"/>
                <w:sz w:val="26"/>
              </w:rPr>
              <w:t>3</w:t>
            </w:r>
          </w:p>
        </w:tc>
        <w:tc>
          <w:tcPr>
            <w:tcW w:w="1187" w:type="dxa"/>
          </w:tcPr>
          <w:p w14:paraId="71850078">
            <w:pPr>
              <w:pStyle w:val="13"/>
              <w:ind w:left="119"/>
              <w:rPr>
                <w:sz w:val="26"/>
              </w:rPr>
            </w:pPr>
            <w:r>
              <w:rPr>
                <w:spacing w:val="-10"/>
                <w:sz w:val="26"/>
              </w:rPr>
              <w:t>2</w:t>
            </w:r>
          </w:p>
        </w:tc>
        <w:tc>
          <w:tcPr>
            <w:tcW w:w="1183" w:type="dxa"/>
          </w:tcPr>
          <w:p w14:paraId="6A125AE7">
            <w:pPr>
              <w:pStyle w:val="13"/>
              <w:ind w:left="118"/>
              <w:rPr>
                <w:sz w:val="26"/>
              </w:rPr>
            </w:pPr>
            <w:r>
              <w:rPr>
                <w:spacing w:val="-10"/>
                <w:sz w:val="26"/>
              </w:rPr>
              <w:t>2</w:t>
            </w:r>
          </w:p>
        </w:tc>
      </w:tr>
    </w:tbl>
    <w:p w14:paraId="38703363">
      <w:pPr>
        <w:pStyle w:val="6"/>
        <w:spacing w:before="2"/>
        <w:ind w:left="-1" w:right="137"/>
        <w:jc w:val="center"/>
      </w:pPr>
      <w:bookmarkStart w:id="93" w:name="_bookmark55"/>
      <w:bookmarkEnd w:id="93"/>
      <w:r>
        <w:t>Bảng</w:t>
      </w:r>
      <w:r>
        <w:rPr>
          <w:spacing w:val="-1"/>
        </w:rPr>
        <w:t xml:space="preserve"> </w:t>
      </w:r>
      <w:r>
        <w:t>4</w:t>
      </w:r>
      <w:r>
        <w:rPr>
          <w:spacing w:val="-1"/>
        </w:rPr>
        <w:t xml:space="preserve"> </w:t>
      </w:r>
      <w:r>
        <w:t>-</w:t>
      </w:r>
      <w:r>
        <w:rPr>
          <w:spacing w:val="-1"/>
        </w:rPr>
        <w:t xml:space="preserve"> </w:t>
      </w:r>
      <w:r>
        <w:t>1</w:t>
      </w:r>
      <w:r>
        <w:rPr>
          <w:spacing w:val="-2"/>
        </w:rPr>
        <w:t xml:space="preserve"> </w:t>
      </w:r>
      <w:r>
        <w:t>Bảng</w:t>
      </w:r>
      <w:r>
        <w:rPr>
          <w:spacing w:val="-1"/>
        </w:rPr>
        <w:t xml:space="preserve"> </w:t>
      </w:r>
      <w:r>
        <w:t>đánh</w:t>
      </w:r>
      <w:r>
        <w:rPr>
          <w:spacing w:val="-1"/>
        </w:rPr>
        <w:t xml:space="preserve"> </w:t>
      </w:r>
      <w:r>
        <w:rPr>
          <w:spacing w:val="-5"/>
        </w:rPr>
        <w:t>giá</w:t>
      </w:r>
    </w:p>
    <w:p w14:paraId="6E6A7909">
      <w:pPr>
        <w:pStyle w:val="3"/>
        <w:numPr>
          <w:ilvl w:val="1"/>
          <w:numId w:val="15"/>
        </w:numPr>
        <w:tabs>
          <w:tab w:val="left" w:pos="702"/>
        </w:tabs>
        <w:spacing w:before="298" w:after="0" w:line="240" w:lineRule="auto"/>
        <w:ind w:left="702" w:right="0" w:hanging="560"/>
        <w:jc w:val="left"/>
      </w:pPr>
      <w:bookmarkStart w:id="94" w:name="4.2. Đánh giá kết quả"/>
      <w:bookmarkEnd w:id="94"/>
      <w:bookmarkStart w:id="95" w:name="_bookmark56"/>
      <w:bookmarkEnd w:id="95"/>
      <w:r>
        <w:t>Đánh</w:t>
      </w:r>
      <w:r>
        <w:rPr>
          <w:spacing w:val="-4"/>
        </w:rPr>
        <w:t xml:space="preserve"> </w:t>
      </w:r>
      <w:r>
        <w:t>giá</w:t>
      </w:r>
      <w:r>
        <w:rPr>
          <w:spacing w:val="-2"/>
        </w:rPr>
        <w:t xml:space="preserve"> </w:t>
      </w:r>
      <w:r>
        <w:t>kết</w:t>
      </w:r>
      <w:r>
        <w:rPr>
          <w:spacing w:val="-2"/>
        </w:rPr>
        <w:t xml:space="preserve"> </w:t>
      </w:r>
      <w:r>
        <w:rPr>
          <w:spacing w:val="-5"/>
        </w:rPr>
        <w:t>quả</w:t>
      </w:r>
    </w:p>
    <w:p w14:paraId="5C775E8B">
      <w:pPr>
        <w:pStyle w:val="12"/>
        <w:numPr>
          <w:ilvl w:val="2"/>
          <w:numId w:val="15"/>
        </w:numPr>
        <w:tabs>
          <w:tab w:val="left" w:pos="292"/>
        </w:tabs>
        <w:spacing w:before="150" w:after="0" w:line="240" w:lineRule="auto"/>
        <w:ind w:left="292" w:right="0" w:hanging="150"/>
        <w:jc w:val="left"/>
        <w:rPr>
          <w:sz w:val="26"/>
        </w:rPr>
      </w:pPr>
      <w:r>
        <w:rPr>
          <w:sz w:val="26"/>
        </w:rPr>
        <w:t>Các</w:t>
      </w:r>
      <w:r>
        <w:rPr>
          <w:spacing w:val="-2"/>
          <w:sz w:val="26"/>
        </w:rPr>
        <w:t xml:space="preserve"> </w:t>
      </w:r>
      <w:r>
        <w:rPr>
          <w:sz w:val="26"/>
        </w:rPr>
        <w:t>mặt</w:t>
      </w:r>
      <w:r>
        <w:rPr>
          <w:spacing w:val="-1"/>
          <w:sz w:val="26"/>
        </w:rPr>
        <w:t xml:space="preserve"> </w:t>
      </w:r>
      <w:r>
        <w:rPr>
          <w:sz w:val="26"/>
        </w:rPr>
        <w:t>đã</w:t>
      </w:r>
      <w:r>
        <w:rPr>
          <w:spacing w:val="-1"/>
          <w:sz w:val="26"/>
        </w:rPr>
        <w:t xml:space="preserve"> </w:t>
      </w:r>
      <w:r>
        <w:rPr>
          <w:sz w:val="26"/>
        </w:rPr>
        <w:t>đạt</w:t>
      </w:r>
      <w:r>
        <w:rPr>
          <w:spacing w:val="-1"/>
          <w:sz w:val="26"/>
        </w:rPr>
        <w:t xml:space="preserve"> </w:t>
      </w:r>
      <w:r>
        <w:rPr>
          <w:spacing w:val="-2"/>
          <w:sz w:val="26"/>
        </w:rPr>
        <w:t>được:</w:t>
      </w:r>
    </w:p>
    <w:p w14:paraId="49D4538D">
      <w:pPr>
        <w:pStyle w:val="12"/>
        <w:numPr>
          <w:ilvl w:val="0"/>
          <w:numId w:val="16"/>
        </w:numPr>
        <w:tabs>
          <w:tab w:val="left" w:pos="562"/>
        </w:tabs>
        <w:spacing w:before="149" w:after="0" w:line="240" w:lineRule="auto"/>
        <w:ind w:left="562" w:right="0" w:hanging="420"/>
        <w:jc w:val="left"/>
        <w:rPr>
          <w:sz w:val="26"/>
        </w:rPr>
      </w:pPr>
      <w:r>
        <w:rPr>
          <w:sz w:val="26"/>
        </w:rPr>
        <w:t>Xe</w:t>
      </w:r>
      <w:r>
        <w:rPr>
          <w:spacing w:val="-1"/>
          <w:sz w:val="26"/>
        </w:rPr>
        <w:t xml:space="preserve"> </w:t>
      </w:r>
      <w:r>
        <w:rPr>
          <w:sz w:val="26"/>
        </w:rPr>
        <w:t>có</w:t>
      </w:r>
      <w:r>
        <w:rPr>
          <w:spacing w:val="-1"/>
          <w:sz w:val="26"/>
        </w:rPr>
        <w:t xml:space="preserve"> </w:t>
      </w:r>
      <w:r>
        <w:rPr>
          <w:sz w:val="26"/>
        </w:rPr>
        <w:t>thể</w:t>
      </w:r>
      <w:r>
        <w:rPr>
          <w:spacing w:val="-2"/>
          <w:sz w:val="26"/>
        </w:rPr>
        <w:t xml:space="preserve"> </w:t>
      </w:r>
      <w:r>
        <w:rPr>
          <w:sz w:val="26"/>
        </w:rPr>
        <w:t>tự</w:t>
      </w:r>
      <w:r>
        <w:rPr>
          <w:spacing w:val="-1"/>
          <w:sz w:val="26"/>
        </w:rPr>
        <w:t xml:space="preserve"> </w:t>
      </w:r>
      <w:r>
        <w:rPr>
          <w:sz w:val="26"/>
        </w:rPr>
        <w:t>cân</w:t>
      </w:r>
      <w:r>
        <w:rPr>
          <w:spacing w:val="-1"/>
          <w:sz w:val="26"/>
        </w:rPr>
        <w:t xml:space="preserve"> </w:t>
      </w:r>
      <w:r>
        <w:rPr>
          <w:sz w:val="26"/>
        </w:rPr>
        <w:t>bằng</w:t>
      </w:r>
      <w:r>
        <w:rPr>
          <w:spacing w:val="-2"/>
          <w:sz w:val="26"/>
        </w:rPr>
        <w:t xml:space="preserve"> </w:t>
      </w:r>
      <w:r>
        <w:rPr>
          <w:sz w:val="26"/>
        </w:rPr>
        <w:t>và cân</w:t>
      </w:r>
      <w:r>
        <w:rPr>
          <w:spacing w:val="-1"/>
          <w:sz w:val="26"/>
        </w:rPr>
        <w:t xml:space="preserve"> </w:t>
      </w:r>
      <w:r>
        <w:rPr>
          <w:sz w:val="26"/>
        </w:rPr>
        <w:t>bằng</w:t>
      </w:r>
      <w:r>
        <w:rPr>
          <w:spacing w:val="-1"/>
          <w:sz w:val="26"/>
        </w:rPr>
        <w:t xml:space="preserve"> </w:t>
      </w:r>
      <w:r>
        <w:rPr>
          <w:sz w:val="26"/>
        </w:rPr>
        <w:t>được</w:t>
      </w:r>
      <w:r>
        <w:rPr>
          <w:spacing w:val="-2"/>
          <w:sz w:val="26"/>
        </w:rPr>
        <w:t xml:space="preserve"> </w:t>
      </w:r>
      <w:r>
        <w:rPr>
          <w:sz w:val="26"/>
        </w:rPr>
        <w:t>ở</w:t>
      </w:r>
      <w:r>
        <w:rPr>
          <w:spacing w:val="-3"/>
          <w:sz w:val="26"/>
        </w:rPr>
        <w:t xml:space="preserve"> </w:t>
      </w:r>
      <w:r>
        <w:rPr>
          <w:sz w:val="26"/>
        </w:rPr>
        <w:t>độ</w:t>
      </w:r>
      <w:r>
        <w:rPr>
          <w:spacing w:val="-1"/>
          <w:sz w:val="26"/>
        </w:rPr>
        <w:t xml:space="preserve"> </w:t>
      </w:r>
      <w:r>
        <w:rPr>
          <w:sz w:val="26"/>
        </w:rPr>
        <w:t>dốc</w:t>
      </w:r>
      <w:r>
        <w:rPr>
          <w:spacing w:val="-1"/>
          <w:sz w:val="26"/>
        </w:rPr>
        <w:t xml:space="preserve"> </w:t>
      </w:r>
      <w:r>
        <w:rPr>
          <w:spacing w:val="-10"/>
          <w:sz w:val="26"/>
        </w:rPr>
        <w:t>.</w:t>
      </w:r>
    </w:p>
    <w:p w14:paraId="23D0126A">
      <w:pPr>
        <w:pStyle w:val="12"/>
        <w:numPr>
          <w:ilvl w:val="0"/>
          <w:numId w:val="16"/>
        </w:numPr>
        <w:tabs>
          <w:tab w:val="left" w:pos="562"/>
        </w:tabs>
        <w:spacing w:before="150" w:after="0" w:line="240" w:lineRule="auto"/>
        <w:ind w:left="562" w:right="0" w:hanging="420"/>
        <w:jc w:val="left"/>
        <w:rPr>
          <w:sz w:val="26"/>
        </w:rPr>
      </w:pPr>
      <w:r>
        <w:rPr>
          <w:sz w:val="26"/>
        </w:rPr>
        <w:t>Có</w:t>
      </w:r>
      <w:r>
        <w:rPr>
          <w:spacing w:val="-2"/>
          <w:sz w:val="26"/>
        </w:rPr>
        <w:t xml:space="preserve"> </w:t>
      </w:r>
      <w:r>
        <w:rPr>
          <w:sz w:val="26"/>
        </w:rPr>
        <w:t>thể</w:t>
      </w:r>
      <w:r>
        <w:rPr>
          <w:spacing w:val="-3"/>
          <w:sz w:val="26"/>
        </w:rPr>
        <w:t xml:space="preserve"> </w:t>
      </w:r>
      <w:r>
        <w:rPr>
          <w:sz w:val="26"/>
        </w:rPr>
        <w:t>hoạt</w:t>
      </w:r>
      <w:r>
        <w:rPr>
          <w:spacing w:val="-3"/>
          <w:sz w:val="26"/>
        </w:rPr>
        <w:t xml:space="preserve"> </w:t>
      </w:r>
      <w:r>
        <w:rPr>
          <w:sz w:val="26"/>
        </w:rPr>
        <w:t>động</w:t>
      </w:r>
      <w:r>
        <w:rPr>
          <w:spacing w:val="-3"/>
          <w:sz w:val="26"/>
        </w:rPr>
        <w:t xml:space="preserve"> </w:t>
      </w:r>
      <w:r>
        <w:rPr>
          <w:sz w:val="26"/>
        </w:rPr>
        <w:t>ổn</w:t>
      </w:r>
      <w:r>
        <w:rPr>
          <w:spacing w:val="-1"/>
          <w:sz w:val="26"/>
        </w:rPr>
        <w:t xml:space="preserve"> </w:t>
      </w:r>
      <w:r>
        <w:rPr>
          <w:sz w:val="26"/>
        </w:rPr>
        <w:t>định trong</w:t>
      </w:r>
      <w:r>
        <w:rPr>
          <w:spacing w:val="-2"/>
          <w:sz w:val="26"/>
        </w:rPr>
        <w:t xml:space="preserve"> </w:t>
      </w:r>
      <w:r>
        <w:rPr>
          <w:sz w:val="26"/>
        </w:rPr>
        <w:t>một</w:t>
      </w:r>
      <w:r>
        <w:rPr>
          <w:spacing w:val="-1"/>
          <w:sz w:val="26"/>
        </w:rPr>
        <w:t xml:space="preserve"> </w:t>
      </w:r>
      <w:r>
        <w:rPr>
          <w:sz w:val="26"/>
        </w:rPr>
        <w:t>khoảng</w:t>
      </w:r>
      <w:r>
        <w:rPr>
          <w:spacing w:val="-1"/>
          <w:sz w:val="26"/>
        </w:rPr>
        <w:t xml:space="preserve"> </w:t>
      </w:r>
      <w:r>
        <w:rPr>
          <w:sz w:val="26"/>
        </w:rPr>
        <w:t>thời</w:t>
      </w:r>
      <w:r>
        <w:rPr>
          <w:spacing w:val="-1"/>
          <w:sz w:val="26"/>
        </w:rPr>
        <w:t xml:space="preserve"> </w:t>
      </w:r>
      <w:r>
        <w:rPr>
          <w:spacing w:val="-2"/>
          <w:sz w:val="26"/>
        </w:rPr>
        <w:t>gian.</w:t>
      </w:r>
    </w:p>
    <w:p w14:paraId="359721E6">
      <w:pPr>
        <w:pStyle w:val="12"/>
        <w:numPr>
          <w:ilvl w:val="2"/>
          <w:numId w:val="15"/>
        </w:numPr>
        <w:tabs>
          <w:tab w:val="left" w:pos="292"/>
        </w:tabs>
        <w:spacing w:before="150" w:after="0" w:line="240" w:lineRule="auto"/>
        <w:ind w:left="292" w:right="0" w:hanging="150"/>
        <w:jc w:val="left"/>
        <w:rPr>
          <w:sz w:val="26"/>
        </w:rPr>
      </w:pPr>
      <w:r>
        <w:rPr>
          <w:sz w:val="26"/>
        </w:rPr>
        <w:t>Các</w:t>
      </w:r>
      <w:r>
        <w:rPr>
          <w:spacing w:val="-4"/>
          <w:sz w:val="26"/>
        </w:rPr>
        <w:t xml:space="preserve"> </w:t>
      </w:r>
      <w:r>
        <w:rPr>
          <w:sz w:val="26"/>
        </w:rPr>
        <w:t>mặt chưa</w:t>
      </w:r>
      <w:r>
        <w:rPr>
          <w:spacing w:val="-3"/>
          <w:sz w:val="26"/>
        </w:rPr>
        <w:t xml:space="preserve"> </w:t>
      </w:r>
      <w:r>
        <w:rPr>
          <w:sz w:val="26"/>
        </w:rPr>
        <w:t xml:space="preserve">đạt </w:t>
      </w:r>
      <w:r>
        <w:rPr>
          <w:spacing w:val="-4"/>
          <w:sz w:val="26"/>
        </w:rPr>
        <w:t>được:</w:t>
      </w:r>
    </w:p>
    <w:p w14:paraId="500841BB">
      <w:pPr>
        <w:pStyle w:val="12"/>
        <w:spacing w:after="0" w:line="240" w:lineRule="auto"/>
        <w:jc w:val="left"/>
        <w:rPr>
          <w:sz w:val="26"/>
        </w:rPr>
        <w:sectPr>
          <w:headerReference r:id="rId31" w:type="default"/>
          <w:footerReference r:id="rId32" w:type="default"/>
          <w:pgSz w:w="11910" w:h="16840"/>
          <w:pgMar w:top="880" w:right="850" w:bottom="1480" w:left="1559" w:header="681" w:footer="1297" w:gutter="0"/>
          <w:cols w:space="720" w:num="1"/>
        </w:sectPr>
      </w:pPr>
    </w:p>
    <w:p w14:paraId="7DEAB156">
      <w:pPr>
        <w:pStyle w:val="6"/>
      </w:pPr>
    </w:p>
    <w:p w14:paraId="2A995170">
      <w:pPr>
        <w:pStyle w:val="12"/>
        <w:numPr>
          <w:ilvl w:val="0"/>
          <w:numId w:val="16"/>
        </w:numPr>
        <w:tabs>
          <w:tab w:val="left" w:pos="561"/>
        </w:tabs>
        <w:spacing w:before="0" w:after="0" w:line="240" w:lineRule="auto"/>
        <w:ind w:left="561" w:right="0" w:hanging="419"/>
        <w:jc w:val="both"/>
        <w:rPr>
          <w:sz w:val="26"/>
        </w:rPr>
      </w:pPr>
      <w:r>
        <w:rPr>
          <w:sz w:val="26"/>
        </w:rPr>
        <w:t>Không thể</w:t>
      </w:r>
      <w:r>
        <w:rPr>
          <w:spacing w:val="-2"/>
          <w:sz w:val="26"/>
        </w:rPr>
        <w:t xml:space="preserve"> </w:t>
      </w:r>
      <w:r>
        <w:rPr>
          <w:sz w:val="26"/>
        </w:rPr>
        <w:t>vừa</w:t>
      </w:r>
      <w:r>
        <w:rPr>
          <w:spacing w:val="-1"/>
          <w:sz w:val="26"/>
        </w:rPr>
        <w:t xml:space="preserve"> </w:t>
      </w:r>
      <w:r>
        <w:rPr>
          <w:sz w:val="26"/>
        </w:rPr>
        <w:t>cân</w:t>
      </w:r>
      <w:r>
        <w:rPr>
          <w:spacing w:val="-2"/>
          <w:sz w:val="26"/>
        </w:rPr>
        <w:t xml:space="preserve"> </w:t>
      </w:r>
      <w:r>
        <w:rPr>
          <w:sz w:val="26"/>
        </w:rPr>
        <w:t>bằng</w:t>
      </w:r>
      <w:r>
        <w:rPr>
          <w:spacing w:val="-2"/>
          <w:sz w:val="26"/>
        </w:rPr>
        <w:t xml:space="preserve"> </w:t>
      </w:r>
      <w:r>
        <w:rPr>
          <w:sz w:val="26"/>
        </w:rPr>
        <w:t>vừa</w:t>
      </w:r>
      <w:r>
        <w:rPr>
          <w:spacing w:val="-3"/>
          <w:sz w:val="26"/>
        </w:rPr>
        <w:t xml:space="preserve"> </w:t>
      </w:r>
      <w:r>
        <w:rPr>
          <w:sz w:val="26"/>
        </w:rPr>
        <w:t>di</w:t>
      </w:r>
      <w:r>
        <w:rPr>
          <w:spacing w:val="-1"/>
          <w:sz w:val="26"/>
        </w:rPr>
        <w:t xml:space="preserve"> </w:t>
      </w:r>
      <w:r>
        <w:rPr>
          <w:sz w:val="26"/>
        </w:rPr>
        <w:t>chuyển ở</w:t>
      </w:r>
      <w:r>
        <w:rPr>
          <w:spacing w:val="-1"/>
          <w:sz w:val="26"/>
        </w:rPr>
        <w:t xml:space="preserve"> </w:t>
      </w:r>
      <w:r>
        <w:rPr>
          <w:sz w:val="26"/>
        </w:rPr>
        <w:t>địa</w:t>
      </w:r>
      <w:r>
        <w:rPr>
          <w:spacing w:val="-3"/>
          <w:sz w:val="26"/>
        </w:rPr>
        <w:t xml:space="preserve"> </w:t>
      </w:r>
      <w:r>
        <w:rPr>
          <w:sz w:val="26"/>
        </w:rPr>
        <w:t xml:space="preserve">hình </w:t>
      </w:r>
      <w:r>
        <w:rPr>
          <w:spacing w:val="-5"/>
          <w:sz w:val="26"/>
        </w:rPr>
        <w:t>dốc</w:t>
      </w:r>
    </w:p>
    <w:p w14:paraId="6E699B9C">
      <w:pPr>
        <w:pStyle w:val="12"/>
        <w:numPr>
          <w:ilvl w:val="0"/>
          <w:numId w:val="16"/>
        </w:numPr>
        <w:tabs>
          <w:tab w:val="left" w:pos="561"/>
        </w:tabs>
        <w:spacing w:before="150" w:after="0" w:line="240" w:lineRule="auto"/>
        <w:ind w:left="561" w:right="0" w:hanging="419"/>
        <w:jc w:val="both"/>
        <w:rPr>
          <w:sz w:val="26"/>
        </w:rPr>
      </w:pPr>
      <w:r>
        <w:rPr>
          <w:sz w:val="26"/>
        </w:rPr>
        <w:t>Tác</w:t>
      </w:r>
      <w:r>
        <w:rPr>
          <w:spacing w:val="-3"/>
          <w:sz w:val="26"/>
        </w:rPr>
        <w:t xml:space="preserve"> </w:t>
      </w:r>
      <w:r>
        <w:rPr>
          <w:sz w:val="26"/>
        </w:rPr>
        <w:t>dụng</w:t>
      </w:r>
      <w:r>
        <w:rPr>
          <w:spacing w:val="-1"/>
          <w:sz w:val="26"/>
        </w:rPr>
        <w:t xml:space="preserve"> </w:t>
      </w:r>
      <w:r>
        <w:rPr>
          <w:sz w:val="26"/>
        </w:rPr>
        <w:t>lực</w:t>
      </w:r>
      <w:r>
        <w:rPr>
          <w:spacing w:val="-1"/>
          <w:sz w:val="26"/>
        </w:rPr>
        <w:t xml:space="preserve"> </w:t>
      </w:r>
      <w:r>
        <w:rPr>
          <w:sz w:val="26"/>
        </w:rPr>
        <w:t>sẽ</w:t>
      </w:r>
      <w:r>
        <w:rPr>
          <w:spacing w:val="-2"/>
          <w:sz w:val="26"/>
        </w:rPr>
        <w:t xml:space="preserve"> </w:t>
      </w:r>
      <w:r>
        <w:rPr>
          <w:sz w:val="26"/>
        </w:rPr>
        <w:t xml:space="preserve">ngã </w:t>
      </w:r>
      <w:r>
        <w:rPr>
          <w:spacing w:val="-5"/>
          <w:sz w:val="26"/>
        </w:rPr>
        <w:t>xe.</w:t>
      </w:r>
    </w:p>
    <w:p w14:paraId="0B5D7F7B">
      <w:pPr>
        <w:pStyle w:val="3"/>
        <w:numPr>
          <w:ilvl w:val="1"/>
          <w:numId w:val="15"/>
        </w:numPr>
        <w:tabs>
          <w:tab w:val="left" w:pos="702"/>
        </w:tabs>
        <w:spacing w:before="150" w:after="0" w:line="240" w:lineRule="auto"/>
        <w:ind w:left="702" w:right="0" w:hanging="560"/>
        <w:jc w:val="both"/>
      </w:pPr>
      <w:bookmarkStart w:id="96" w:name="_bookmark57"/>
      <w:bookmarkEnd w:id="96"/>
      <w:bookmarkStart w:id="97" w:name="4.3. Hướng phát triển"/>
      <w:bookmarkEnd w:id="97"/>
      <w:r>
        <w:t>Hướng</w:t>
      </w:r>
      <w:r>
        <w:rPr>
          <w:spacing w:val="-3"/>
        </w:rPr>
        <w:t xml:space="preserve"> </w:t>
      </w:r>
      <w:r>
        <w:t>phát</w:t>
      </w:r>
      <w:r>
        <w:rPr>
          <w:spacing w:val="-3"/>
        </w:rPr>
        <w:t xml:space="preserve"> </w:t>
      </w:r>
      <w:r>
        <w:rPr>
          <w:spacing w:val="-4"/>
        </w:rPr>
        <w:t>triển</w:t>
      </w:r>
    </w:p>
    <w:p w14:paraId="0C924BCE">
      <w:pPr>
        <w:pStyle w:val="6"/>
        <w:spacing w:line="360" w:lineRule="auto"/>
        <w:ind w:left="142" w:right="280" w:firstLine="720"/>
        <w:jc w:val="both"/>
      </w:pPr>
      <w:r>
        <w:t>Hiện tai thì xe chỉ có thể đứng cân bằng ở các mặt phẳng tuy nhiên có thể nâng cấp thêm</w:t>
      </w:r>
      <w:r>
        <w:rPr>
          <w:spacing w:val="-2"/>
        </w:rPr>
        <w:t xml:space="preserve"> </w:t>
      </w:r>
      <w:r>
        <w:t>để</w:t>
      </w:r>
      <w:r>
        <w:rPr>
          <w:spacing w:val="-1"/>
        </w:rPr>
        <w:t xml:space="preserve"> </w:t>
      </w:r>
      <w:r>
        <w:t>xe</w:t>
      </w:r>
      <w:r>
        <w:rPr>
          <w:spacing w:val="-1"/>
        </w:rPr>
        <w:t xml:space="preserve"> </w:t>
      </w:r>
      <w:r>
        <w:t>có</w:t>
      </w:r>
      <w:r>
        <w:rPr>
          <w:spacing w:val="-1"/>
        </w:rPr>
        <w:t xml:space="preserve"> </w:t>
      </w:r>
      <w:r>
        <w:t>thể</w:t>
      </w:r>
      <w:r>
        <w:rPr>
          <w:spacing w:val="-2"/>
        </w:rPr>
        <w:t xml:space="preserve"> </w:t>
      </w:r>
      <w:r>
        <w:t>cân bằng</w:t>
      </w:r>
      <w:r>
        <w:rPr>
          <w:spacing w:val="-1"/>
        </w:rPr>
        <w:t xml:space="preserve"> </w:t>
      </w:r>
      <w:r>
        <w:t>ở</w:t>
      </w:r>
      <w:r>
        <w:rPr>
          <w:spacing w:val="-1"/>
        </w:rPr>
        <w:t xml:space="preserve"> </w:t>
      </w:r>
      <w:r>
        <w:t>các</w:t>
      </w:r>
      <w:r>
        <w:rPr>
          <w:spacing w:val="-1"/>
        </w:rPr>
        <w:t xml:space="preserve"> </w:t>
      </w:r>
      <w:r>
        <w:t>điều kiện dốc</w:t>
      </w:r>
      <w:r>
        <w:rPr>
          <w:spacing w:val="-1"/>
        </w:rPr>
        <w:t xml:space="preserve"> </w:t>
      </w:r>
      <w:r>
        <w:t>khác</w:t>
      </w:r>
      <w:r>
        <w:rPr>
          <w:spacing w:val="-1"/>
        </w:rPr>
        <w:t xml:space="preserve"> </w:t>
      </w:r>
      <w:r>
        <w:t>nhau .</w:t>
      </w:r>
      <w:r>
        <w:rPr>
          <w:spacing w:val="-1"/>
        </w:rPr>
        <w:t xml:space="preserve"> </w:t>
      </w:r>
      <w:r>
        <w:t>Ngoài</w:t>
      </w:r>
      <w:r>
        <w:rPr>
          <w:spacing w:val="-1"/>
        </w:rPr>
        <w:t xml:space="preserve"> </w:t>
      </w:r>
      <w:r>
        <w:t>ra</w:t>
      </w:r>
      <w:r>
        <w:rPr>
          <w:spacing w:val="-1"/>
        </w:rPr>
        <w:t xml:space="preserve"> </w:t>
      </w:r>
      <w:r>
        <w:t>thì</w:t>
      </w:r>
      <w:r>
        <w:rPr>
          <w:spacing w:val="-1"/>
        </w:rPr>
        <w:t xml:space="preserve"> </w:t>
      </w:r>
      <w:r>
        <w:t>với</w:t>
      </w:r>
      <w:r>
        <w:rPr>
          <w:spacing w:val="-1"/>
        </w:rPr>
        <w:t xml:space="preserve"> </w:t>
      </w:r>
      <w:r>
        <w:t>xe</w:t>
      </w:r>
      <w:r>
        <w:rPr>
          <w:spacing w:val="-1"/>
        </w:rPr>
        <w:t xml:space="preserve"> </w:t>
      </w:r>
      <w:r>
        <w:t>bây giờ chỉ có thể đứng lên lúc đầu với sự giúp đỡ của con người thì có thể với các phiên bản tiếp theo ta có thể cho xe tự đứng dậy .</w:t>
      </w:r>
    </w:p>
    <w:p w14:paraId="46E9BF11">
      <w:pPr>
        <w:pStyle w:val="6"/>
        <w:spacing w:line="360" w:lineRule="auto"/>
        <w:ind w:left="142" w:right="280" w:firstLine="720"/>
        <w:jc w:val="both"/>
      </w:pPr>
      <w:r>
        <w:t>Đối với điều khiển thì ta có thể thêm các chức năng giám sát và điều khiển thông qua module sim để không bị giới hạn về khoảng cách, sử dụng Lidar để làm xe tự hành</w:t>
      </w:r>
    </w:p>
    <w:p w14:paraId="6F0928B6">
      <w:pPr>
        <w:pStyle w:val="6"/>
        <w:spacing w:after="0" w:line="360" w:lineRule="auto"/>
        <w:jc w:val="both"/>
        <w:sectPr>
          <w:headerReference r:id="rId33" w:type="default"/>
          <w:footerReference r:id="rId34" w:type="default"/>
          <w:pgSz w:w="11910" w:h="16840"/>
          <w:pgMar w:top="900" w:right="850" w:bottom="1480" w:left="1559" w:header="710" w:footer="1297" w:gutter="0"/>
          <w:cols w:space="720" w:num="1"/>
        </w:sectPr>
      </w:pPr>
    </w:p>
    <w:p w14:paraId="2A0A7F5D">
      <w:pPr>
        <w:pStyle w:val="2"/>
        <w:ind w:right="137"/>
      </w:pPr>
      <w:bookmarkStart w:id="98" w:name="KẾT LUẬN"/>
      <w:bookmarkEnd w:id="98"/>
      <w:bookmarkStart w:id="99" w:name="_bookmark58"/>
      <w:bookmarkEnd w:id="99"/>
      <w:r>
        <w:t>KẾT</w:t>
      </w:r>
      <w:r>
        <w:rPr>
          <w:spacing w:val="-2"/>
        </w:rPr>
        <w:t xml:space="preserve"> </w:t>
      </w:r>
      <w:r>
        <w:rPr>
          <w:spacing w:val="-4"/>
        </w:rPr>
        <w:t>LUẬN</w:t>
      </w:r>
    </w:p>
    <w:p w14:paraId="4940A48B">
      <w:pPr>
        <w:pStyle w:val="6"/>
        <w:spacing w:before="99" w:line="360" w:lineRule="auto"/>
        <w:ind w:left="142" w:right="279" w:firstLine="720"/>
        <w:jc w:val="both"/>
      </w:pPr>
      <w:r>
        <w:t>Qua quá trình nghiên cứu, thiết kế và thi công mô hình robot hai bánh tự cân bằng sử dụng thuật toán PID, nhóm đã hoàn thành được các mục tiêu cơ bản của đề</w:t>
      </w:r>
      <w:r>
        <w:rPr>
          <w:spacing w:val="80"/>
        </w:rPr>
        <w:t xml:space="preserve"> </w:t>
      </w:r>
      <w:r>
        <w:t>tài. Hệ thống có khả năng đọc dữ liệu góc nghiêng từ cảm biến MPU6050, xử lý tín hiệu bằng</w:t>
      </w:r>
      <w:r>
        <w:rPr>
          <w:spacing w:val="-1"/>
        </w:rPr>
        <w:t xml:space="preserve"> </w:t>
      </w:r>
      <w:r>
        <w:t>vi</w:t>
      </w:r>
      <w:r>
        <w:rPr>
          <w:spacing w:val="-1"/>
        </w:rPr>
        <w:t xml:space="preserve"> </w:t>
      </w:r>
      <w:r>
        <w:t>điều khiển ESP32</w:t>
      </w:r>
      <w:r>
        <w:rPr>
          <w:spacing w:val="-1"/>
        </w:rPr>
        <w:t xml:space="preserve"> </w:t>
      </w:r>
      <w:r>
        <w:t>và điều khiển động cơ</w:t>
      </w:r>
      <w:r>
        <w:rPr>
          <w:spacing w:val="-1"/>
        </w:rPr>
        <w:t xml:space="preserve"> </w:t>
      </w:r>
      <w:r>
        <w:t>bước thông qua driver A4988 để giúp robot duy trì trạng thái cân bằng.</w:t>
      </w:r>
    </w:p>
    <w:p w14:paraId="2F535155">
      <w:pPr>
        <w:pStyle w:val="6"/>
        <w:spacing w:line="360" w:lineRule="auto"/>
        <w:ind w:left="142" w:right="278" w:firstLine="720"/>
        <w:jc w:val="both"/>
      </w:pPr>
      <w:r>
        <w:t>Kết quả thực nghiệm cho thấy thuật toán PID có khả năng đáp ứng tương đối</w:t>
      </w:r>
      <w:r>
        <w:rPr>
          <w:spacing w:val="80"/>
        </w:rPr>
        <w:t xml:space="preserve"> </w:t>
      </w:r>
      <w:r>
        <w:t>tốt trong việc ổn định góc nghiêng của robot. Robot có thể giữ thăng bằng trong một khoảng thời gian nhất định trên mặt phẳng và phản hồi khi có sự thay đổi nhỏ về vị trí hoặc góc nghiêng. Việc kết hợp giữa cảm biến MPU6050 và bộ điều khiển PID đã</w:t>
      </w:r>
      <w:r>
        <w:rPr>
          <w:spacing w:val="40"/>
        </w:rPr>
        <w:t xml:space="preserve"> </w:t>
      </w:r>
      <w:r>
        <w:t>giúp hệ thống hoạt động ổn định hơn, giảm dao động và cải thiện khả năng cân bằng của robot.</w:t>
      </w:r>
    </w:p>
    <w:p w14:paraId="4A120047">
      <w:pPr>
        <w:pStyle w:val="6"/>
        <w:spacing w:before="1" w:line="360" w:lineRule="auto"/>
        <w:ind w:left="142" w:right="280"/>
        <w:jc w:val="both"/>
      </w:pPr>
      <w:r>
        <w:t>Bên cạnh những kết quả đạt được, hệ thống vẫn còn một số hạn chế như khả năng cân bằng chưa thật sự ổn định khi chịu tác động lực lớn hoặc khi hoạt động trên bề mặt nghiêng. Ngoài ra, quá trình hiệu chỉnh thông số PID vẫn còn mang tính thủ công nên độ chính xác chưa cao, đồng thời nhiễu từ cảm biến và động cơ vẫn ảnh hưởng đến độ mượt của hệ thống.</w:t>
      </w:r>
    </w:p>
    <w:p w14:paraId="455DB999">
      <w:pPr>
        <w:pStyle w:val="6"/>
        <w:spacing w:line="360" w:lineRule="auto"/>
        <w:ind w:left="142" w:right="280" w:firstLine="720"/>
        <w:jc w:val="both"/>
      </w:pPr>
      <w:r>
        <w:t>Thông qua đề tài này, nhóm đã củng cố được kiến thức về hệ thống nhúng, cảm biến, giao tiếp I2C, điều khiển động cơ bước và đặc biệt là ứng dụng thuật toán PID trong điều khiển cân bằng động. Đây sẽ là nền tảng quan trọng để tiếp tục nghiên cứu và phát triển các hệ thống robot tự hành và điều khiển thông minh trong tương lai.</w:t>
      </w:r>
    </w:p>
    <w:p w14:paraId="65CEC6E2">
      <w:pPr>
        <w:pStyle w:val="6"/>
        <w:spacing w:after="0" w:line="360" w:lineRule="auto"/>
        <w:jc w:val="both"/>
        <w:sectPr>
          <w:pgSz w:w="11910" w:h="16840"/>
          <w:pgMar w:top="900" w:right="850" w:bottom="1480" w:left="1559" w:header="710" w:footer="1297" w:gutter="0"/>
          <w:cols w:space="720" w:num="1"/>
        </w:sectPr>
      </w:pPr>
    </w:p>
    <w:p w14:paraId="0B16CB58">
      <w:pPr>
        <w:pStyle w:val="2"/>
        <w:spacing w:before="56"/>
        <w:ind w:right="138"/>
      </w:pPr>
      <w:bookmarkStart w:id="100" w:name="TÀI LIỆU KHAM KHẢO"/>
      <w:bookmarkEnd w:id="100"/>
      <w:bookmarkStart w:id="101" w:name="_bookmark59"/>
      <w:bookmarkEnd w:id="101"/>
      <w:r>
        <w:t>TÀI</w:t>
      </w:r>
      <w:r>
        <w:rPr>
          <w:spacing w:val="-3"/>
        </w:rPr>
        <w:t xml:space="preserve"> </w:t>
      </w:r>
      <w:r>
        <w:t>LIỆU</w:t>
      </w:r>
      <w:r>
        <w:rPr>
          <w:spacing w:val="-2"/>
        </w:rPr>
        <w:t xml:space="preserve"> </w:t>
      </w:r>
      <w:r>
        <w:t>KHAM</w:t>
      </w:r>
      <w:r>
        <w:rPr>
          <w:spacing w:val="-1"/>
        </w:rPr>
        <w:t xml:space="preserve"> </w:t>
      </w:r>
      <w:r>
        <w:rPr>
          <w:spacing w:val="-4"/>
        </w:rPr>
        <w:t>KHẢO</w:t>
      </w:r>
    </w:p>
    <w:p w14:paraId="33426CA6">
      <w:pPr>
        <w:pStyle w:val="6"/>
        <w:spacing w:before="99" w:line="360" w:lineRule="auto"/>
        <w:ind w:left="142" w:right="320"/>
      </w:pPr>
      <w:r>
        <w:t>[1]. Nguyễn Thế Hùng (2006), ĐIỀU KHIỂN TỰ ĐỘNG , Nxb. Sư Phạm Kỹ Thuật</w:t>
      </w:r>
      <w:r>
        <w:rPr>
          <w:spacing w:val="80"/>
        </w:rPr>
        <w:t xml:space="preserve"> </w:t>
      </w:r>
      <w:r>
        <w:t>2006 , TPHCM.</w:t>
      </w:r>
    </w:p>
    <w:p w14:paraId="4386410D">
      <w:pPr>
        <w:pStyle w:val="6"/>
        <w:ind w:left="142"/>
      </w:pPr>
      <w:r>
        <w:t>[2]</w:t>
      </w:r>
      <w:r>
        <w:rPr>
          <w:spacing w:val="61"/>
        </w:rPr>
        <w:t xml:space="preserve"> </w:t>
      </w:r>
      <w:r>
        <w:t>Trần</w:t>
      </w:r>
      <w:r>
        <w:rPr>
          <w:spacing w:val="-1"/>
        </w:rPr>
        <w:t xml:space="preserve"> </w:t>
      </w:r>
      <w:r>
        <w:t>Thu</w:t>
      </w:r>
      <w:r>
        <w:rPr>
          <w:spacing w:val="-1"/>
        </w:rPr>
        <w:t xml:space="preserve"> </w:t>
      </w:r>
      <w:r>
        <w:t>Hà,</w:t>
      </w:r>
      <w:r>
        <w:rPr>
          <w:spacing w:val="-1"/>
        </w:rPr>
        <w:t xml:space="preserve"> </w:t>
      </w:r>
      <w:r>
        <w:t>Trương</w:t>
      </w:r>
      <w:r>
        <w:rPr>
          <w:spacing w:val="-1"/>
        </w:rPr>
        <w:t xml:space="preserve"> </w:t>
      </w:r>
      <w:r>
        <w:t>Thị</w:t>
      </w:r>
      <w:r>
        <w:rPr>
          <w:spacing w:val="-2"/>
        </w:rPr>
        <w:t xml:space="preserve"> </w:t>
      </w:r>
      <w:r>
        <w:t>Bích Ngà,</w:t>
      </w:r>
      <w:r>
        <w:rPr>
          <w:spacing w:val="-1"/>
        </w:rPr>
        <w:t xml:space="preserve"> </w:t>
      </w:r>
      <w:r>
        <w:t>Nguyễn</w:t>
      </w:r>
      <w:r>
        <w:rPr>
          <w:spacing w:val="-1"/>
        </w:rPr>
        <w:t xml:space="preserve"> </w:t>
      </w:r>
      <w:r>
        <w:t>Thị</w:t>
      </w:r>
      <w:r>
        <w:rPr>
          <w:spacing w:val="-2"/>
        </w:rPr>
        <w:t xml:space="preserve"> </w:t>
      </w:r>
      <w:r>
        <w:t>Lưỡng,</w:t>
      </w:r>
      <w:r>
        <w:rPr>
          <w:spacing w:val="-2"/>
        </w:rPr>
        <w:t xml:space="preserve"> </w:t>
      </w:r>
      <w:r>
        <w:t>Bùi</w:t>
      </w:r>
      <w:r>
        <w:rPr>
          <w:spacing w:val="-3"/>
        </w:rPr>
        <w:t xml:space="preserve"> </w:t>
      </w:r>
      <w:r>
        <w:t>Thị</w:t>
      </w:r>
      <w:r>
        <w:rPr>
          <w:spacing w:val="-3"/>
        </w:rPr>
        <w:t xml:space="preserve"> </w:t>
      </w:r>
      <w:r>
        <w:t xml:space="preserve">Tuyết </w:t>
      </w:r>
      <w:r>
        <w:rPr>
          <w:spacing w:val="-4"/>
        </w:rPr>
        <w:t>Đan,</w:t>
      </w:r>
    </w:p>
    <w:p w14:paraId="36928A32">
      <w:pPr>
        <w:pStyle w:val="6"/>
        <w:spacing w:before="150" w:line="360" w:lineRule="auto"/>
        <w:ind w:left="142"/>
      </w:pPr>
      <w:r>
        <w:t>Phù Thị Ngọc Hiếu, Dương Thị Cẩm Tú, “ Giáo trình điện tử cơ bản”, Nxb. Đại Học Quốc Gia TP.Hồ Chí Minh, 2013.</w:t>
      </w:r>
    </w:p>
    <w:p w14:paraId="5A595F65">
      <w:pPr>
        <w:pStyle w:val="6"/>
        <w:tabs>
          <w:tab w:val="left" w:pos="1719"/>
          <w:tab w:val="left" w:pos="2891"/>
          <w:tab w:val="left" w:pos="4235"/>
          <w:tab w:val="left" w:pos="4463"/>
          <w:tab w:val="left" w:pos="5105"/>
          <w:tab w:val="left" w:pos="6508"/>
          <w:tab w:val="left" w:pos="8330"/>
        </w:tabs>
        <w:spacing w:line="360" w:lineRule="auto"/>
        <w:ind w:left="142" w:right="282"/>
      </w:pPr>
      <w:r>
        <w:t>[3].</w:t>
      </w:r>
      <w:r>
        <w:rPr>
          <w:spacing w:val="80"/>
        </w:rPr>
        <w:t xml:space="preserve"> </w:t>
      </w:r>
      <w:r>
        <w:t>EfficentIsoceles,</w:t>
      </w:r>
      <w:r>
        <w:rPr>
          <w:spacing w:val="80"/>
        </w:rPr>
        <w:t xml:space="preserve"> </w:t>
      </w:r>
      <w:r>
        <w:t>A</w:t>
      </w:r>
      <w:r>
        <w:rPr>
          <w:spacing w:val="80"/>
        </w:rPr>
        <w:t xml:space="preserve"> </w:t>
      </w:r>
      <w:r>
        <w:t>Simple</w:t>
      </w:r>
      <w:r>
        <w:rPr>
          <w:spacing w:val="80"/>
        </w:rPr>
        <w:t xml:space="preserve"> </w:t>
      </w:r>
      <w:r>
        <w:t>Android</w:t>
      </w:r>
      <w:r>
        <w:rPr>
          <w:spacing w:val="80"/>
        </w:rPr>
        <w:t xml:space="preserve"> </w:t>
      </w:r>
      <w:r>
        <w:t>UI</w:t>
      </w:r>
      <w:r>
        <w:rPr>
          <w:spacing w:val="80"/>
        </w:rPr>
        <w:t xml:space="preserve"> </w:t>
      </w:r>
      <w:r>
        <w:t>Joystick</w:t>
      </w:r>
      <w:r>
        <w:rPr>
          <w:spacing w:val="80"/>
        </w:rPr>
        <w:t xml:space="preserve"> </w:t>
      </w:r>
      <w:r>
        <w:t>,</w:t>
      </w:r>
      <w:r>
        <w:rPr>
          <w:spacing w:val="80"/>
        </w:rPr>
        <w:t xml:space="preserve"> </w:t>
      </w:r>
      <w:r>
        <w:t>AutoDeskInstructables</w:t>
      </w:r>
      <w:r>
        <w:rPr>
          <w:spacing w:val="80"/>
        </w:rPr>
        <w:t xml:space="preserve"> </w:t>
      </w:r>
      <w:r>
        <w:t>, https://</w:t>
      </w:r>
      <w:r>
        <w:fldChar w:fldCharType="begin"/>
      </w:r>
      <w:r>
        <w:instrText xml:space="preserve"> HYPERLINK "http://www.instructables.com/A-Simple-Android-UI-Joystick/" \h </w:instrText>
      </w:r>
      <w:r>
        <w:fldChar w:fldCharType="separate"/>
      </w:r>
      <w:r>
        <w:t>www.instructables.com/A-Simple-Android-UI-Joystick/,</w:t>
      </w:r>
      <w:r>
        <w:fldChar w:fldCharType="end"/>
      </w:r>
      <w:r>
        <w:t xml:space="preserve"> 24/9/2024. [4].Ikhtedar Husain Rizvi, A modified Kalman filter-based model for core temperature </w:t>
      </w:r>
      <w:r>
        <w:rPr>
          <w:spacing w:val="-2"/>
        </w:rPr>
        <w:t>estimation</w:t>
      </w:r>
      <w:r>
        <w:tab/>
      </w:r>
      <w:r>
        <w:rPr>
          <w:spacing w:val="-2"/>
        </w:rPr>
        <w:t>during</w:t>
      </w:r>
      <w:r>
        <w:tab/>
      </w:r>
      <w:r>
        <w:rPr>
          <w:spacing w:val="-2"/>
        </w:rPr>
        <w:t>exercise</w:t>
      </w:r>
      <w:r>
        <w:tab/>
      </w:r>
      <w:r>
        <w:rPr>
          <w:spacing w:val="-4"/>
        </w:rPr>
        <w:t>and</w:t>
      </w:r>
      <w:r>
        <w:tab/>
      </w:r>
      <w:r>
        <w:rPr>
          <w:spacing w:val="-2"/>
        </w:rPr>
        <w:t>recovery</w:t>
      </w:r>
      <w:r>
        <w:tab/>
      </w:r>
      <w:r>
        <w:rPr>
          <w:spacing w:val="-2"/>
        </w:rPr>
        <w:t>with/without</w:t>
      </w:r>
      <w:r>
        <w:tab/>
      </w:r>
      <w:r>
        <w:rPr>
          <w:spacing w:val="-2"/>
        </w:rPr>
        <w:t>personal coolinginterventions,ScienceDirect</w:t>
      </w:r>
      <w:r>
        <w:tab/>
      </w:r>
      <w:r>
        <w:tab/>
      </w:r>
      <w:r>
        <w:rPr>
          <w:spacing w:val="-10"/>
        </w:rPr>
        <w:t>,</w:t>
      </w:r>
    </w:p>
    <w:p w14:paraId="686469DB">
      <w:pPr>
        <w:pStyle w:val="6"/>
        <w:rPr>
          <w:sz w:val="18"/>
        </w:rPr>
      </w:pPr>
    </w:p>
    <w:p w14:paraId="06AF39B6">
      <w:pPr>
        <w:pStyle w:val="6"/>
        <w:rPr>
          <w:sz w:val="18"/>
        </w:rPr>
      </w:pPr>
    </w:p>
    <w:p w14:paraId="5735B3FD">
      <w:pPr>
        <w:pStyle w:val="6"/>
        <w:rPr>
          <w:sz w:val="18"/>
        </w:rPr>
      </w:pPr>
    </w:p>
    <w:p w14:paraId="5BE0AB9C">
      <w:pPr>
        <w:pStyle w:val="6"/>
        <w:rPr>
          <w:sz w:val="18"/>
        </w:rPr>
      </w:pPr>
    </w:p>
    <w:p w14:paraId="775B49ED">
      <w:pPr>
        <w:pStyle w:val="6"/>
        <w:rPr>
          <w:sz w:val="18"/>
        </w:rPr>
      </w:pPr>
    </w:p>
    <w:p w14:paraId="690A3F52">
      <w:pPr>
        <w:pStyle w:val="6"/>
        <w:rPr>
          <w:sz w:val="18"/>
        </w:rPr>
      </w:pPr>
    </w:p>
    <w:p w14:paraId="3826B3B4">
      <w:pPr>
        <w:pStyle w:val="6"/>
        <w:rPr>
          <w:sz w:val="18"/>
        </w:rPr>
      </w:pPr>
    </w:p>
    <w:p w14:paraId="06977364">
      <w:pPr>
        <w:pStyle w:val="6"/>
        <w:rPr>
          <w:sz w:val="18"/>
        </w:rPr>
      </w:pPr>
    </w:p>
    <w:p w14:paraId="7731E1CD">
      <w:pPr>
        <w:pStyle w:val="6"/>
        <w:rPr>
          <w:sz w:val="18"/>
        </w:rPr>
      </w:pPr>
    </w:p>
    <w:p w14:paraId="5822A982">
      <w:pPr>
        <w:pStyle w:val="6"/>
        <w:rPr>
          <w:sz w:val="18"/>
        </w:rPr>
      </w:pPr>
    </w:p>
    <w:p w14:paraId="0D534777">
      <w:pPr>
        <w:pStyle w:val="6"/>
        <w:rPr>
          <w:sz w:val="18"/>
        </w:rPr>
      </w:pPr>
    </w:p>
    <w:p w14:paraId="6F37378A">
      <w:pPr>
        <w:pStyle w:val="6"/>
        <w:rPr>
          <w:sz w:val="18"/>
        </w:rPr>
      </w:pPr>
    </w:p>
    <w:p w14:paraId="5C177BFF">
      <w:pPr>
        <w:pStyle w:val="6"/>
        <w:rPr>
          <w:sz w:val="18"/>
        </w:rPr>
      </w:pPr>
    </w:p>
    <w:p w14:paraId="32B60ECB">
      <w:pPr>
        <w:pStyle w:val="6"/>
        <w:rPr>
          <w:sz w:val="18"/>
        </w:rPr>
      </w:pPr>
    </w:p>
    <w:p w14:paraId="1165A3AA">
      <w:pPr>
        <w:pStyle w:val="6"/>
        <w:rPr>
          <w:sz w:val="18"/>
        </w:rPr>
      </w:pPr>
    </w:p>
    <w:p w14:paraId="74F4DD64">
      <w:pPr>
        <w:pStyle w:val="6"/>
        <w:rPr>
          <w:sz w:val="18"/>
        </w:rPr>
      </w:pPr>
    </w:p>
    <w:p w14:paraId="00E676B9">
      <w:pPr>
        <w:pStyle w:val="6"/>
        <w:rPr>
          <w:sz w:val="18"/>
        </w:rPr>
      </w:pPr>
    </w:p>
    <w:p w14:paraId="776F175E">
      <w:pPr>
        <w:pStyle w:val="6"/>
        <w:rPr>
          <w:sz w:val="18"/>
        </w:rPr>
      </w:pPr>
    </w:p>
    <w:p w14:paraId="59106F91">
      <w:pPr>
        <w:pStyle w:val="6"/>
        <w:rPr>
          <w:sz w:val="18"/>
        </w:rPr>
      </w:pPr>
    </w:p>
    <w:p w14:paraId="189F59EB">
      <w:pPr>
        <w:pStyle w:val="6"/>
        <w:rPr>
          <w:sz w:val="18"/>
        </w:rPr>
      </w:pPr>
    </w:p>
    <w:p w14:paraId="6CBE8F87">
      <w:pPr>
        <w:pStyle w:val="6"/>
        <w:rPr>
          <w:sz w:val="18"/>
        </w:rPr>
      </w:pPr>
    </w:p>
    <w:p w14:paraId="3D91BDC3">
      <w:pPr>
        <w:pStyle w:val="6"/>
        <w:rPr>
          <w:sz w:val="18"/>
        </w:rPr>
      </w:pPr>
    </w:p>
    <w:p w14:paraId="399E1F6E">
      <w:pPr>
        <w:pStyle w:val="6"/>
        <w:rPr>
          <w:sz w:val="18"/>
        </w:rPr>
      </w:pPr>
    </w:p>
    <w:p w14:paraId="222B1862">
      <w:pPr>
        <w:pStyle w:val="6"/>
        <w:rPr>
          <w:sz w:val="18"/>
        </w:rPr>
      </w:pPr>
    </w:p>
    <w:p w14:paraId="62EF736F">
      <w:pPr>
        <w:pStyle w:val="6"/>
        <w:rPr>
          <w:sz w:val="18"/>
        </w:rPr>
      </w:pPr>
    </w:p>
    <w:p w14:paraId="0A2B1B06">
      <w:pPr>
        <w:pStyle w:val="6"/>
        <w:rPr>
          <w:sz w:val="18"/>
        </w:rPr>
      </w:pPr>
    </w:p>
    <w:p w14:paraId="473C4CE0">
      <w:pPr>
        <w:pStyle w:val="6"/>
        <w:rPr>
          <w:sz w:val="18"/>
        </w:rPr>
      </w:pPr>
    </w:p>
    <w:p w14:paraId="407E3C5E">
      <w:pPr>
        <w:pStyle w:val="6"/>
        <w:rPr>
          <w:sz w:val="18"/>
        </w:rPr>
      </w:pPr>
    </w:p>
    <w:p w14:paraId="6A0FAD93">
      <w:pPr>
        <w:pStyle w:val="6"/>
        <w:rPr>
          <w:sz w:val="18"/>
        </w:rPr>
      </w:pPr>
    </w:p>
    <w:p w14:paraId="28F869C7">
      <w:pPr>
        <w:pStyle w:val="6"/>
        <w:rPr>
          <w:sz w:val="18"/>
        </w:rPr>
      </w:pPr>
    </w:p>
    <w:p w14:paraId="642CD026">
      <w:pPr>
        <w:pStyle w:val="6"/>
        <w:rPr>
          <w:sz w:val="18"/>
        </w:rPr>
      </w:pPr>
    </w:p>
    <w:p w14:paraId="4C73C9AA">
      <w:pPr>
        <w:pStyle w:val="6"/>
        <w:rPr>
          <w:sz w:val="18"/>
        </w:rPr>
      </w:pPr>
    </w:p>
    <w:p w14:paraId="037D2C32">
      <w:pPr>
        <w:pStyle w:val="6"/>
        <w:rPr>
          <w:sz w:val="18"/>
        </w:rPr>
      </w:pPr>
    </w:p>
    <w:p w14:paraId="6637462D">
      <w:pPr>
        <w:pStyle w:val="6"/>
        <w:rPr>
          <w:sz w:val="18"/>
        </w:rPr>
      </w:pPr>
    </w:p>
    <w:p w14:paraId="145D7611">
      <w:pPr>
        <w:pStyle w:val="6"/>
        <w:rPr>
          <w:sz w:val="18"/>
        </w:rPr>
      </w:pPr>
    </w:p>
    <w:p w14:paraId="595DE608">
      <w:pPr>
        <w:pStyle w:val="6"/>
        <w:rPr>
          <w:sz w:val="18"/>
        </w:rPr>
      </w:pPr>
    </w:p>
    <w:p w14:paraId="0DF31BE8">
      <w:pPr>
        <w:pStyle w:val="6"/>
        <w:rPr>
          <w:sz w:val="18"/>
        </w:rPr>
      </w:pPr>
    </w:p>
    <w:p w14:paraId="2508B958">
      <w:pPr>
        <w:pStyle w:val="6"/>
        <w:rPr>
          <w:sz w:val="18"/>
        </w:rPr>
      </w:pPr>
    </w:p>
    <w:p w14:paraId="0854A795">
      <w:pPr>
        <w:pStyle w:val="6"/>
        <w:rPr>
          <w:sz w:val="18"/>
        </w:rPr>
      </w:pPr>
    </w:p>
    <w:p w14:paraId="269B7CAB">
      <w:pPr>
        <w:pStyle w:val="6"/>
        <w:rPr>
          <w:sz w:val="18"/>
        </w:rPr>
      </w:pPr>
    </w:p>
    <w:p w14:paraId="5BCC737C">
      <w:pPr>
        <w:pStyle w:val="6"/>
        <w:rPr>
          <w:sz w:val="18"/>
        </w:rPr>
      </w:pPr>
    </w:p>
    <w:p w14:paraId="782D408C">
      <w:pPr>
        <w:pStyle w:val="6"/>
        <w:rPr>
          <w:sz w:val="18"/>
        </w:rPr>
      </w:pPr>
    </w:p>
    <w:p w14:paraId="1429BE42">
      <w:pPr>
        <w:pStyle w:val="6"/>
        <w:rPr>
          <w:sz w:val="18"/>
        </w:rPr>
      </w:pPr>
    </w:p>
    <w:p w14:paraId="5650CA21">
      <w:pPr>
        <w:pStyle w:val="6"/>
        <w:rPr>
          <w:sz w:val="18"/>
        </w:rPr>
      </w:pPr>
    </w:p>
    <w:p w14:paraId="08896AC3">
      <w:pPr>
        <w:pStyle w:val="6"/>
        <w:rPr>
          <w:sz w:val="18"/>
        </w:rPr>
      </w:pPr>
    </w:p>
    <w:p w14:paraId="33E3CDE8">
      <w:pPr>
        <w:pStyle w:val="6"/>
        <w:spacing w:before="163"/>
        <w:rPr>
          <w:sz w:val="18"/>
        </w:rPr>
      </w:pPr>
    </w:p>
    <w:p w14:paraId="3B90DBFC">
      <w:pPr>
        <w:spacing w:before="0"/>
        <w:ind w:left="-1" w:right="138" w:firstLine="0"/>
        <w:jc w:val="center"/>
        <w:rPr>
          <w:sz w:val="18"/>
        </w:rPr>
      </w:pPr>
      <w:r>
        <w:rPr>
          <w:spacing w:val="-5"/>
          <w:sz w:val="18"/>
        </w:rPr>
        <w:t>IX</w:t>
      </w:r>
    </w:p>
    <w:sectPr>
      <w:headerReference r:id="rId35" w:type="default"/>
      <w:footerReference r:id="rId36" w:type="default"/>
      <w:pgSz w:w="11910" w:h="16840"/>
      <w:pgMar w:top="1160" w:right="850" w:bottom="280" w:left="155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Gadugi">
    <w:panose1 w:val="020B0502040204020203"/>
    <w:charset w:val="00"/>
    <w:family w:val="swiss"/>
    <w:pitch w:val="default"/>
    <w:sig w:usb0="80000003" w:usb1="02000000" w:usb2="00003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83B2B">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2896870</wp:posOffset>
              </wp:positionH>
              <wp:positionV relativeFrom="page">
                <wp:posOffset>9344025</wp:posOffset>
              </wp:positionV>
              <wp:extent cx="2168525" cy="208915"/>
              <wp:effectExtent l="0" t="0" r="0" b="0"/>
              <wp:wrapNone/>
              <wp:docPr id="2" name="Textbox 2"/>
              <wp:cNvGraphicFramePr/>
              <a:graphic xmlns:a="http://schemas.openxmlformats.org/drawingml/2006/main">
                <a:graphicData uri="http://schemas.microsoft.com/office/word/2010/wordprocessingShape">
                  <wps:wsp>
                    <wps:cNvSpPr txBox="1"/>
                    <wps:spPr>
                      <a:xfrm>
                        <a:off x="0" y="0"/>
                        <a:ext cx="2168525" cy="208915"/>
                      </a:xfrm>
                      <a:prstGeom prst="rect">
                        <a:avLst/>
                      </a:prstGeom>
                    </wps:spPr>
                    <wps:txbx>
                      <w:txbxContent>
                        <w:p w14:paraId="646009AE">
                          <w:pPr>
                            <w:spacing w:before="9"/>
                            <w:ind w:left="20" w:right="0" w:firstLine="0"/>
                            <w:jc w:val="left"/>
                            <w:rPr>
                              <w:b/>
                              <w:i/>
                              <w:sz w:val="26"/>
                            </w:rPr>
                          </w:pPr>
                          <w:r>
                            <w:rPr>
                              <w:b/>
                              <w:i/>
                              <w:sz w:val="26"/>
                            </w:rPr>
                            <w:t>Đà</w:t>
                          </w:r>
                          <w:r>
                            <w:rPr>
                              <w:b/>
                              <w:i/>
                              <w:spacing w:val="-2"/>
                              <w:sz w:val="26"/>
                            </w:rPr>
                            <w:t xml:space="preserve"> </w:t>
                          </w:r>
                          <w:r>
                            <w:rPr>
                              <w:b/>
                              <w:i/>
                              <w:sz w:val="26"/>
                            </w:rPr>
                            <w:t>Nẵng,</w:t>
                          </w:r>
                          <w:r>
                            <w:rPr>
                              <w:b/>
                              <w:i/>
                              <w:spacing w:val="-1"/>
                              <w:sz w:val="26"/>
                            </w:rPr>
                            <w:t xml:space="preserve"> </w:t>
                          </w:r>
                          <w:r>
                            <w:rPr>
                              <w:b/>
                              <w:i/>
                              <w:sz w:val="26"/>
                            </w:rPr>
                            <w:t>12</w:t>
                          </w:r>
                          <w:r>
                            <w:rPr>
                              <w:b/>
                              <w:i/>
                              <w:spacing w:val="-1"/>
                              <w:sz w:val="26"/>
                            </w:rPr>
                            <w:t xml:space="preserve"> </w:t>
                          </w:r>
                          <w:r>
                            <w:rPr>
                              <w:b/>
                              <w:i/>
                              <w:sz w:val="26"/>
                            </w:rPr>
                            <w:t>tháng</w:t>
                          </w:r>
                          <w:r>
                            <w:rPr>
                              <w:b/>
                              <w:i/>
                              <w:spacing w:val="-1"/>
                              <w:sz w:val="26"/>
                            </w:rPr>
                            <w:t xml:space="preserve"> </w:t>
                          </w:r>
                          <w:r>
                            <w:rPr>
                              <w:b/>
                              <w:i/>
                              <w:sz w:val="26"/>
                            </w:rPr>
                            <w:t>5</w:t>
                          </w:r>
                          <w:r>
                            <w:rPr>
                              <w:b/>
                              <w:i/>
                              <w:spacing w:val="-2"/>
                              <w:sz w:val="26"/>
                            </w:rPr>
                            <w:t xml:space="preserve"> </w:t>
                          </w:r>
                          <w:r>
                            <w:rPr>
                              <w:b/>
                              <w:i/>
                              <w:sz w:val="26"/>
                            </w:rPr>
                            <w:t xml:space="preserve">năm </w:t>
                          </w:r>
                          <w:r>
                            <w:rPr>
                              <w:b/>
                              <w:i/>
                              <w:spacing w:val="-4"/>
                              <w:sz w:val="26"/>
                            </w:rPr>
                            <w:t>2026</w:t>
                          </w:r>
                        </w:p>
                      </w:txbxContent>
                    </wps:txbx>
                    <wps:bodyPr wrap="square" lIns="0" tIns="0" rIns="0" bIns="0" rtlCol="0">
                      <a:noAutofit/>
                    </wps:bodyPr>
                  </wps:wsp>
                </a:graphicData>
              </a:graphic>
            </wp:anchor>
          </w:drawing>
        </mc:Choice>
        <mc:Fallback>
          <w:pict>
            <v:shape id="Textbox 2" o:spid="_x0000_s1026" o:spt="202" type="#_x0000_t202" style="position:absolute;left:0pt;margin-left:228.1pt;margin-top:735.75pt;height:16.45pt;width:170.75pt;mso-position-horizontal-relative:page;mso-position-vertical-relative:page;z-index:-251656192;mso-width-relative:page;mso-height-relative:page;" filled="f" stroked="f" coordsize="21600,21600" o:gfxdata="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x+6I2wAAAA0BAAAPAAAAAAAAAAEAIAAAACIAAABkcnMvZG93bnJldi54bWxQSwECFAAUAAAA&#10;CACHTuJAtgytx7IBAAB0AwAADgAAAAAAAAABACAAAAAqAQAAZHJzL2Uyb0RvYy54bWxQSwUGAAAA&#10;AAYABgBZAQAATgUAAAAA&#10;">
              <v:fill on="f" focussize="0,0"/>
              <v:stroke on="f"/>
              <v:imagedata o:title=""/>
              <o:lock v:ext="edit" aspectratio="f"/>
              <v:textbox inset="0mm,0mm,0mm,0mm">
                <w:txbxContent>
                  <w:p w14:paraId="646009AE">
                    <w:pPr>
                      <w:spacing w:before="9"/>
                      <w:ind w:left="20" w:right="0" w:firstLine="0"/>
                      <w:jc w:val="left"/>
                      <w:rPr>
                        <w:b/>
                        <w:i/>
                        <w:sz w:val="26"/>
                      </w:rPr>
                    </w:pPr>
                    <w:r>
                      <w:rPr>
                        <w:b/>
                        <w:i/>
                        <w:sz w:val="26"/>
                      </w:rPr>
                      <w:t>Đà</w:t>
                    </w:r>
                    <w:r>
                      <w:rPr>
                        <w:b/>
                        <w:i/>
                        <w:spacing w:val="-2"/>
                        <w:sz w:val="26"/>
                      </w:rPr>
                      <w:t xml:space="preserve"> </w:t>
                    </w:r>
                    <w:r>
                      <w:rPr>
                        <w:b/>
                        <w:i/>
                        <w:sz w:val="26"/>
                      </w:rPr>
                      <w:t>Nẵng,</w:t>
                    </w:r>
                    <w:r>
                      <w:rPr>
                        <w:b/>
                        <w:i/>
                        <w:spacing w:val="-1"/>
                        <w:sz w:val="26"/>
                      </w:rPr>
                      <w:t xml:space="preserve"> </w:t>
                    </w:r>
                    <w:r>
                      <w:rPr>
                        <w:b/>
                        <w:i/>
                        <w:sz w:val="26"/>
                      </w:rPr>
                      <w:t>12</w:t>
                    </w:r>
                    <w:r>
                      <w:rPr>
                        <w:b/>
                        <w:i/>
                        <w:spacing w:val="-1"/>
                        <w:sz w:val="26"/>
                      </w:rPr>
                      <w:t xml:space="preserve"> </w:t>
                    </w:r>
                    <w:r>
                      <w:rPr>
                        <w:b/>
                        <w:i/>
                        <w:sz w:val="26"/>
                      </w:rPr>
                      <w:t>tháng</w:t>
                    </w:r>
                    <w:r>
                      <w:rPr>
                        <w:b/>
                        <w:i/>
                        <w:spacing w:val="-1"/>
                        <w:sz w:val="26"/>
                      </w:rPr>
                      <w:t xml:space="preserve"> </w:t>
                    </w:r>
                    <w:r>
                      <w:rPr>
                        <w:b/>
                        <w:i/>
                        <w:sz w:val="26"/>
                      </w:rPr>
                      <w:t>5</w:t>
                    </w:r>
                    <w:r>
                      <w:rPr>
                        <w:b/>
                        <w:i/>
                        <w:spacing w:val="-2"/>
                        <w:sz w:val="26"/>
                      </w:rPr>
                      <w:t xml:space="preserve"> </w:t>
                    </w:r>
                    <w:r>
                      <w:rPr>
                        <w:b/>
                        <w:i/>
                        <w:sz w:val="26"/>
                      </w:rPr>
                      <w:t xml:space="preserve">năm </w:t>
                    </w:r>
                    <w:r>
                      <w:rPr>
                        <w:b/>
                        <w:i/>
                        <w:spacing w:val="-4"/>
                        <w:sz w:val="26"/>
                      </w:rPr>
                      <w:t>2026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B3AC1">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3901440</wp:posOffset>
              </wp:positionH>
              <wp:positionV relativeFrom="page">
                <wp:posOffset>10099040</wp:posOffset>
              </wp:positionV>
              <wp:extent cx="127000" cy="152400"/>
              <wp:effectExtent l="0" t="0" r="0" b="0"/>
              <wp:wrapNone/>
              <wp:docPr id="390" name="Textbox 390"/>
              <wp:cNvGraphicFramePr/>
              <a:graphic xmlns:a="http://schemas.openxmlformats.org/drawingml/2006/main">
                <a:graphicData uri="http://schemas.microsoft.com/office/word/2010/wordprocessingShape">
                  <wps:wsp>
                    <wps:cNvSpPr txBox="1"/>
                    <wps:spPr>
                      <a:xfrm>
                        <a:off x="0" y="0"/>
                        <a:ext cx="127000" cy="152400"/>
                      </a:xfrm>
                      <a:prstGeom prst="rect">
                        <a:avLst/>
                      </a:prstGeom>
                    </wps:spPr>
                    <wps:txbx>
                      <w:txbxContent>
                        <w:p w14:paraId="471D5234">
                          <w:pPr>
                            <w:spacing w:before="12"/>
                            <w:ind w:left="60" w:right="0" w:firstLine="0"/>
                            <w:jc w:val="left"/>
                            <w:rPr>
                              <w:sz w:val="18"/>
                            </w:rPr>
                          </w:pPr>
                          <w:r>
                            <w:rPr>
                              <w:spacing w:val="-10"/>
                              <w:sz w:val="18"/>
                            </w:rPr>
                            <w:fldChar w:fldCharType="begin"/>
                          </w:r>
                          <w:r>
                            <w:rPr>
                              <w:spacing w:val="-10"/>
                              <w:sz w:val="18"/>
                            </w:rPr>
                            <w:instrText xml:space="preserve"> PAGE  \* ROMAN </w:instrText>
                          </w:r>
                          <w:r>
                            <w:rPr>
                              <w:spacing w:val="-10"/>
                              <w:sz w:val="18"/>
                            </w:rPr>
                            <w:fldChar w:fldCharType="separate"/>
                          </w:r>
                          <w:r>
                            <w:rPr>
                              <w:spacing w:val="-10"/>
                              <w:sz w:val="18"/>
                            </w:rPr>
                            <w:t>I</w:t>
                          </w:r>
                          <w:r>
                            <w:rPr>
                              <w:spacing w:val="-10"/>
                              <w:sz w:val="18"/>
                            </w:rPr>
                            <w:fldChar w:fldCharType="end"/>
                          </w:r>
                        </w:p>
                      </w:txbxContent>
                    </wps:txbx>
                    <wps:bodyPr wrap="square" lIns="0" tIns="0" rIns="0" bIns="0" rtlCol="0">
                      <a:noAutofit/>
                    </wps:bodyPr>
                  </wps:wsp>
                </a:graphicData>
              </a:graphic>
            </wp:anchor>
          </w:drawing>
        </mc:Choice>
        <mc:Fallback>
          <w:pict>
            <v:shape id="Textbox 390" o:spid="_x0000_s1026" o:spt="202" type="#_x0000_t202" style="position:absolute;left:0pt;margin-left:307.2pt;margin-top:795.2pt;height:12pt;width:10pt;mso-position-horizontal-relative:page;mso-position-vertical-relative:page;z-index:-251656192;mso-width-relative:page;mso-height-relative:page;" filled="f" stroked="f" coordsize="21600,21600" o:gfxdata="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tg3t&#10;KtgAAAANAQAADwAAAAAAAAABACAAAAAiAAAAZHJzL2Rvd25yZXYueG1sUEsBAhQAFAAAAAgAh07i&#10;QKtBJpSwAQAAdwMAAA4AAAAAAAAAAQAgAAAAJwEAAGRycy9lMm9Eb2MueG1sUEsFBgAAAAAGAAYA&#10;WQEAAEkFAAAAAA==&#10;">
              <v:fill on="f" focussize="0,0"/>
              <v:stroke on="f"/>
              <v:imagedata o:title=""/>
              <o:lock v:ext="edit" aspectratio="f"/>
              <v:textbox inset="0mm,0mm,0mm,0mm">
                <w:txbxContent>
                  <w:p w14:paraId="471D5234">
                    <w:pPr>
                      <w:spacing w:before="12"/>
                      <w:ind w:left="60" w:right="0" w:firstLine="0"/>
                      <w:jc w:val="left"/>
                      <w:rPr>
                        <w:sz w:val="18"/>
                      </w:rPr>
                    </w:pPr>
                    <w:r>
                      <w:rPr>
                        <w:spacing w:val="-10"/>
                        <w:sz w:val="18"/>
                      </w:rPr>
                      <w:fldChar w:fldCharType="begin"/>
                    </w:r>
                    <w:r>
                      <w:rPr>
                        <w:spacing w:val="-10"/>
                        <w:sz w:val="18"/>
                      </w:rPr>
                      <w:instrText xml:space="preserve"> PAGE  \* ROMAN </w:instrText>
                    </w:r>
                    <w:r>
                      <w:rPr>
                        <w:spacing w:val="-10"/>
                        <w:sz w:val="18"/>
                      </w:rPr>
                      <w:fldChar w:fldCharType="separate"/>
                    </w:r>
                    <w:r>
                      <w:rPr>
                        <w:spacing w:val="-10"/>
                        <w:sz w:val="18"/>
                      </w:rPr>
                      <w:t>I</w:t>
                    </w:r>
                    <w:r>
                      <w:rPr>
                        <w:spacing w:val="-10"/>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A570F">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3901440</wp:posOffset>
              </wp:positionH>
              <wp:positionV relativeFrom="page">
                <wp:posOffset>10099040</wp:posOffset>
              </wp:positionV>
              <wp:extent cx="127000" cy="152400"/>
              <wp:effectExtent l="0" t="0" r="0" b="0"/>
              <wp:wrapNone/>
              <wp:docPr id="392" name="Textbox 392"/>
              <wp:cNvGraphicFramePr/>
              <a:graphic xmlns:a="http://schemas.openxmlformats.org/drawingml/2006/main">
                <a:graphicData uri="http://schemas.microsoft.com/office/word/2010/wordprocessingShape">
                  <wps:wsp>
                    <wps:cNvSpPr txBox="1"/>
                    <wps:spPr>
                      <a:xfrm>
                        <a:off x="0" y="0"/>
                        <a:ext cx="127000" cy="152400"/>
                      </a:xfrm>
                      <a:prstGeom prst="rect">
                        <a:avLst/>
                      </a:prstGeom>
                    </wps:spPr>
                    <wps:txbx>
                      <w:txbxContent>
                        <w:p w14:paraId="3DE51CA4">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II</w:t>
                          </w:r>
                          <w:r>
                            <w:rPr>
                              <w:spacing w:val="-5"/>
                              <w:sz w:val="18"/>
                            </w:rPr>
                            <w:fldChar w:fldCharType="end"/>
                          </w:r>
                        </w:p>
                      </w:txbxContent>
                    </wps:txbx>
                    <wps:bodyPr wrap="square" lIns="0" tIns="0" rIns="0" bIns="0" rtlCol="0">
                      <a:noAutofit/>
                    </wps:bodyPr>
                  </wps:wsp>
                </a:graphicData>
              </a:graphic>
            </wp:anchor>
          </w:drawing>
        </mc:Choice>
        <mc:Fallback>
          <w:pict>
            <v:shape id="Textbox 392" o:spid="_x0000_s1026" o:spt="202" type="#_x0000_t202" style="position:absolute;left:0pt;margin-left:307.2pt;margin-top:795.2pt;height:12pt;width:10pt;mso-position-horizontal-relative:page;mso-position-vertical-relative:page;z-index:-251655168;mso-width-relative:page;mso-height-relative:page;" filled="f" stroked="f" coordsize="21600,21600" o:gfxdata="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YN&#10;7SrYAAAADQEAAA8AAAAAAAAAAQAgAAAAIgAAAGRycy9kb3ducmV2LnhtbFBLAQIUABQAAAAIAIdO&#10;4kA9ZGmIsQEAAHcDAAAOAAAAAAAAAAEAIAAAACcBAABkcnMvZTJvRG9jLnhtbFBLBQYAAAAABgAG&#10;AFkBAABKBQAAAAA=&#10;">
              <v:fill on="f" focussize="0,0"/>
              <v:stroke on="f"/>
              <v:imagedata o:title=""/>
              <o:lock v:ext="edit" aspectratio="f"/>
              <v:textbox inset="0mm,0mm,0mm,0mm">
                <w:txbxContent>
                  <w:p w14:paraId="3DE51CA4">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II</w:t>
                    </w:r>
                    <w:r>
                      <w:rPr>
                        <w:spacing w:val="-5"/>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56846">
    <w:pPr>
      <w:pStyle w:val="6"/>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3901440</wp:posOffset>
              </wp:positionH>
              <wp:positionV relativeFrom="page">
                <wp:posOffset>10099040</wp:posOffset>
              </wp:positionV>
              <wp:extent cx="128270" cy="152400"/>
              <wp:effectExtent l="0" t="0" r="0" b="0"/>
              <wp:wrapNone/>
              <wp:docPr id="394" name="Textbox 394"/>
              <wp:cNvGraphicFramePr/>
              <a:graphic xmlns:a="http://schemas.openxmlformats.org/drawingml/2006/main">
                <a:graphicData uri="http://schemas.microsoft.com/office/word/2010/wordprocessingShape">
                  <wps:wsp>
                    <wps:cNvSpPr txBox="1"/>
                    <wps:spPr>
                      <a:xfrm>
                        <a:off x="0" y="0"/>
                        <a:ext cx="128270" cy="152400"/>
                      </a:xfrm>
                      <a:prstGeom prst="rect">
                        <a:avLst/>
                      </a:prstGeom>
                    </wps:spPr>
                    <wps:txbx>
                      <w:txbxContent>
                        <w:p w14:paraId="4AA5259B">
                          <w:pPr>
                            <w:spacing w:before="12"/>
                            <w:ind w:left="60" w:right="0" w:firstLine="0"/>
                            <w:jc w:val="left"/>
                            <w:rPr>
                              <w:sz w:val="18"/>
                            </w:rPr>
                          </w:pPr>
                          <w:r>
                            <w:rPr>
                              <w:spacing w:val="-5"/>
                              <w:w w:val="75"/>
                              <w:sz w:val="18"/>
                            </w:rPr>
                            <w:fldChar w:fldCharType="begin"/>
                          </w:r>
                          <w:r>
                            <w:rPr>
                              <w:spacing w:val="-5"/>
                              <w:w w:val="75"/>
                              <w:sz w:val="18"/>
                            </w:rPr>
                            <w:instrText xml:space="preserve"> PAGE  \* ROMAN </w:instrText>
                          </w:r>
                          <w:r>
                            <w:rPr>
                              <w:spacing w:val="-5"/>
                              <w:w w:val="75"/>
                              <w:sz w:val="18"/>
                            </w:rPr>
                            <w:fldChar w:fldCharType="separate"/>
                          </w:r>
                          <w:r>
                            <w:rPr>
                              <w:spacing w:val="-5"/>
                              <w:w w:val="75"/>
                              <w:sz w:val="18"/>
                            </w:rPr>
                            <w:t>III</w:t>
                          </w:r>
                          <w:r>
                            <w:rPr>
                              <w:spacing w:val="-5"/>
                              <w:w w:val="75"/>
                              <w:sz w:val="18"/>
                            </w:rPr>
                            <w:fldChar w:fldCharType="end"/>
                          </w:r>
                        </w:p>
                      </w:txbxContent>
                    </wps:txbx>
                    <wps:bodyPr wrap="square" lIns="0" tIns="0" rIns="0" bIns="0" rtlCol="0">
                      <a:noAutofit/>
                    </wps:bodyPr>
                  </wps:wsp>
                </a:graphicData>
              </a:graphic>
            </wp:anchor>
          </w:drawing>
        </mc:Choice>
        <mc:Fallback>
          <w:pict>
            <v:shape id="Textbox 394" o:spid="_x0000_s1026" o:spt="202" type="#_x0000_t202" style="position:absolute;left:0pt;margin-left:307.2pt;margin-top:795.2pt;height:12pt;width:10.1pt;mso-position-horizontal-relative:page;mso-position-vertical-relative:page;z-index:-251654144;mso-width-relative:page;mso-height-relative:page;" filled="f" stroked="f" coordsize="21600,21600" o:gfxdata="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6/4uzZAAAADQEAAA8AAAAAAAAAAQAgAAAAIgAAAGRycy9kb3ducmV2LnhtbFBLAQIUABQAAAAI&#10;AIdO4kCU53C/swEAAHcDAAAOAAAAAAAAAAEAIAAAACgBAABkcnMvZTJvRG9jLnhtbFBLBQYAAAAA&#10;BgAGAFkBAABNBQAAAAA=&#10;">
              <v:fill on="f" focussize="0,0"/>
              <v:stroke on="f"/>
              <v:imagedata o:title=""/>
              <o:lock v:ext="edit" aspectratio="f"/>
              <v:textbox inset="0mm,0mm,0mm,0mm">
                <w:txbxContent>
                  <w:p w14:paraId="4AA5259B">
                    <w:pPr>
                      <w:spacing w:before="12"/>
                      <w:ind w:left="60" w:right="0" w:firstLine="0"/>
                      <w:jc w:val="left"/>
                      <w:rPr>
                        <w:sz w:val="18"/>
                      </w:rPr>
                    </w:pPr>
                    <w:r>
                      <w:rPr>
                        <w:spacing w:val="-5"/>
                        <w:w w:val="75"/>
                        <w:sz w:val="18"/>
                      </w:rPr>
                      <w:fldChar w:fldCharType="begin"/>
                    </w:r>
                    <w:r>
                      <w:rPr>
                        <w:spacing w:val="-5"/>
                        <w:w w:val="75"/>
                        <w:sz w:val="18"/>
                      </w:rPr>
                      <w:instrText xml:space="preserve"> PAGE  \* ROMAN </w:instrText>
                    </w:r>
                    <w:r>
                      <w:rPr>
                        <w:spacing w:val="-5"/>
                        <w:w w:val="75"/>
                        <w:sz w:val="18"/>
                      </w:rPr>
                      <w:fldChar w:fldCharType="separate"/>
                    </w:r>
                    <w:r>
                      <w:rPr>
                        <w:spacing w:val="-5"/>
                        <w:w w:val="75"/>
                        <w:sz w:val="18"/>
                      </w:rPr>
                      <w:t>III</w:t>
                    </w:r>
                    <w:r>
                      <w:rPr>
                        <w:spacing w:val="-5"/>
                        <w:w w:val="75"/>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98069">
    <w:pPr>
      <w:pStyle w:val="6"/>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B3560">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3926840</wp:posOffset>
              </wp:positionH>
              <wp:positionV relativeFrom="page">
                <wp:posOffset>10099040</wp:posOffset>
              </wp:positionV>
              <wp:extent cx="62865" cy="152400"/>
              <wp:effectExtent l="0" t="0" r="0" b="0"/>
              <wp:wrapNone/>
              <wp:docPr id="395" name="Textbox 395"/>
              <wp:cNvGraphicFramePr/>
              <a:graphic xmlns:a="http://schemas.openxmlformats.org/drawingml/2006/main">
                <a:graphicData uri="http://schemas.microsoft.com/office/word/2010/wordprocessingShape">
                  <wps:wsp>
                    <wps:cNvSpPr txBox="1"/>
                    <wps:spPr>
                      <a:xfrm>
                        <a:off x="0" y="0"/>
                        <a:ext cx="62865" cy="152400"/>
                      </a:xfrm>
                      <a:prstGeom prst="rect">
                        <a:avLst/>
                      </a:prstGeom>
                    </wps:spPr>
                    <wps:txbx>
                      <w:txbxContent>
                        <w:p w14:paraId="70CB5EC4">
                          <w:pPr>
                            <w:spacing w:before="12"/>
                            <w:ind w:left="20" w:right="0" w:firstLine="0"/>
                            <w:jc w:val="left"/>
                            <w:rPr>
                              <w:sz w:val="18"/>
                            </w:rPr>
                          </w:pPr>
                          <w:r>
                            <w:rPr>
                              <w:spacing w:val="-83"/>
                              <w:sz w:val="18"/>
                            </w:rPr>
                            <w:t>VI</w:t>
                          </w:r>
                        </w:p>
                      </w:txbxContent>
                    </wps:txbx>
                    <wps:bodyPr wrap="square" lIns="0" tIns="0" rIns="0" bIns="0" rtlCol="0">
                      <a:noAutofit/>
                    </wps:bodyPr>
                  </wps:wsp>
                </a:graphicData>
              </a:graphic>
            </wp:anchor>
          </w:drawing>
        </mc:Choice>
        <mc:Fallback>
          <w:pict>
            <v:shape id="Textbox 395" o:spid="_x0000_s1026" o:spt="202" type="#_x0000_t202" style="position:absolute;left:0pt;margin-left:309.2pt;margin-top:795.2pt;height:12pt;width:4.95pt;mso-position-horizontal-relative:page;mso-position-vertical-relative:page;z-index:-251653120;mso-width-relative:page;mso-height-relative:page;" filled="f" stroked="f" coordsize="21600,21600" o:gfxdata="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qlje7bAAAADQEAAA8AAAAAAAAAAQAgAAAAIgAAAGRycy9kb3ducmV2LnhtbFBLAQIUABQA&#10;AAAIAIdO4kBjI2sLtAEAAHYDAAAOAAAAAAAAAAEAIAAAACoBAABkcnMvZTJvRG9jLnhtbFBLBQYA&#10;AAAABgAGAFkBAABQBQAAAAA=&#10;">
              <v:fill on="f" focussize="0,0"/>
              <v:stroke on="f"/>
              <v:imagedata o:title=""/>
              <o:lock v:ext="edit" aspectratio="f"/>
              <v:textbox inset="0mm,0mm,0mm,0mm">
                <w:txbxContent>
                  <w:p w14:paraId="70CB5EC4">
                    <w:pPr>
                      <w:spacing w:before="12"/>
                      <w:ind w:left="20" w:right="0" w:firstLine="0"/>
                      <w:jc w:val="left"/>
                      <w:rPr>
                        <w:sz w:val="18"/>
                      </w:rPr>
                    </w:pPr>
                    <w:r>
                      <w:rPr>
                        <w:spacing w:val="-83"/>
                        <w:sz w:val="18"/>
                      </w:rPr>
                      <w:t>VI</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21EFA">
    <w:pPr>
      <w:pStyle w:val="6"/>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69691">
    <w:pPr>
      <w:pStyle w:val="6"/>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2499A">
    <w:pPr>
      <w:pStyle w:val="6"/>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1061720</wp:posOffset>
              </wp:positionH>
              <wp:positionV relativeFrom="page">
                <wp:posOffset>9690735</wp:posOffset>
              </wp:positionV>
              <wp:extent cx="5798820" cy="18415"/>
              <wp:effectExtent l="0" t="0" r="0" b="0"/>
              <wp:wrapNone/>
              <wp:docPr id="398" name="Graphic 398"/>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398" o:spid="_x0000_s1026" o:spt="100" style="position:absolute;left:0pt;margin-left:83.6pt;margin-top:763.05pt;height:1.45pt;width:456.6pt;mso-position-horizontal-relative:page;mso-position-vertical-relative:page;z-index:-251651072;mso-width-relative:page;mso-height-relative:page;" fillcolor="#000000" filled="t" stroked="f" coordsize="5798820,18415" o:gfxdata="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u/is3AAAAA4BAAAP&#10;AAAAAAAAAAEAIAAAACIAAABkcnMvZG93bnJldi54bWxQSwECFAAUAAAACACHTuJAWx8TK00CAADx&#10;BQAADgAAAAAAAAABACAAAAArAQAAZHJzL2Uyb0RvYy54bWxQSwUGAAAAAAYABgBZAQAA6gU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1067435</wp:posOffset>
              </wp:positionH>
              <wp:positionV relativeFrom="page">
                <wp:posOffset>9832975</wp:posOffset>
              </wp:positionV>
              <wp:extent cx="1640840" cy="152400"/>
              <wp:effectExtent l="0" t="0" r="0" b="0"/>
              <wp:wrapNone/>
              <wp:docPr id="399" name="Textbox 399"/>
              <wp:cNvGraphicFramePr/>
              <a:graphic xmlns:a="http://schemas.openxmlformats.org/drawingml/2006/main">
                <a:graphicData uri="http://schemas.microsoft.com/office/word/2010/wordprocessingShape">
                  <wps:wsp>
                    <wps:cNvSpPr txBox="1"/>
                    <wps:spPr>
                      <a:xfrm>
                        <a:off x="0" y="0"/>
                        <a:ext cx="1640839" cy="152400"/>
                      </a:xfrm>
                      <a:prstGeom prst="rect">
                        <a:avLst/>
                      </a:prstGeom>
                    </wps:spPr>
                    <wps:txbx>
                      <w:txbxContent>
                        <w:p w14:paraId="383969D6">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wps:txbx>
                    <wps:bodyPr wrap="square" lIns="0" tIns="0" rIns="0" bIns="0" rtlCol="0">
                      <a:noAutofit/>
                    </wps:bodyPr>
                  </wps:wsp>
                </a:graphicData>
              </a:graphic>
            </wp:anchor>
          </w:drawing>
        </mc:Choice>
        <mc:Fallback>
          <w:pict>
            <v:shape id="Textbox 399" o:spid="_x0000_s1026" o:spt="202" type="#_x0000_t202" style="position:absolute;left:0pt;margin-left:84.05pt;margin-top:774.25pt;height:12pt;width:129.2pt;mso-position-horizontal-relative:page;mso-position-vertical-relative:page;z-index:-251651072;mso-width-relative:page;mso-height-relative:page;" filled="f" stroked="f" coordsize="21600,21600" o:gfxdata="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GtVAHaAAAADQEAAA8AAAAAAAAAAQAgAAAAIgAAAGRycy9kb3ducmV2LnhtbFBLAQIUABQA&#10;AAAIAIdO4kAB/o8TtQEAAHgDAAAOAAAAAAAAAAEAIAAAACkBAABkcnMvZTJvRG9jLnhtbFBLBQYA&#10;AAAABgAGAFkBAABQBQAAAAA=&#10;">
              <v:fill on="f" focussize="0,0"/>
              <v:stroke on="f"/>
              <v:imagedata o:title=""/>
              <o:lock v:ext="edit" aspectratio="f"/>
              <v:textbox inset="0mm,0mm,0mm,0mm">
                <w:txbxContent>
                  <w:p w14:paraId="383969D6">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3893185</wp:posOffset>
              </wp:positionH>
              <wp:positionV relativeFrom="page">
                <wp:posOffset>9836150</wp:posOffset>
              </wp:positionV>
              <wp:extent cx="146050" cy="152400"/>
              <wp:effectExtent l="0" t="0" r="0" b="0"/>
              <wp:wrapNone/>
              <wp:docPr id="400" name="Textbox 400"/>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450DCBC8">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id="Textbox 400" o:spid="_x0000_s1026" o:spt="202" type="#_x0000_t202" style="position:absolute;left:0pt;margin-left:306.55pt;margin-top:774.5pt;height:12pt;width:11.5pt;mso-position-horizontal-relative:page;mso-position-vertical-relative:page;z-index:-251650048;mso-width-relative:page;mso-height-relative:page;" filled="f" stroked="f" coordsize="21600,21600" o:gfxdata="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0c&#10;ZHnZAAAADQEAAA8AAAAAAAAAAQAgAAAAIgAAAGRycy9kb3ducmV2LnhtbFBLAQIUABQAAAAIAIdO&#10;4kD+pA85sAEAAHcDAAAOAAAAAAAAAAEAIAAAACgBAABkcnMvZTJvRG9jLnhtbFBLBQYAAAAABgAG&#10;AFkBAABKBQAAAAA=&#10;">
              <v:fill on="f" focussize="0,0"/>
              <v:stroke on="f"/>
              <v:imagedata o:title=""/>
              <o:lock v:ext="edit" aspectratio="f"/>
              <v:textbox inset="0mm,0mm,0mm,0mm">
                <w:txbxContent>
                  <w:p w14:paraId="450DCBC8">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C2BF4">
    <w:pPr>
      <w:pStyle w:val="6"/>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1061720</wp:posOffset>
              </wp:positionH>
              <wp:positionV relativeFrom="page">
                <wp:posOffset>9690735</wp:posOffset>
              </wp:positionV>
              <wp:extent cx="5798820" cy="18415"/>
              <wp:effectExtent l="0" t="0" r="0" b="0"/>
              <wp:wrapNone/>
              <wp:docPr id="411" name="Graphic 411"/>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11" o:spid="_x0000_s1026" o:spt="100" style="position:absolute;left:0pt;margin-left:83.6pt;margin-top:763.05pt;height:1.45pt;width:456.6pt;mso-position-horizontal-relative:page;mso-position-vertical-relative:page;z-index:-251649024;mso-width-relative:page;mso-height-relative:page;" fillcolor="#000000" filled="t" stroked="f" coordsize="5798820,18415" o:gfxdata="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u/is3AAAAA4BAAAPAAAAAAAA&#10;AAEAIAAAACIAAABkcnMvZG93bnJldi54bWxQSwECFAAUAAAACACHTuJAjV9S+0cCAADxBQAADgAA&#10;AAAAAAABACAAAAArAQAAZHJzL2Uyb0RvYy54bWxQSwUGAAAAAAYABgBZAQAA5AU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1067435</wp:posOffset>
              </wp:positionH>
              <wp:positionV relativeFrom="page">
                <wp:posOffset>9832975</wp:posOffset>
              </wp:positionV>
              <wp:extent cx="1640840" cy="152400"/>
              <wp:effectExtent l="0" t="0" r="0" b="0"/>
              <wp:wrapNone/>
              <wp:docPr id="412" name="Textbox 412"/>
              <wp:cNvGraphicFramePr/>
              <a:graphic xmlns:a="http://schemas.openxmlformats.org/drawingml/2006/main">
                <a:graphicData uri="http://schemas.microsoft.com/office/word/2010/wordprocessingShape">
                  <wps:wsp>
                    <wps:cNvSpPr txBox="1"/>
                    <wps:spPr>
                      <a:xfrm>
                        <a:off x="0" y="0"/>
                        <a:ext cx="1640839" cy="152400"/>
                      </a:xfrm>
                      <a:prstGeom prst="rect">
                        <a:avLst/>
                      </a:prstGeom>
                    </wps:spPr>
                    <wps:txbx>
                      <w:txbxContent>
                        <w:p w14:paraId="6784E9B2">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wps:txbx>
                    <wps:bodyPr wrap="square" lIns="0" tIns="0" rIns="0" bIns="0" rtlCol="0">
                      <a:noAutofit/>
                    </wps:bodyPr>
                  </wps:wsp>
                </a:graphicData>
              </a:graphic>
            </wp:anchor>
          </w:drawing>
        </mc:Choice>
        <mc:Fallback>
          <w:pict>
            <v:shape id="Textbox 412" o:spid="_x0000_s1026" o:spt="202" type="#_x0000_t202" style="position:absolute;left:0pt;margin-left:84.05pt;margin-top:774.25pt;height:12pt;width:129.2pt;mso-position-horizontal-relative:page;mso-position-vertical-relative:page;z-index:-251649024;mso-width-relative:page;mso-height-relative:page;" filled="f" stroked="f" coordsize="21600,21600" o:gfxdata="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GtVAHaAAAADQEAAA8AAAAAAAAAAQAgAAAAIgAAAGRycy9kb3ducmV2LnhtbFBLAQIUABQA&#10;AAAIAIdO4kBrNWyxtQEAAHgDAAAOAAAAAAAAAAEAIAAAACkBAABkcnMvZTJvRG9jLnhtbFBLBQYA&#10;AAAABgAGAFkBAABQBQAAAAA=&#10;">
              <v:fill on="f" focussize="0,0"/>
              <v:stroke on="f"/>
              <v:imagedata o:title=""/>
              <o:lock v:ext="edit" aspectratio="f"/>
              <v:textbox inset="0mm,0mm,0mm,0mm">
                <w:txbxContent>
                  <w:p w14:paraId="6784E9B2">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3893185</wp:posOffset>
              </wp:positionH>
              <wp:positionV relativeFrom="page">
                <wp:posOffset>9836150</wp:posOffset>
              </wp:positionV>
              <wp:extent cx="147320" cy="152400"/>
              <wp:effectExtent l="0" t="0" r="0" b="0"/>
              <wp:wrapNone/>
              <wp:docPr id="413" name="Textbox 413"/>
              <wp:cNvGraphicFramePr/>
              <a:graphic xmlns:a="http://schemas.openxmlformats.org/drawingml/2006/main">
                <a:graphicData uri="http://schemas.microsoft.com/office/word/2010/wordprocessingShape">
                  <wps:wsp>
                    <wps:cNvSpPr txBox="1"/>
                    <wps:spPr>
                      <a:xfrm>
                        <a:off x="0" y="0"/>
                        <a:ext cx="147320" cy="152400"/>
                      </a:xfrm>
                      <a:prstGeom prst="rect">
                        <a:avLst/>
                      </a:prstGeom>
                    </wps:spPr>
                    <wps:txbx>
                      <w:txbxContent>
                        <w:p w14:paraId="0AF07760">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12</w:t>
                          </w:r>
                          <w:r>
                            <w:rPr>
                              <w:spacing w:val="-9"/>
                              <w:sz w:val="18"/>
                            </w:rPr>
                            <w:fldChar w:fldCharType="end"/>
                          </w:r>
                        </w:p>
                      </w:txbxContent>
                    </wps:txbx>
                    <wps:bodyPr wrap="square" lIns="0" tIns="0" rIns="0" bIns="0" rtlCol="0">
                      <a:noAutofit/>
                    </wps:bodyPr>
                  </wps:wsp>
                </a:graphicData>
              </a:graphic>
            </wp:anchor>
          </w:drawing>
        </mc:Choice>
        <mc:Fallback>
          <w:pict>
            <v:shape id="Textbox 413" o:spid="_x0000_s1026" o:spt="202" type="#_x0000_t202" style="position:absolute;left:0pt;margin-left:306.55pt;margin-top:774.5pt;height:12pt;width:11.6pt;mso-position-horizontal-relative:page;mso-position-vertical-relative:page;z-index:-251648000;mso-width-relative:page;mso-height-relative:page;" filled="f" stroked="f" coordsize="21600,21600" o:gfxdata="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a5rv9oAAAANAQAADwAAAAAAAAABACAAAAAiAAAAZHJzL2Rvd25yZXYueG1sUEsBAhQAFAAA&#10;AAgAh07iQPaseHm0AQAAdwMAAA4AAAAAAAAAAQAgAAAAKQEAAGRycy9lMm9Eb2MueG1sUEsFBgAA&#10;AAAGAAYAWQEAAE8FAAAAAA==&#10;">
              <v:fill on="f" focussize="0,0"/>
              <v:stroke on="f"/>
              <v:imagedata o:title=""/>
              <o:lock v:ext="edit" aspectratio="f"/>
              <v:textbox inset="0mm,0mm,0mm,0mm">
                <w:txbxContent>
                  <w:p w14:paraId="0AF07760">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12</w:t>
                    </w:r>
                    <w:r>
                      <w:rPr>
                        <w:spacing w:val="-9"/>
                        <w:sz w:val="1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7637E">
    <w:pPr>
      <w:pStyle w:val="6"/>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1061720</wp:posOffset>
              </wp:positionH>
              <wp:positionV relativeFrom="page">
                <wp:posOffset>9690735</wp:posOffset>
              </wp:positionV>
              <wp:extent cx="5798820" cy="18415"/>
              <wp:effectExtent l="0" t="0" r="0" b="0"/>
              <wp:wrapNone/>
              <wp:docPr id="417" name="Graphic 417"/>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17" o:spid="_x0000_s1026" o:spt="100" style="position:absolute;left:0pt;margin-left:83.6pt;margin-top:763.05pt;height:1.45pt;width:456.6pt;mso-position-horizontal-relative:page;mso-position-vertical-relative:page;z-index:-251646976;mso-width-relative:page;mso-height-relative:page;" fillcolor="#000000" filled="t" stroked="f" coordsize="5798820,18415" o:gfxdata="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u/is3AAAAA4BAAAPAAAAAAAA&#10;AAEAIAAAACIAAABkcnMvZG93bnJldi54bWxQSwECFAAUAAAACACHTuJARbp5H0cCAADxBQAADgAA&#10;AAAAAAABACAAAAArAQAAZHJzL2Uyb0RvYy54bWxQSwUGAAAAAAYABgBZAQAA5AU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1067435</wp:posOffset>
              </wp:positionH>
              <wp:positionV relativeFrom="page">
                <wp:posOffset>9832975</wp:posOffset>
              </wp:positionV>
              <wp:extent cx="1640840" cy="152400"/>
              <wp:effectExtent l="0" t="0" r="0" b="0"/>
              <wp:wrapNone/>
              <wp:docPr id="418" name="Textbox 418"/>
              <wp:cNvGraphicFramePr/>
              <a:graphic xmlns:a="http://schemas.openxmlformats.org/drawingml/2006/main">
                <a:graphicData uri="http://schemas.microsoft.com/office/word/2010/wordprocessingShape">
                  <wps:wsp>
                    <wps:cNvSpPr txBox="1"/>
                    <wps:spPr>
                      <a:xfrm>
                        <a:off x="0" y="0"/>
                        <a:ext cx="1640839" cy="152400"/>
                      </a:xfrm>
                      <a:prstGeom prst="rect">
                        <a:avLst/>
                      </a:prstGeom>
                    </wps:spPr>
                    <wps:txbx>
                      <w:txbxContent>
                        <w:p w14:paraId="52045B2D">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wps:txbx>
                    <wps:bodyPr wrap="square" lIns="0" tIns="0" rIns="0" bIns="0" rtlCol="0">
                      <a:noAutofit/>
                    </wps:bodyPr>
                  </wps:wsp>
                </a:graphicData>
              </a:graphic>
            </wp:anchor>
          </w:drawing>
        </mc:Choice>
        <mc:Fallback>
          <w:pict>
            <v:shape id="Textbox 418" o:spid="_x0000_s1026" o:spt="202" type="#_x0000_t202" style="position:absolute;left:0pt;margin-left:84.05pt;margin-top:774.25pt;height:12pt;width:129.2pt;mso-position-horizontal-relative:page;mso-position-vertical-relative:page;z-index:-251645952;mso-width-relative:page;mso-height-relative:page;" filled="f" stroked="f" coordsize="21600,21600" o:gfxdata="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GtVAHaAAAADQEAAA8AAAAAAAAAAQAgAAAAIgAAAGRycy9kb3ducmV2LnhtbFBLAQIUABQA&#10;AAAIAIdO4kBvqd3NtQEAAHgDAAAOAAAAAAAAAAEAIAAAACkBAABkcnMvZTJvRG9jLnhtbFBLBQYA&#10;AAAABgAGAFkBAABQBQAAAAA=&#10;">
              <v:fill on="f" focussize="0,0"/>
              <v:stroke on="f"/>
              <v:imagedata o:title=""/>
              <o:lock v:ext="edit" aspectratio="f"/>
              <v:textbox inset="0mm,0mm,0mm,0mm">
                <w:txbxContent>
                  <w:p w14:paraId="52045B2D">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3893185</wp:posOffset>
              </wp:positionH>
              <wp:positionV relativeFrom="page">
                <wp:posOffset>9836150</wp:posOffset>
              </wp:positionV>
              <wp:extent cx="147320" cy="152400"/>
              <wp:effectExtent l="0" t="0" r="0" b="0"/>
              <wp:wrapNone/>
              <wp:docPr id="419" name="Textbox 419"/>
              <wp:cNvGraphicFramePr/>
              <a:graphic xmlns:a="http://schemas.openxmlformats.org/drawingml/2006/main">
                <a:graphicData uri="http://schemas.microsoft.com/office/word/2010/wordprocessingShape">
                  <wps:wsp>
                    <wps:cNvSpPr txBox="1"/>
                    <wps:spPr>
                      <a:xfrm>
                        <a:off x="0" y="0"/>
                        <a:ext cx="147320" cy="152400"/>
                      </a:xfrm>
                      <a:prstGeom prst="rect">
                        <a:avLst/>
                      </a:prstGeom>
                    </wps:spPr>
                    <wps:txbx>
                      <w:txbxContent>
                        <w:p w14:paraId="6B08CBBB">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13</w:t>
                          </w:r>
                          <w:r>
                            <w:rPr>
                              <w:spacing w:val="-9"/>
                              <w:sz w:val="18"/>
                            </w:rPr>
                            <w:fldChar w:fldCharType="end"/>
                          </w:r>
                        </w:p>
                      </w:txbxContent>
                    </wps:txbx>
                    <wps:bodyPr wrap="square" lIns="0" tIns="0" rIns="0" bIns="0" rtlCol="0">
                      <a:noAutofit/>
                    </wps:bodyPr>
                  </wps:wsp>
                </a:graphicData>
              </a:graphic>
            </wp:anchor>
          </w:drawing>
        </mc:Choice>
        <mc:Fallback>
          <w:pict>
            <v:shape id="Textbox 419" o:spid="_x0000_s1026" o:spt="202" type="#_x0000_t202" style="position:absolute;left:0pt;margin-left:306.55pt;margin-top:774.5pt;height:12pt;width:11.6pt;mso-position-horizontal-relative:page;mso-position-vertical-relative:page;z-index:-251645952;mso-width-relative:page;mso-height-relative:page;" filled="f" stroked="f" coordsize="21600,21600" o:gfxdata="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a5rv9oAAAANAQAADwAAAAAAAAABACAAAAAiAAAAZHJzL2Rvd25yZXYueG1sUEsBAhQAFAAA&#10;AAgAh07iQDgfCxS0AQAAdwMAAA4AAAAAAAAAAQAgAAAAKQEAAGRycy9lMm9Eb2MueG1sUEsFBgAA&#10;AAAGAAYAWQEAAE8FAAAAAA==&#10;">
              <v:fill on="f" focussize="0,0"/>
              <v:stroke on="f"/>
              <v:imagedata o:title=""/>
              <o:lock v:ext="edit" aspectratio="f"/>
              <v:textbox inset="0mm,0mm,0mm,0mm">
                <w:txbxContent>
                  <w:p w14:paraId="6B08CBBB">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13</w:t>
                    </w:r>
                    <w:r>
                      <w:rPr>
                        <w:spacing w:val="-9"/>
                        <w:sz w:val="1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0F677">
    <w:pPr>
      <w:pStyle w:val="6"/>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1061720</wp:posOffset>
              </wp:positionH>
              <wp:positionV relativeFrom="page">
                <wp:posOffset>9690735</wp:posOffset>
              </wp:positionV>
              <wp:extent cx="5798820" cy="18415"/>
              <wp:effectExtent l="0" t="0" r="0" b="0"/>
              <wp:wrapNone/>
              <wp:docPr id="428" name="Graphic 428"/>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28" o:spid="_x0000_s1026" o:spt="100" style="position:absolute;left:0pt;margin-left:83.6pt;margin-top:763.05pt;height:1.45pt;width:456.6pt;mso-position-horizontal-relative:page;mso-position-vertical-relative:page;z-index:-251644928;mso-width-relative:page;mso-height-relative:page;" fillcolor="#000000" filled="t" stroked="f" coordsize="5798820,18415" o:gfxdata="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7+KzcAAAADgEAAA8A&#10;AAAAAAAAAQAgAAAAIgAAAGRycy9kb3ducmV2LnhtbFBLAQIUABQAAAAIAIdO4kDjtl/ZTAIAAPEF&#10;AAAOAAAAAAAAAAEAIAAAACsBAABkcnMvZTJvRG9jLnhtbFBLBQYAAAAABgAGAFkBAADpBQ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1067435</wp:posOffset>
              </wp:positionH>
              <wp:positionV relativeFrom="page">
                <wp:posOffset>9832975</wp:posOffset>
              </wp:positionV>
              <wp:extent cx="1640840" cy="152400"/>
              <wp:effectExtent l="0" t="0" r="0" b="0"/>
              <wp:wrapNone/>
              <wp:docPr id="429" name="Textbox 429"/>
              <wp:cNvGraphicFramePr/>
              <a:graphic xmlns:a="http://schemas.openxmlformats.org/drawingml/2006/main">
                <a:graphicData uri="http://schemas.microsoft.com/office/word/2010/wordprocessingShape">
                  <wps:wsp>
                    <wps:cNvSpPr txBox="1"/>
                    <wps:spPr>
                      <a:xfrm>
                        <a:off x="0" y="0"/>
                        <a:ext cx="1640839" cy="152400"/>
                      </a:xfrm>
                      <a:prstGeom prst="rect">
                        <a:avLst/>
                      </a:prstGeom>
                    </wps:spPr>
                    <wps:txbx>
                      <w:txbxContent>
                        <w:p w14:paraId="3EC80AB3">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wps:txbx>
                    <wps:bodyPr wrap="square" lIns="0" tIns="0" rIns="0" bIns="0" rtlCol="0">
                      <a:noAutofit/>
                    </wps:bodyPr>
                  </wps:wsp>
                </a:graphicData>
              </a:graphic>
            </wp:anchor>
          </w:drawing>
        </mc:Choice>
        <mc:Fallback>
          <w:pict>
            <v:shape id="Textbox 429" o:spid="_x0000_s1026" o:spt="202" type="#_x0000_t202" style="position:absolute;left:0pt;margin-left:84.05pt;margin-top:774.25pt;height:12pt;width:129.2pt;mso-position-horizontal-relative:page;mso-position-vertical-relative:page;z-index:-251643904;mso-width-relative:page;mso-height-relative:page;" filled="f" stroked="f" coordsize="21600,21600" o:gfxdata="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GtVAHaAAAADQEAAA8AAAAAAAAAAQAgAAAAIgAAAGRycy9kb3ducmV2LnhtbFBLAQIUABQA&#10;AAAIAIdO4kCbgnWbtQEAAHgDAAAOAAAAAAAAAAEAIAAAACkBAABkcnMvZTJvRG9jLnhtbFBLBQYA&#10;AAAABgAGAFkBAABQBQAAAAA=&#10;">
              <v:fill on="f" focussize="0,0"/>
              <v:stroke on="f"/>
              <v:imagedata o:title=""/>
              <o:lock v:ext="edit" aspectratio="f"/>
              <v:textbox inset="0mm,0mm,0mm,0mm">
                <w:txbxContent>
                  <w:p w14:paraId="3EC80AB3">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3893185</wp:posOffset>
              </wp:positionH>
              <wp:positionV relativeFrom="page">
                <wp:posOffset>9836150</wp:posOffset>
              </wp:positionV>
              <wp:extent cx="147320" cy="152400"/>
              <wp:effectExtent l="0" t="0" r="0" b="0"/>
              <wp:wrapNone/>
              <wp:docPr id="430" name="Textbox 430"/>
              <wp:cNvGraphicFramePr/>
              <a:graphic xmlns:a="http://schemas.openxmlformats.org/drawingml/2006/main">
                <a:graphicData uri="http://schemas.microsoft.com/office/word/2010/wordprocessingShape">
                  <wps:wsp>
                    <wps:cNvSpPr txBox="1"/>
                    <wps:spPr>
                      <a:xfrm>
                        <a:off x="0" y="0"/>
                        <a:ext cx="147320" cy="152400"/>
                      </a:xfrm>
                      <a:prstGeom prst="rect">
                        <a:avLst/>
                      </a:prstGeom>
                    </wps:spPr>
                    <wps:txbx>
                      <w:txbxContent>
                        <w:p w14:paraId="423EC5AF">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17</w:t>
                          </w:r>
                          <w:r>
                            <w:rPr>
                              <w:spacing w:val="-9"/>
                              <w:sz w:val="18"/>
                            </w:rPr>
                            <w:fldChar w:fldCharType="end"/>
                          </w:r>
                        </w:p>
                      </w:txbxContent>
                    </wps:txbx>
                    <wps:bodyPr wrap="square" lIns="0" tIns="0" rIns="0" bIns="0" rtlCol="0">
                      <a:noAutofit/>
                    </wps:bodyPr>
                  </wps:wsp>
                </a:graphicData>
              </a:graphic>
            </wp:anchor>
          </w:drawing>
        </mc:Choice>
        <mc:Fallback>
          <w:pict>
            <v:shape id="Textbox 430" o:spid="_x0000_s1026" o:spt="202" type="#_x0000_t202" style="position:absolute;left:0pt;margin-left:306.55pt;margin-top:774.5pt;height:12pt;width:11.6pt;mso-position-horizontal-relative:page;mso-position-vertical-relative:page;z-index:-251643904;mso-width-relative:page;mso-height-relative:page;" filled="f" stroked="f" coordsize="21600,21600" o:gfxdata="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1rmu/2gAAAA0BAAAPAAAAAAAAAAEAIAAAACIAAABkcnMvZG93bnJldi54bWxQSwECFAAUAAAA&#10;CACHTuJA/2JgcrMBAAB3AwAADgAAAAAAAAABACAAAAApAQAAZHJzL2Uyb0RvYy54bWxQSwUGAAAA&#10;AAYABgBZAQAATgUAAAAA&#10;">
              <v:fill on="f" focussize="0,0"/>
              <v:stroke on="f"/>
              <v:imagedata o:title=""/>
              <o:lock v:ext="edit" aspectratio="f"/>
              <v:textbox inset="0mm,0mm,0mm,0mm">
                <w:txbxContent>
                  <w:p w14:paraId="423EC5AF">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17</w:t>
                    </w:r>
                    <w:r>
                      <w:rPr>
                        <w:spacing w:val="-9"/>
                        <w:sz w:val="18"/>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8403">
    <w:pPr>
      <w:pStyle w:val="6"/>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1061720</wp:posOffset>
              </wp:positionH>
              <wp:positionV relativeFrom="page">
                <wp:posOffset>9690735</wp:posOffset>
              </wp:positionV>
              <wp:extent cx="5798820" cy="18415"/>
              <wp:effectExtent l="0" t="0" r="0" b="0"/>
              <wp:wrapNone/>
              <wp:docPr id="434" name="Graphic 434"/>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34" o:spid="_x0000_s1026" o:spt="100" style="position:absolute;left:0pt;margin-left:83.6pt;margin-top:763.05pt;height:1.45pt;width:456.6pt;mso-position-horizontal-relative:page;mso-position-vertical-relative:page;z-index:-251641856;mso-width-relative:page;mso-height-relative:page;" fillcolor="#000000" filled="t" stroked="f" coordsize="5798820,18415" o:gfxdata="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7v4rNwAAAAOAQAADwAAAAAA&#10;AAABACAAAAAiAAAAZHJzL2Rvd25yZXYueG1sUEsBAhQAFAAAAAgAh07iQENqiqhIAgAA8QUAAA4A&#10;AAAAAAAAAQAgAAAAKwEAAGRycy9lMm9Eb2MueG1sUEsFBgAAAAAGAAYAWQEAAOUFA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1067435</wp:posOffset>
              </wp:positionH>
              <wp:positionV relativeFrom="page">
                <wp:posOffset>9832975</wp:posOffset>
              </wp:positionV>
              <wp:extent cx="1640840" cy="152400"/>
              <wp:effectExtent l="0" t="0" r="0" b="0"/>
              <wp:wrapNone/>
              <wp:docPr id="435" name="Textbox 435"/>
              <wp:cNvGraphicFramePr/>
              <a:graphic xmlns:a="http://schemas.openxmlformats.org/drawingml/2006/main">
                <a:graphicData uri="http://schemas.microsoft.com/office/word/2010/wordprocessingShape">
                  <wps:wsp>
                    <wps:cNvSpPr txBox="1"/>
                    <wps:spPr>
                      <a:xfrm>
                        <a:off x="0" y="0"/>
                        <a:ext cx="1640839" cy="152400"/>
                      </a:xfrm>
                      <a:prstGeom prst="rect">
                        <a:avLst/>
                      </a:prstGeom>
                    </wps:spPr>
                    <wps:txbx>
                      <w:txbxContent>
                        <w:p w14:paraId="49AF25F0">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wps:txbx>
                    <wps:bodyPr wrap="square" lIns="0" tIns="0" rIns="0" bIns="0" rtlCol="0">
                      <a:noAutofit/>
                    </wps:bodyPr>
                  </wps:wsp>
                </a:graphicData>
              </a:graphic>
            </wp:anchor>
          </w:drawing>
        </mc:Choice>
        <mc:Fallback>
          <w:pict>
            <v:shape id="Textbox 435" o:spid="_x0000_s1026" o:spt="202" type="#_x0000_t202" style="position:absolute;left:0pt;margin-left:84.05pt;margin-top:774.25pt;height:12pt;width:129.2pt;mso-position-horizontal-relative:page;mso-position-vertical-relative:page;z-index:-251641856;mso-width-relative:page;mso-height-relative:page;" filled="f" stroked="f" coordsize="21600,21600" o:gfxdata="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GtVAHaAAAADQEAAA8AAAAAAAAAAQAgAAAAIgAAAGRycy9kb3ducmV2LnhtbFBLAQIUABQA&#10;AAAIAIdO4kCpZ1v6tQEAAHgDAAAOAAAAAAAAAAEAIAAAACkBAABkcnMvZTJvRG9jLnhtbFBLBQYA&#10;AAAABgAGAFkBAABQBQAAAAA=&#10;">
              <v:fill on="f" focussize="0,0"/>
              <v:stroke on="f"/>
              <v:imagedata o:title=""/>
              <o:lock v:ext="edit" aspectratio="f"/>
              <v:textbox inset="0mm,0mm,0mm,0mm">
                <w:txbxContent>
                  <w:p w14:paraId="49AF25F0">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v:textbox>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3893185</wp:posOffset>
              </wp:positionH>
              <wp:positionV relativeFrom="page">
                <wp:posOffset>9836150</wp:posOffset>
              </wp:positionV>
              <wp:extent cx="147320" cy="152400"/>
              <wp:effectExtent l="0" t="0" r="0" b="0"/>
              <wp:wrapNone/>
              <wp:docPr id="436" name="Textbox 436"/>
              <wp:cNvGraphicFramePr/>
              <a:graphic xmlns:a="http://schemas.openxmlformats.org/drawingml/2006/main">
                <a:graphicData uri="http://schemas.microsoft.com/office/word/2010/wordprocessingShape">
                  <wps:wsp>
                    <wps:cNvSpPr txBox="1"/>
                    <wps:spPr>
                      <a:xfrm>
                        <a:off x="0" y="0"/>
                        <a:ext cx="147320" cy="152400"/>
                      </a:xfrm>
                      <a:prstGeom prst="rect">
                        <a:avLst/>
                      </a:prstGeom>
                    </wps:spPr>
                    <wps:txbx>
                      <w:txbxContent>
                        <w:p w14:paraId="6C3FE937">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18</w:t>
                          </w:r>
                          <w:r>
                            <w:rPr>
                              <w:spacing w:val="-9"/>
                              <w:sz w:val="18"/>
                            </w:rPr>
                            <w:fldChar w:fldCharType="end"/>
                          </w:r>
                        </w:p>
                      </w:txbxContent>
                    </wps:txbx>
                    <wps:bodyPr wrap="square" lIns="0" tIns="0" rIns="0" bIns="0" rtlCol="0">
                      <a:noAutofit/>
                    </wps:bodyPr>
                  </wps:wsp>
                </a:graphicData>
              </a:graphic>
            </wp:anchor>
          </w:drawing>
        </mc:Choice>
        <mc:Fallback>
          <w:pict>
            <v:shape id="Textbox 436" o:spid="_x0000_s1026" o:spt="202" type="#_x0000_t202" style="position:absolute;left:0pt;margin-left:306.55pt;margin-top:774.5pt;height:12pt;width:11.6pt;mso-position-horizontal-relative:page;mso-position-vertical-relative:page;z-index:-251640832;mso-width-relative:page;mso-height-relative:page;" filled="f" stroked="f" coordsize="21600,21600" o:gfxdata="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a5rv9oAAAANAQAADwAAAAAAAAABACAAAAAiAAAAZHJzL2Rvd25yZXYueG1sUEsBAhQAFAAA&#10;AAgAh07iQEUMsVa0AQAAdwMAAA4AAAAAAAAAAQAgAAAAKQEAAGRycy9lMm9Eb2MueG1sUEsFBgAA&#10;AAAGAAYAWQEAAE8FAAAAAA==&#10;">
              <v:fill on="f" focussize="0,0"/>
              <v:stroke on="f"/>
              <v:imagedata o:title=""/>
              <o:lock v:ext="edit" aspectratio="f"/>
              <v:textbox inset="0mm,0mm,0mm,0mm">
                <w:txbxContent>
                  <w:p w14:paraId="6C3FE937">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18</w:t>
                    </w:r>
                    <w:r>
                      <w:rPr>
                        <w:spacing w:val="-9"/>
                        <w:sz w:val="18"/>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689A3">
    <w:pPr>
      <w:pStyle w:val="6"/>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1061720</wp:posOffset>
              </wp:positionH>
              <wp:positionV relativeFrom="page">
                <wp:posOffset>9690735</wp:posOffset>
              </wp:positionV>
              <wp:extent cx="5798820" cy="18415"/>
              <wp:effectExtent l="0" t="0" r="0" b="0"/>
              <wp:wrapNone/>
              <wp:docPr id="441" name="Graphic 441"/>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41" o:spid="_x0000_s1026" o:spt="100" style="position:absolute;left:0pt;margin-left:83.6pt;margin-top:763.05pt;height:1.45pt;width:456.6pt;mso-position-horizontal-relative:page;mso-position-vertical-relative:page;z-index:-251639808;mso-width-relative:page;mso-height-relative:page;" fillcolor="#000000" filled="t" stroked="f" coordsize="5798820,18415" o:gfxdata="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u/is3AAAAA4BAAAPAAAAAAAA&#10;AAEAIAAAACIAAABkcnMvZG93bnJldi54bWxQSwECFAAUAAAACACHTuJAeQ0cyUcCAADxBQAADgAA&#10;AAAAAAABACAAAAArAQAAZHJzL2Uyb0RvYy54bWxQSwUGAAAAAAYABgBZAQAA5AU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6672" behindDoc="1" locked="0" layoutInCell="1" allowOverlap="1">
              <wp:simplePos x="0" y="0"/>
              <wp:positionH relativeFrom="page">
                <wp:posOffset>1067435</wp:posOffset>
              </wp:positionH>
              <wp:positionV relativeFrom="page">
                <wp:posOffset>9832975</wp:posOffset>
              </wp:positionV>
              <wp:extent cx="1640840" cy="152400"/>
              <wp:effectExtent l="0" t="0" r="0" b="0"/>
              <wp:wrapNone/>
              <wp:docPr id="442" name="Textbox 442"/>
              <wp:cNvGraphicFramePr/>
              <a:graphic xmlns:a="http://schemas.openxmlformats.org/drawingml/2006/main">
                <a:graphicData uri="http://schemas.microsoft.com/office/word/2010/wordprocessingShape">
                  <wps:wsp>
                    <wps:cNvSpPr txBox="1"/>
                    <wps:spPr>
                      <a:xfrm>
                        <a:off x="0" y="0"/>
                        <a:ext cx="1640839" cy="152400"/>
                      </a:xfrm>
                      <a:prstGeom prst="rect">
                        <a:avLst/>
                      </a:prstGeom>
                    </wps:spPr>
                    <wps:txbx>
                      <w:txbxContent>
                        <w:p w14:paraId="4B4B79E2">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wps:txbx>
                    <wps:bodyPr wrap="square" lIns="0" tIns="0" rIns="0" bIns="0" rtlCol="0">
                      <a:noAutofit/>
                    </wps:bodyPr>
                  </wps:wsp>
                </a:graphicData>
              </a:graphic>
            </wp:anchor>
          </w:drawing>
        </mc:Choice>
        <mc:Fallback>
          <w:pict>
            <v:shape id="Textbox 442" o:spid="_x0000_s1026" o:spt="202" type="#_x0000_t202" style="position:absolute;left:0pt;margin-left:84.05pt;margin-top:774.25pt;height:12pt;width:129.2pt;mso-position-horizontal-relative:page;mso-position-vertical-relative:page;z-index:-251639808;mso-width-relative:page;mso-height-relative:page;" filled="f" stroked="f" coordsize="21600,21600" o:gfxdata="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GtVAHaAAAADQEAAA8AAAAAAAAAAQAgAAAAIgAAAGRycy9kb3ducmV2LnhtbFBLAQIUABQA&#10;AAAIAIdO4kCJDFxftQEAAHgDAAAOAAAAAAAAAAEAIAAAACkBAABkcnMvZTJvRG9jLnhtbFBLBQYA&#10;AAAABgAGAFkBAABQBQAAAAA=&#10;">
              <v:fill on="f" focussize="0,0"/>
              <v:stroke on="f"/>
              <v:imagedata o:title=""/>
              <o:lock v:ext="edit" aspectratio="f"/>
              <v:textbox inset="0mm,0mm,0mm,0mm">
                <w:txbxContent>
                  <w:p w14:paraId="4B4B79E2">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v:textbox>
            </v:shape>
          </w:pict>
        </mc:Fallback>
      </mc:AlternateContent>
    </w:r>
    <w:r>
      <w:rPr>
        <w:sz w:val="20"/>
      </w:rPr>
      <mc:AlternateContent>
        <mc:Choice Requires="wps">
          <w:drawing>
            <wp:anchor distT="0" distB="0" distL="0" distR="0" simplePos="0" relativeHeight="251677696" behindDoc="1" locked="0" layoutInCell="1" allowOverlap="1">
              <wp:simplePos x="0" y="0"/>
              <wp:positionH relativeFrom="page">
                <wp:posOffset>3893185</wp:posOffset>
              </wp:positionH>
              <wp:positionV relativeFrom="page">
                <wp:posOffset>9836150</wp:posOffset>
              </wp:positionV>
              <wp:extent cx="147320" cy="152400"/>
              <wp:effectExtent l="0" t="0" r="0" b="0"/>
              <wp:wrapNone/>
              <wp:docPr id="443" name="Textbox 443"/>
              <wp:cNvGraphicFramePr/>
              <a:graphic xmlns:a="http://schemas.openxmlformats.org/drawingml/2006/main">
                <a:graphicData uri="http://schemas.microsoft.com/office/word/2010/wordprocessingShape">
                  <wps:wsp>
                    <wps:cNvSpPr txBox="1"/>
                    <wps:spPr>
                      <a:xfrm>
                        <a:off x="0" y="0"/>
                        <a:ext cx="147320" cy="152400"/>
                      </a:xfrm>
                      <a:prstGeom prst="rect">
                        <a:avLst/>
                      </a:prstGeom>
                    </wps:spPr>
                    <wps:txbx>
                      <w:txbxContent>
                        <w:p w14:paraId="55C2147F">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24</w:t>
                          </w:r>
                          <w:r>
                            <w:rPr>
                              <w:spacing w:val="-9"/>
                              <w:sz w:val="18"/>
                            </w:rPr>
                            <w:fldChar w:fldCharType="end"/>
                          </w:r>
                        </w:p>
                      </w:txbxContent>
                    </wps:txbx>
                    <wps:bodyPr wrap="square" lIns="0" tIns="0" rIns="0" bIns="0" rtlCol="0">
                      <a:noAutofit/>
                    </wps:bodyPr>
                  </wps:wsp>
                </a:graphicData>
              </a:graphic>
            </wp:anchor>
          </w:drawing>
        </mc:Choice>
        <mc:Fallback>
          <w:pict>
            <v:shape id="Textbox 443" o:spid="_x0000_s1026" o:spt="202" type="#_x0000_t202" style="position:absolute;left:0pt;margin-left:306.55pt;margin-top:774.5pt;height:12pt;width:11.6pt;mso-position-horizontal-relative:page;mso-position-vertical-relative:page;z-index:-251638784;mso-width-relative:page;mso-height-relative:page;" filled="f" stroked="f" coordsize="21600,21600" o:gfxdata="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a5rv9oAAAANAQAADwAAAAAAAAABACAAAAAiAAAAZHJzL2Rvd25yZXYueG1sUEsBAhQAFAAA&#10;AAgAh07iQPRiIEe0AQAAdwMAAA4AAAAAAAAAAQAgAAAAKQEAAGRycy9lMm9Eb2MueG1sUEsFBgAA&#10;AAAGAAYAWQEAAE8FAAAAAA==&#10;">
              <v:fill on="f" focussize="0,0"/>
              <v:stroke on="f"/>
              <v:imagedata o:title=""/>
              <o:lock v:ext="edit" aspectratio="f"/>
              <v:textbox inset="0mm,0mm,0mm,0mm">
                <w:txbxContent>
                  <w:p w14:paraId="55C2147F">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24</w:t>
                    </w:r>
                    <w:r>
                      <w:rPr>
                        <w:spacing w:val="-9"/>
                        <w:sz w:val="18"/>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A48B6">
    <w:pPr>
      <w:pStyle w:val="6"/>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1061720</wp:posOffset>
              </wp:positionH>
              <wp:positionV relativeFrom="page">
                <wp:posOffset>9690735</wp:posOffset>
              </wp:positionV>
              <wp:extent cx="5798820" cy="18415"/>
              <wp:effectExtent l="0" t="0" r="0" b="0"/>
              <wp:wrapNone/>
              <wp:docPr id="447" name="Graphic 447"/>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47" o:spid="_x0000_s1026" o:spt="100" style="position:absolute;left:0pt;margin-left:83.6pt;margin-top:763.05pt;height:1.45pt;width:456.6pt;mso-position-horizontal-relative:page;mso-position-vertical-relative:page;z-index:-251637760;mso-width-relative:page;mso-height-relative:page;" fillcolor="#000000" filled="t" stroked="f" coordsize="5798820,18415" o:gfxdata="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u/is3AAAAA4BAAAPAAAAAAAA&#10;AAEAIAAAACIAAABkcnMvZG93bnJldi54bWxQSwECFAAUAAAACACHTuJAseg3LUcCAADxBQAADgAA&#10;AAAAAAABACAAAAArAQAAZHJzL2Uyb0RvYy54bWxQSwUGAAAAAAYABgBZAQAA5AU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9744" behindDoc="1" locked="0" layoutInCell="1" allowOverlap="1">
              <wp:simplePos x="0" y="0"/>
              <wp:positionH relativeFrom="page">
                <wp:posOffset>1067435</wp:posOffset>
              </wp:positionH>
              <wp:positionV relativeFrom="page">
                <wp:posOffset>9832975</wp:posOffset>
              </wp:positionV>
              <wp:extent cx="1640840" cy="152400"/>
              <wp:effectExtent l="0" t="0" r="0" b="0"/>
              <wp:wrapNone/>
              <wp:docPr id="448" name="Textbox 448"/>
              <wp:cNvGraphicFramePr/>
              <a:graphic xmlns:a="http://schemas.openxmlformats.org/drawingml/2006/main">
                <a:graphicData uri="http://schemas.microsoft.com/office/word/2010/wordprocessingShape">
                  <wps:wsp>
                    <wps:cNvSpPr txBox="1"/>
                    <wps:spPr>
                      <a:xfrm>
                        <a:off x="0" y="0"/>
                        <a:ext cx="1640839" cy="152400"/>
                      </a:xfrm>
                      <a:prstGeom prst="rect">
                        <a:avLst/>
                      </a:prstGeom>
                    </wps:spPr>
                    <wps:txbx>
                      <w:txbxContent>
                        <w:p w14:paraId="35779726">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wps:txbx>
                    <wps:bodyPr wrap="square" lIns="0" tIns="0" rIns="0" bIns="0" rtlCol="0">
                      <a:noAutofit/>
                    </wps:bodyPr>
                  </wps:wsp>
                </a:graphicData>
              </a:graphic>
            </wp:anchor>
          </w:drawing>
        </mc:Choice>
        <mc:Fallback>
          <w:pict>
            <v:shape id="Textbox 448" o:spid="_x0000_s1026" o:spt="202" type="#_x0000_t202" style="position:absolute;left:0pt;margin-left:84.05pt;margin-top:774.25pt;height:12pt;width:129.2pt;mso-position-horizontal-relative:page;mso-position-vertical-relative:page;z-index:-251636736;mso-width-relative:page;mso-height-relative:page;" filled="f" stroked="f" coordsize="21600,21600" o:gfxdata="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GtVAHaAAAADQEAAA8AAAAAAAAAAQAgAAAAIgAAAGRycy9kb3ducmV2LnhtbFBLAQIUABQA&#10;AAAIAIdO4kCNkO0jtQEAAHgDAAAOAAAAAAAAAAEAIAAAACkBAABkcnMvZTJvRG9jLnhtbFBLBQYA&#10;AAAABgAGAFkBAABQBQAAAAA=&#10;">
              <v:fill on="f" focussize="0,0"/>
              <v:stroke on="f"/>
              <v:imagedata o:title=""/>
              <o:lock v:ext="edit" aspectratio="f"/>
              <v:textbox inset="0mm,0mm,0mm,0mm">
                <w:txbxContent>
                  <w:p w14:paraId="35779726">
                    <w:pPr>
                      <w:spacing w:before="12"/>
                      <w:ind w:left="20" w:right="0" w:firstLine="0"/>
                      <w:jc w:val="left"/>
                      <w:rPr>
                        <w:sz w:val="18"/>
                      </w:rPr>
                    </w:pPr>
                    <w:r>
                      <w:rPr>
                        <w:sz w:val="18"/>
                      </w:rPr>
                      <w:t>Khoa</w:t>
                    </w:r>
                    <w:r>
                      <w:rPr>
                        <w:spacing w:val="-2"/>
                        <w:sz w:val="18"/>
                      </w:rPr>
                      <w:t xml:space="preserve"> </w:t>
                    </w:r>
                    <w:r>
                      <w:rPr>
                        <w:sz w:val="18"/>
                      </w:rPr>
                      <w:t>Kỹ thuật</w:t>
                    </w:r>
                    <w:r>
                      <w:rPr>
                        <w:spacing w:val="-2"/>
                        <w:sz w:val="18"/>
                      </w:rPr>
                      <w:t xml:space="preserve"> </w:t>
                    </w:r>
                    <w:r>
                      <w:rPr>
                        <w:sz w:val="18"/>
                      </w:rPr>
                      <w:t>máy tính</w:t>
                    </w:r>
                    <w:r>
                      <w:rPr>
                        <w:spacing w:val="-2"/>
                        <w:sz w:val="18"/>
                      </w:rPr>
                      <w:t xml:space="preserve"> </w:t>
                    </w:r>
                    <w:r>
                      <w:rPr>
                        <w:sz w:val="18"/>
                      </w:rPr>
                      <w:t>và</w:t>
                    </w:r>
                    <w:r>
                      <w:rPr>
                        <w:spacing w:val="-1"/>
                        <w:sz w:val="18"/>
                      </w:rPr>
                      <w:t xml:space="preserve"> </w:t>
                    </w:r>
                    <w:r>
                      <w:rPr>
                        <w:sz w:val="18"/>
                      </w:rPr>
                      <w:t>Điện</w:t>
                    </w:r>
                    <w:r>
                      <w:rPr>
                        <w:spacing w:val="-1"/>
                        <w:sz w:val="18"/>
                      </w:rPr>
                      <w:t xml:space="preserve"> </w:t>
                    </w:r>
                    <w:r>
                      <w:rPr>
                        <w:spacing w:val="-5"/>
                        <w:sz w:val="18"/>
                      </w:rPr>
                      <w:t>tử</w:t>
                    </w:r>
                  </w:p>
                </w:txbxContent>
              </v:textbox>
            </v:shape>
          </w:pict>
        </mc:Fallback>
      </mc:AlternateContent>
    </w:r>
    <w:r>
      <w:rPr>
        <w:sz w:val="20"/>
      </w:rPr>
      <mc:AlternateContent>
        <mc:Choice Requires="wps">
          <w:drawing>
            <wp:anchor distT="0" distB="0" distL="0" distR="0" simplePos="0" relativeHeight="251679744" behindDoc="1" locked="0" layoutInCell="1" allowOverlap="1">
              <wp:simplePos x="0" y="0"/>
              <wp:positionH relativeFrom="page">
                <wp:posOffset>3893185</wp:posOffset>
              </wp:positionH>
              <wp:positionV relativeFrom="page">
                <wp:posOffset>9836150</wp:posOffset>
              </wp:positionV>
              <wp:extent cx="147320" cy="152400"/>
              <wp:effectExtent l="0" t="0" r="0" b="0"/>
              <wp:wrapNone/>
              <wp:docPr id="449" name="Textbox 449"/>
              <wp:cNvGraphicFramePr/>
              <a:graphic xmlns:a="http://schemas.openxmlformats.org/drawingml/2006/main">
                <a:graphicData uri="http://schemas.microsoft.com/office/word/2010/wordprocessingShape">
                  <wps:wsp>
                    <wps:cNvSpPr txBox="1"/>
                    <wps:spPr>
                      <a:xfrm>
                        <a:off x="0" y="0"/>
                        <a:ext cx="147320" cy="152400"/>
                      </a:xfrm>
                      <a:prstGeom prst="rect">
                        <a:avLst/>
                      </a:prstGeom>
                    </wps:spPr>
                    <wps:txbx>
                      <w:txbxContent>
                        <w:p w14:paraId="0054F2D2">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25</w:t>
                          </w:r>
                          <w:r>
                            <w:rPr>
                              <w:spacing w:val="-9"/>
                              <w:sz w:val="18"/>
                            </w:rPr>
                            <w:fldChar w:fldCharType="end"/>
                          </w:r>
                        </w:p>
                      </w:txbxContent>
                    </wps:txbx>
                    <wps:bodyPr wrap="square" lIns="0" tIns="0" rIns="0" bIns="0" rtlCol="0">
                      <a:noAutofit/>
                    </wps:bodyPr>
                  </wps:wsp>
                </a:graphicData>
              </a:graphic>
            </wp:anchor>
          </w:drawing>
        </mc:Choice>
        <mc:Fallback>
          <w:pict>
            <v:shape id="Textbox 449" o:spid="_x0000_s1026" o:spt="202" type="#_x0000_t202" style="position:absolute;left:0pt;margin-left:306.55pt;margin-top:774.5pt;height:12pt;width:11.6pt;mso-position-horizontal-relative:page;mso-position-vertical-relative:page;z-index:-251636736;mso-width-relative:page;mso-height-relative:page;" filled="f" stroked="f" coordsize="21600,21600" o:gfxdata="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a5rv9oAAAANAQAADwAAAAAAAAABACAAAAAiAAAAZHJzL2Rvd25yZXYueG1sUEsBAhQAFAAA&#10;AAgAh07iQDrRUyq0AQAAdwMAAA4AAAAAAAAAAQAgAAAAKQEAAGRycy9lMm9Eb2MueG1sUEsFBgAA&#10;AAAGAAYAWQEAAE8FAAAAAA==&#10;">
              <v:fill on="f" focussize="0,0"/>
              <v:stroke on="f"/>
              <v:imagedata o:title=""/>
              <o:lock v:ext="edit" aspectratio="f"/>
              <v:textbox inset="0mm,0mm,0mm,0mm">
                <w:txbxContent>
                  <w:p w14:paraId="0054F2D2">
                    <w:pPr>
                      <w:spacing w:before="12"/>
                      <w:ind w:left="60" w:right="0" w:firstLine="0"/>
                      <w:jc w:val="left"/>
                      <w:rPr>
                        <w:sz w:val="18"/>
                      </w:rPr>
                    </w:pPr>
                    <w:r>
                      <w:rPr>
                        <w:spacing w:val="-9"/>
                        <w:sz w:val="18"/>
                      </w:rPr>
                      <w:fldChar w:fldCharType="begin"/>
                    </w:r>
                    <w:r>
                      <w:rPr>
                        <w:spacing w:val="-9"/>
                        <w:sz w:val="18"/>
                      </w:rPr>
                      <w:instrText xml:space="preserve"> PAGE </w:instrText>
                    </w:r>
                    <w:r>
                      <w:rPr>
                        <w:spacing w:val="-9"/>
                        <w:sz w:val="18"/>
                      </w:rPr>
                      <w:fldChar w:fldCharType="separate"/>
                    </w:r>
                    <w:r>
                      <w:rPr>
                        <w:spacing w:val="-9"/>
                        <w:sz w:val="18"/>
                      </w:rPr>
                      <w:t>25</w:t>
                    </w:r>
                    <w:r>
                      <w:rPr>
                        <w:spacing w:val="-9"/>
                        <w:sz w:val="18"/>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EA051">
    <w:pPr>
      <w:pStyle w:val="6"/>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FF0BC">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1651000</wp:posOffset>
              </wp:positionH>
              <wp:positionV relativeFrom="page">
                <wp:posOffset>715645</wp:posOffset>
              </wp:positionV>
              <wp:extent cx="4619625" cy="1424305"/>
              <wp:effectExtent l="0" t="0" r="0" b="0"/>
              <wp:wrapNone/>
              <wp:docPr id="1" name="Textbox 1"/>
              <wp:cNvGraphicFramePr/>
              <a:graphic xmlns:a="http://schemas.openxmlformats.org/drawingml/2006/main">
                <a:graphicData uri="http://schemas.microsoft.com/office/word/2010/wordprocessingShape">
                  <wps:wsp>
                    <wps:cNvSpPr txBox="1"/>
                    <wps:spPr>
                      <a:xfrm>
                        <a:off x="0" y="0"/>
                        <a:ext cx="4619625" cy="1424305"/>
                      </a:xfrm>
                      <a:prstGeom prst="rect">
                        <a:avLst/>
                      </a:prstGeom>
                    </wps:spPr>
                    <wps:txbx>
                      <w:txbxContent>
                        <w:p w14:paraId="627280AD">
                          <w:pPr>
                            <w:spacing w:before="6" w:line="360" w:lineRule="auto"/>
                            <w:ind w:left="1" w:right="0" w:firstLine="0"/>
                            <w:jc w:val="center"/>
                            <w:rPr>
                              <w:b/>
                              <w:sz w:val="32"/>
                            </w:rPr>
                          </w:pPr>
                          <w:r>
                            <w:rPr>
                              <w:b/>
                              <w:sz w:val="32"/>
                            </w:rPr>
                            <w:t>TRƯỜNG</w:t>
                          </w:r>
                          <w:r>
                            <w:rPr>
                              <w:b/>
                              <w:spacing w:val="-5"/>
                              <w:sz w:val="32"/>
                            </w:rPr>
                            <w:t xml:space="preserve"> </w:t>
                          </w:r>
                          <w:r>
                            <w:rPr>
                              <w:b/>
                              <w:sz w:val="32"/>
                            </w:rPr>
                            <w:t>ĐẠI</w:t>
                          </w:r>
                          <w:r>
                            <w:rPr>
                              <w:b/>
                              <w:spacing w:val="-5"/>
                              <w:sz w:val="32"/>
                            </w:rPr>
                            <w:t xml:space="preserve"> </w:t>
                          </w:r>
                          <w:r>
                            <w:rPr>
                              <w:b/>
                              <w:sz w:val="32"/>
                            </w:rPr>
                            <w:t>HỌC</w:t>
                          </w:r>
                          <w:r>
                            <w:rPr>
                              <w:b/>
                              <w:spacing w:val="-5"/>
                              <w:sz w:val="32"/>
                            </w:rPr>
                            <w:t xml:space="preserve"> </w:t>
                          </w:r>
                          <w:r>
                            <w:rPr>
                              <w:b/>
                              <w:sz w:val="32"/>
                            </w:rPr>
                            <w:t>CÔNG</w:t>
                          </w:r>
                          <w:r>
                            <w:rPr>
                              <w:b/>
                              <w:spacing w:val="-5"/>
                              <w:sz w:val="32"/>
                            </w:rPr>
                            <w:t xml:space="preserve"> </w:t>
                          </w:r>
                          <w:r>
                            <w:rPr>
                              <w:b/>
                              <w:sz w:val="32"/>
                            </w:rPr>
                            <w:t>NGHỆ</w:t>
                          </w:r>
                          <w:r>
                            <w:rPr>
                              <w:b/>
                              <w:spacing w:val="-5"/>
                              <w:sz w:val="32"/>
                            </w:rPr>
                            <w:t xml:space="preserve"> </w:t>
                          </w:r>
                          <w:r>
                            <w:rPr>
                              <w:b/>
                              <w:sz w:val="32"/>
                            </w:rPr>
                            <w:t>THÔNG</w:t>
                          </w:r>
                          <w:r>
                            <w:rPr>
                              <w:b/>
                              <w:spacing w:val="-7"/>
                              <w:sz w:val="32"/>
                            </w:rPr>
                            <w:t xml:space="preserve"> </w:t>
                          </w:r>
                          <w:r>
                            <w:rPr>
                              <w:b/>
                              <w:sz w:val="32"/>
                            </w:rPr>
                            <w:t>TIN</w:t>
                          </w:r>
                          <w:r>
                            <w:rPr>
                              <w:b/>
                              <w:spacing w:val="-5"/>
                              <w:sz w:val="32"/>
                            </w:rPr>
                            <w:t xml:space="preserve"> </w:t>
                          </w:r>
                          <w:r>
                            <w:rPr>
                              <w:b/>
                              <w:sz w:val="32"/>
                            </w:rPr>
                            <w:t>&amp; TRUYỀN THÔNG VIỆT HÀN</w:t>
                          </w:r>
                        </w:p>
                        <w:p w14:paraId="736ED873">
                          <w:pPr>
                            <w:spacing w:before="1"/>
                            <w:ind w:left="1" w:right="0" w:firstLine="0"/>
                            <w:jc w:val="center"/>
                            <w:rPr>
                              <w:b/>
                              <w:sz w:val="32"/>
                            </w:rPr>
                          </w:pPr>
                          <w:r>
                            <w:rPr>
                              <w:b/>
                              <w:sz w:val="32"/>
                            </w:rPr>
                            <w:t>KHOA</w:t>
                          </w:r>
                          <w:r>
                            <w:rPr>
                              <w:b/>
                              <w:spacing w:val="-5"/>
                              <w:sz w:val="32"/>
                            </w:rPr>
                            <w:t xml:space="preserve"> </w:t>
                          </w:r>
                          <w:r>
                            <w:rPr>
                              <w:b/>
                              <w:sz w:val="32"/>
                            </w:rPr>
                            <w:t>KỸ</w:t>
                          </w:r>
                          <w:r>
                            <w:rPr>
                              <w:b/>
                              <w:spacing w:val="-3"/>
                              <w:sz w:val="32"/>
                            </w:rPr>
                            <w:t xml:space="preserve"> </w:t>
                          </w:r>
                          <w:r>
                            <w:rPr>
                              <w:b/>
                              <w:sz w:val="32"/>
                            </w:rPr>
                            <w:t>THUẬT</w:t>
                          </w:r>
                          <w:r>
                            <w:rPr>
                              <w:b/>
                              <w:spacing w:val="-4"/>
                              <w:sz w:val="32"/>
                            </w:rPr>
                            <w:t xml:space="preserve"> </w:t>
                          </w:r>
                          <w:r>
                            <w:rPr>
                              <w:b/>
                              <w:sz w:val="32"/>
                            </w:rPr>
                            <w:t>MÁY</w:t>
                          </w:r>
                          <w:r>
                            <w:rPr>
                              <w:b/>
                              <w:spacing w:val="-3"/>
                              <w:sz w:val="32"/>
                            </w:rPr>
                            <w:t xml:space="preserve"> </w:t>
                          </w:r>
                          <w:r>
                            <w:rPr>
                              <w:b/>
                              <w:sz w:val="32"/>
                            </w:rPr>
                            <w:t>TÍNH</w:t>
                          </w:r>
                          <w:r>
                            <w:rPr>
                              <w:b/>
                              <w:spacing w:val="-2"/>
                              <w:sz w:val="32"/>
                            </w:rPr>
                            <w:t xml:space="preserve"> </w:t>
                          </w:r>
                          <w:r>
                            <w:rPr>
                              <w:b/>
                              <w:sz w:val="32"/>
                            </w:rPr>
                            <w:t>VÀ</w:t>
                          </w:r>
                          <w:r>
                            <w:rPr>
                              <w:b/>
                              <w:spacing w:val="-3"/>
                              <w:sz w:val="32"/>
                            </w:rPr>
                            <w:t xml:space="preserve"> </w:t>
                          </w:r>
                          <w:r>
                            <w:rPr>
                              <w:b/>
                              <w:sz w:val="32"/>
                            </w:rPr>
                            <w:t>ĐIỆN</w:t>
                          </w:r>
                          <w:r>
                            <w:rPr>
                              <w:b/>
                              <w:spacing w:val="-2"/>
                              <w:sz w:val="32"/>
                            </w:rPr>
                            <w:t xml:space="preserve"> </w:t>
                          </w:r>
                          <w:r>
                            <w:rPr>
                              <w:b/>
                              <w:spacing w:val="-5"/>
                              <w:sz w:val="32"/>
                            </w:rPr>
                            <w:t>TỬ</w:t>
                          </w:r>
                        </w:p>
                        <w:p w14:paraId="7405EB7E">
                          <w:pPr>
                            <w:spacing w:before="300"/>
                            <w:ind w:left="1" w:right="213" w:firstLine="0"/>
                            <w:jc w:val="center"/>
                            <w:rPr>
                              <w:rFonts w:ascii="Wingdings" w:hAnsi="Wingdings"/>
                              <w:sz w:val="40"/>
                            </w:rPr>
                          </w:pPr>
                          <w:r>
                            <w:rPr>
                              <w:rFonts w:ascii="Wingdings" w:hAnsi="Wingdings"/>
                              <w:spacing w:val="-10"/>
                              <w:sz w:val="40"/>
                            </w:rPr>
                            <w:t></w:t>
                          </w:r>
                        </w:p>
                      </w:txbxContent>
                    </wps:txbx>
                    <wps:bodyPr wrap="square" lIns="0" tIns="0" rIns="0" bIns="0" rtlCol="0">
                      <a:noAutofit/>
                    </wps:bodyPr>
                  </wps:wsp>
                </a:graphicData>
              </a:graphic>
            </wp:anchor>
          </w:drawing>
        </mc:Choice>
        <mc:Fallback>
          <w:pict>
            <v:shape id="Textbox 1" o:spid="_x0000_s1026" o:spt="202" type="#_x0000_t202" style="position:absolute;left:0pt;margin-left:130pt;margin-top:56.35pt;height:112.15pt;width:363.75pt;mso-position-horizontal-relative:page;mso-position-vertical-relative:page;z-index:-251657216;mso-width-relative:page;mso-height-relative:page;" filled="f" stroked="f" coordsize="21600,21600" o:gfxdata="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NURf2gAAAAsBAAAPAAAAAAAAAAEAIAAAACIAAABkcnMvZG93bnJldi54bWxQSwECFAAUAAAA&#10;CACHTuJAq5N0+7MBAAB1AwAADgAAAAAAAAABACAAAAApAQAAZHJzL2Uyb0RvYy54bWxQSwUGAAAA&#10;AAYABgBZAQAATgUAAAAA&#10;">
              <v:fill on="f" focussize="0,0"/>
              <v:stroke on="f"/>
              <v:imagedata o:title=""/>
              <o:lock v:ext="edit" aspectratio="f"/>
              <v:textbox inset="0mm,0mm,0mm,0mm">
                <w:txbxContent>
                  <w:p w14:paraId="627280AD">
                    <w:pPr>
                      <w:spacing w:before="6" w:line="360" w:lineRule="auto"/>
                      <w:ind w:left="1" w:right="0" w:firstLine="0"/>
                      <w:jc w:val="center"/>
                      <w:rPr>
                        <w:b/>
                        <w:sz w:val="32"/>
                      </w:rPr>
                    </w:pPr>
                    <w:r>
                      <w:rPr>
                        <w:b/>
                        <w:sz w:val="32"/>
                      </w:rPr>
                      <w:t>TRƯỜNG</w:t>
                    </w:r>
                    <w:r>
                      <w:rPr>
                        <w:b/>
                        <w:spacing w:val="-5"/>
                        <w:sz w:val="32"/>
                      </w:rPr>
                      <w:t xml:space="preserve"> </w:t>
                    </w:r>
                    <w:r>
                      <w:rPr>
                        <w:b/>
                        <w:sz w:val="32"/>
                      </w:rPr>
                      <w:t>ĐẠI</w:t>
                    </w:r>
                    <w:r>
                      <w:rPr>
                        <w:b/>
                        <w:spacing w:val="-5"/>
                        <w:sz w:val="32"/>
                      </w:rPr>
                      <w:t xml:space="preserve"> </w:t>
                    </w:r>
                    <w:r>
                      <w:rPr>
                        <w:b/>
                        <w:sz w:val="32"/>
                      </w:rPr>
                      <w:t>HỌC</w:t>
                    </w:r>
                    <w:r>
                      <w:rPr>
                        <w:b/>
                        <w:spacing w:val="-5"/>
                        <w:sz w:val="32"/>
                      </w:rPr>
                      <w:t xml:space="preserve"> </w:t>
                    </w:r>
                    <w:r>
                      <w:rPr>
                        <w:b/>
                        <w:sz w:val="32"/>
                      </w:rPr>
                      <w:t>CÔNG</w:t>
                    </w:r>
                    <w:r>
                      <w:rPr>
                        <w:b/>
                        <w:spacing w:val="-5"/>
                        <w:sz w:val="32"/>
                      </w:rPr>
                      <w:t xml:space="preserve"> </w:t>
                    </w:r>
                    <w:r>
                      <w:rPr>
                        <w:b/>
                        <w:sz w:val="32"/>
                      </w:rPr>
                      <w:t>NGHỆ</w:t>
                    </w:r>
                    <w:r>
                      <w:rPr>
                        <w:b/>
                        <w:spacing w:val="-5"/>
                        <w:sz w:val="32"/>
                      </w:rPr>
                      <w:t xml:space="preserve"> </w:t>
                    </w:r>
                    <w:r>
                      <w:rPr>
                        <w:b/>
                        <w:sz w:val="32"/>
                      </w:rPr>
                      <w:t>THÔNG</w:t>
                    </w:r>
                    <w:r>
                      <w:rPr>
                        <w:b/>
                        <w:spacing w:val="-7"/>
                        <w:sz w:val="32"/>
                      </w:rPr>
                      <w:t xml:space="preserve"> </w:t>
                    </w:r>
                    <w:r>
                      <w:rPr>
                        <w:b/>
                        <w:sz w:val="32"/>
                      </w:rPr>
                      <w:t>TIN</w:t>
                    </w:r>
                    <w:r>
                      <w:rPr>
                        <w:b/>
                        <w:spacing w:val="-5"/>
                        <w:sz w:val="32"/>
                      </w:rPr>
                      <w:t xml:space="preserve"> </w:t>
                    </w:r>
                    <w:r>
                      <w:rPr>
                        <w:b/>
                        <w:sz w:val="32"/>
                      </w:rPr>
                      <w:t>&amp; TRUYỀN THÔNG VIỆT HÀN</w:t>
                    </w:r>
                  </w:p>
                  <w:p w14:paraId="736ED873">
                    <w:pPr>
                      <w:spacing w:before="1"/>
                      <w:ind w:left="1" w:right="0" w:firstLine="0"/>
                      <w:jc w:val="center"/>
                      <w:rPr>
                        <w:b/>
                        <w:sz w:val="32"/>
                      </w:rPr>
                    </w:pPr>
                    <w:r>
                      <w:rPr>
                        <w:b/>
                        <w:sz w:val="32"/>
                      </w:rPr>
                      <w:t>KHOA</w:t>
                    </w:r>
                    <w:r>
                      <w:rPr>
                        <w:b/>
                        <w:spacing w:val="-5"/>
                        <w:sz w:val="32"/>
                      </w:rPr>
                      <w:t xml:space="preserve"> </w:t>
                    </w:r>
                    <w:r>
                      <w:rPr>
                        <w:b/>
                        <w:sz w:val="32"/>
                      </w:rPr>
                      <w:t>KỸ</w:t>
                    </w:r>
                    <w:r>
                      <w:rPr>
                        <w:b/>
                        <w:spacing w:val="-3"/>
                        <w:sz w:val="32"/>
                      </w:rPr>
                      <w:t xml:space="preserve"> </w:t>
                    </w:r>
                    <w:r>
                      <w:rPr>
                        <w:b/>
                        <w:sz w:val="32"/>
                      </w:rPr>
                      <w:t>THUẬT</w:t>
                    </w:r>
                    <w:r>
                      <w:rPr>
                        <w:b/>
                        <w:spacing w:val="-4"/>
                        <w:sz w:val="32"/>
                      </w:rPr>
                      <w:t xml:space="preserve"> </w:t>
                    </w:r>
                    <w:r>
                      <w:rPr>
                        <w:b/>
                        <w:sz w:val="32"/>
                      </w:rPr>
                      <w:t>MÁY</w:t>
                    </w:r>
                    <w:r>
                      <w:rPr>
                        <w:b/>
                        <w:spacing w:val="-3"/>
                        <w:sz w:val="32"/>
                      </w:rPr>
                      <w:t xml:space="preserve"> </w:t>
                    </w:r>
                    <w:r>
                      <w:rPr>
                        <w:b/>
                        <w:sz w:val="32"/>
                      </w:rPr>
                      <w:t>TÍNH</w:t>
                    </w:r>
                    <w:r>
                      <w:rPr>
                        <w:b/>
                        <w:spacing w:val="-2"/>
                        <w:sz w:val="32"/>
                      </w:rPr>
                      <w:t xml:space="preserve"> </w:t>
                    </w:r>
                    <w:r>
                      <w:rPr>
                        <w:b/>
                        <w:sz w:val="32"/>
                      </w:rPr>
                      <w:t>VÀ</w:t>
                    </w:r>
                    <w:r>
                      <w:rPr>
                        <w:b/>
                        <w:spacing w:val="-3"/>
                        <w:sz w:val="32"/>
                      </w:rPr>
                      <w:t xml:space="preserve"> </w:t>
                    </w:r>
                    <w:r>
                      <w:rPr>
                        <w:b/>
                        <w:sz w:val="32"/>
                      </w:rPr>
                      <w:t>ĐIỆN</w:t>
                    </w:r>
                    <w:r>
                      <w:rPr>
                        <w:b/>
                        <w:spacing w:val="-2"/>
                        <w:sz w:val="32"/>
                      </w:rPr>
                      <w:t xml:space="preserve"> </w:t>
                    </w:r>
                    <w:r>
                      <w:rPr>
                        <w:b/>
                        <w:spacing w:val="-5"/>
                        <w:sz w:val="32"/>
                      </w:rPr>
                      <w:t>TỬ</w:t>
                    </w:r>
                  </w:p>
                  <w:p w14:paraId="7405EB7E">
                    <w:pPr>
                      <w:spacing w:before="300"/>
                      <w:ind w:left="1" w:right="213" w:firstLine="0"/>
                      <w:jc w:val="center"/>
                      <w:rPr>
                        <w:rFonts w:ascii="Wingdings" w:hAnsi="Wingdings"/>
                        <w:sz w:val="40"/>
                      </w:rPr>
                    </w:pPr>
                    <w:r>
                      <w:rPr>
                        <w:rFonts w:ascii="Wingdings" w:hAnsi="Wingdings"/>
                        <w:spacing w:val="-10"/>
                        <w:sz w:val="40"/>
                      </w:rPr>
                      <w:t></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B2B2A">
    <w:pPr>
      <w:pStyle w:val="6"/>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108B5">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3346450</wp:posOffset>
              </wp:positionH>
              <wp:positionV relativeFrom="page">
                <wp:posOffset>719455</wp:posOffset>
              </wp:positionV>
              <wp:extent cx="1226185" cy="278765"/>
              <wp:effectExtent l="0" t="0" r="0" b="0"/>
              <wp:wrapNone/>
              <wp:docPr id="391" name="Textbox 391"/>
              <wp:cNvGraphicFramePr/>
              <a:graphic xmlns:a="http://schemas.openxmlformats.org/drawingml/2006/main">
                <a:graphicData uri="http://schemas.microsoft.com/office/word/2010/wordprocessingShape">
                  <wps:wsp>
                    <wps:cNvSpPr txBox="1"/>
                    <wps:spPr>
                      <a:xfrm>
                        <a:off x="0" y="0"/>
                        <a:ext cx="1226185" cy="278765"/>
                      </a:xfrm>
                      <a:prstGeom prst="rect">
                        <a:avLst/>
                      </a:prstGeom>
                    </wps:spPr>
                    <wps:txbx>
                      <w:txbxContent>
                        <w:p w14:paraId="773451C3">
                          <w:pPr>
                            <w:spacing w:before="4"/>
                            <w:ind w:left="20" w:right="0" w:firstLine="0"/>
                            <w:jc w:val="left"/>
                            <w:rPr>
                              <w:b/>
                              <w:sz w:val="36"/>
                            </w:rPr>
                          </w:pPr>
                          <w:r>
                            <w:rPr>
                              <w:b/>
                              <w:sz w:val="36"/>
                            </w:rPr>
                            <w:t>NHẬN</w:t>
                          </w:r>
                          <w:r>
                            <w:rPr>
                              <w:b/>
                              <w:spacing w:val="-2"/>
                              <w:sz w:val="36"/>
                            </w:rPr>
                            <w:t xml:space="preserve"> </w:t>
                          </w:r>
                          <w:r>
                            <w:rPr>
                              <w:b/>
                              <w:spacing w:val="-5"/>
                              <w:sz w:val="36"/>
                            </w:rPr>
                            <w:t>XÉT</w:t>
                          </w:r>
                        </w:p>
                      </w:txbxContent>
                    </wps:txbx>
                    <wps:bodyPr wrap="square" lIns="0" tIns="0" rIns="0" bIns="0" rtlCol="0">
                      <a:noAutofit/>
                    </wps:bodyPr>
                  </wps:wsp>
                </a:graphicData>
              </a:graphic>
            </wp:anchor>
          </w:drawing>
        </mc:Choice>
        <mc:Fallback>
          <w:pict>
            <v:shape id="Textbox 391" o:spid="_x0000_s1026" o:spt="202" type="#_x0000_t202" style="position:absolute;left:0pt;margin-left:263.5pt;margin-top:56.65pt;height:21.95pt;width:96.55pt;mso-position-horizontal-relative:page;mso-position-vertical-relative:page;z-index:-251655168;mso-width-relative:page;mso-height-relative:page;" filled="f" stroked="f" coordsize="21600,21600" o:gfxdata="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gGc3NkAAAALAQAADwAAAAAAAAABACAAAAAiAAAAZHJzL2Rvd25yZXYueG1sUEsBAhQAFAAA&#10;AAgAh07iQPisUTq1AQAAeAMAAA4AAAAAAAAAAQAgAAAAKAEAAGRycy9lMm9Eb2MueG1sUEsFBgAA&#10;AAAGAAYAWQEAAE8FAAAAAA==&#10;">
              <v:fill on="f" focussize="0,0"/>
              <v:stroke on="f"/>
              <v:imagedata o:title=""/>
              <o:lock v:ext="edit" aspectratio="f"/>
              <v:textbox inset="0mm,0mm,0mm,0mm">
                <w:txbxContent>
                  <w:p w14:paraId="773451C3">
                    <w:pPr>
                      <w:spacing w:before="4"/>
                      <w:ind w:left="20" w:right="0" w:firstLine="0"/>
                      <w:jc w:val="left"/>
                      <w:rPr>
                        <w:b/>
                        <w:sz w:val="36"/>
                      </w:rPr>
                    </w:pPr>
                    <w:r>
                      <w:rPr>
                        <w:b/>
                        <w:sz w:val="36"/>
                      </w:rPr>
                      <w:t>NHẬN</w:t>
                    </w:r>
                    <w:r>
                      <w:rPr>
                        <w:b/>
                        <w:spacing w:val="-2"/>
                        <w:sz w:val="36"/>
                      </w:rPr>
                      <w:t xml:space="preserve"> </w:t>
                    </w:r>
                    <w:r>
                      <w:rPr>
                        <w:b/>
                        <w:spacing w:val="-5"/>
                        <w:sz w:val="36"/>
                      </w:rPr>
                      <w:t>XÉT</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71AD6">
    <w:pPr>
      <w:pStyle w:val="6"/>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3403600</wp:posOffset>
              </wp:positionH>
              <wp:positionV relativeFrom="page">
                <wp:posOffset>719455</wp:posOffset>
              </wp:positionV>
              <wp:extent cx="1111885" cy="278765"/>
              <wp:effectExtent l="0" t="0" r="0" b="0"/>
              <wp:wrapNone/>
              <wp:docPr id="393" name="Textbox 393"/>
              <wp:cNvGraphicFramePr/>
              <a:graphic xmlns:a="http://schemas.openxmlformats.org/drawingml/2006/main">
                <a:graphicData uri="http://schemas.microsoft.com/office/word/2010/wordprocessingShape">
                  <wps:wsp>
                    <wps:cNvSpPr txBox="1"/>
                    <wps:spPr>
                      <a:xfrm>
                        <a:off x="0" y="0"/>
                        <a:ext cx="1111885" cy="278765"/>
                      </a:xfrm>
                      <a:prstGeom prst="rect">
                        <a:avLst/>
                      </a:prstGeom>
                    </wps:spPr>
                    <wps:txbx>
                      <w:txbxContent>
                        <w:p w14:paraId="325891B5">
                          <w:pPr>
                            <w:spacing w:before="4"/>
                            <w:ind w:left="20" w:right="0" w:firstLine="0"/>
                            <w:jc w:val="left"/>
                            <w:rPr>
                              <w:b/>
                              <w:sz w:val="36"/>
                            </w:rPr>
                          </w:pPr>
                          <w:r>
                            <w:rPr>
                              <w:b/>
                              <w:sz w:val="36"/>
                            </w:rPr>
                            <w:t>MỤC</w:t>
                          </w:r>
                          <w:r>
                            <w:rPr>
                              <w:b/>
                              <w:spacing w:val="-2"/>
                              <w:sz w:val="36"/>
                            </w:rPr>
                            <w:t xml:space="preserve"> </w:t>
                          </w:r>
                          <w:r>
                            <w:rPr>
                              <w:b/>
                              <w:spacing w:val="-5"/>
                              <w:sz w:val="36"/>
                            </w:rPr>
                            <w:t>LỤC</w:t>
                          </w:r>
                        </w:p>
                      </w:txbxContent>
                    </wps:txbx>
                    <wps:bodyPr wrap="square" lIns="0" tIns="0" rIns="0" bIns="0" rtlCol="0">
                      <a:noAutofit/>
                    </wps:bodyPr>
                  </wps:wsp>
                </a:graphicData>
              </a:graphic>
            </wp:anchor>
          </w:drawing>
        </mc:Choice>
        <mc:Fallback>
          <w:pict>
            <v:shape id="Textbox 393" o:spid="_x0000_s1026" o:spt="202" type="#_x0000_t202" style="position:absolute;left:0pt;margin-left:268pt;margin-top:56.65pt;height:21.95pt;width:87.55pt;mso-position-horizontal-relative:page;mso-position-vertical-relative:page;z-index:-251654144;mso-width-relative:page;mso-height-relative:page;" filled="f" stroked="f" coordsize="21600,21600" o:gfxdata="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XGvKv2QAAAAsBAAAPAAAAAAAAAAEAIAAAACIAAABkcnMvZG93bnJldi54bWxQSwECFAAUAAAA&#10;CACHTuJAHKKFALQBAAB4AwAADgAAAAAAAAABACAAAAAoAQAAZHJzL2Uyb0RvYy54bWxQSwUGAAAA&#10;AAYABgBZAQAATgUAAAAA&#10;">
              <v:fill on="f" focussize="0,0"/>
              <v:stroke on="f"/>
              <v:imagedata o:title=""/>
              <o:lock v:ext="edit" aspectratio="f"/>
              <v:textbox inset="0mm,0mm,0mm,0mm">
                <w:txbxContent>
                  <w:p w14:paraId="325891B5">
                    <w:pPr>
                      <w:spacing w:before="4"/>
                      <w:ind w:left="20" w:right="0" w:firstLine="0"/>
                      <w:jc w:val="left"/>
                      <w:rPr>
                        <w:b/>
                        <w:sz w:val="36"/>
                      </w:rPr>
                    </w:pPr>
                    <w:r>
                      <w:rPr>
                        <w:b/>
                        <w:sz w:val="36"/>
                      </w:rPr>
                      <w:t>MỤC</w:t>
                    </w:r>
                    <w:r>
                      <w:rPr>
                        <w:b/>
                        <w:spacing w:val="-2"/>
                        <w:sz w:val="36"/>
                      </w:rPr>
                      <w:t xml:space="preserve"> </w:t>
                    </w:r>
                    <w:r>
                      <w:rPr>
                        <w:b/>
                        <w:spacing w:val="-5"/>
                        <w:sz w:val="36"/>
                      </w:rPr>
                      <w:t>LỤC</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877BC">
    <w:pPr>
      <w:pStyle w:val="6"/>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C9ACE">
    <w:pPr>
      <w:pStyle w:val="6"/>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3AE1C">
    <w:pPr>
      <w:pStyle w:val="6"/>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C930E">
    <w:pPr>
      <w:pStyle w:val="6"/>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D7F91">
    <w:pPr>
      <w:pStyle w:val="6"/>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1061720</wp:posOffset>
              </wp:positionH>
              <wp:positionV relativeFrom="page">
                <wp:posOffset>558800</wp:posOffset>
              </wp:positionV>
              <wp:extent cx="5798820" cy="18415"/>
              <wp:effectExtent l="0" t="0" r="0" b="0"/>
              <wp:wrapNone/>
              <wp:docPr id="396" name="Graphic 396"/>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396" o:spid="_x0000_s1026" o:spt="100" style="position:absolute;left:0pt;margin-left:83.6pt;margin-top:44pt;height:1.45pt;width:456.6pt;mso-position-horizontal-relative:page;mso-position-vertical-relative:page;z-index:-251652096;mso-width-relative:page;mso-height-relative:page;" fillcolor="#000000" filled="t" stroked="f" coordsize="5798820,18415" o:gfxdata="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ODlqz2gAAAAoBAAAPAAAA&#10;AAAAAAEAIAAAACIAAABkcnMvZG93bnJldi54bWxQSwECFAAUAAAACACHTuJAMo4sZEwCAADxBQAA&#10;DgAAAAAAAAABACAAAAApAQAAZHJzL2Uyb0RvYy54bWxQSwUGAAAAAAYABgBZAQAA5wU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1067435</wp:posOffset>
              </wp:positionH>
              <wp:positionV relativeFrom="page">
                <wp:posOffset>447675</wp:posOffset>
              </wp:positionV>
              <wp:extent cx="3657600" cy="124460"/>
              <wp:effectExtent l="0" t="0" r="0" b="0"/>
              <wp:wrapNone/>
              <wp:docPr id="397" name="Textbox 397"/>
              <wp:cNvGraphicFramePr/>
              <a:graphic xmlns:a="http://schemas.openxmlformats.org/drawingml/2006/main">
                <a:graphicData uri="http://schemas.microsoft.com/office/word/2010/wordprocessingShape">
                  <wps:wsp>
                    <wps:cNvSpPr txBox="1"/>
                    <wps:spPr>
                      <a:xfrm>
                        <a:off x="0" y="0"/>
                        <a:ext cx="3657600" cy="124460"/>
                      </a:xfrm>
                      <a:prstGeom prst="rect">
                        <a:avLst/>
                      </a:prstGeom>
                    </wps:spPr>
                    <wps:txbx>
                      <w:txbxContent>
                        <w:p w14:paraId="6B164ED7">
                          <w:pPr>
                            <w:spacing w:before="14"/>
                            <w:ind w:left="20" w:right="0" w:firstLine="0"/>
                            <w:jc w:val="left"/>
                            <w:rPr>
                              <w:sz w:val="14"/>
                            </w:rPr>
                          </w:pPr>
                          <w:r>
                            <w:rPr>
                              <w:sz w:val="14"/>
                            </w:rPr>
                            <w:t>THIẾT</w:t>
                          </w:r>
                          <w:r>
                            <w:rPr>
                              <w:spacing w:val="-5"/>
                              <w:sz w:val="14"/>
                            </w:rPr>
                            <w:t xml:space="preserve"> </w:t>
                          </w:r>
                          <w:r>
                            <w:rPr>
                              <w:sz w:val="14"/>
                            </w:rPr>
                            <w:t>KẾ</w:t>
                          </w:r>
                          <w:r>
                            <w:rPr>
                              <w:spacing w:val="-3"/>
                              <w:sz w:val="14"/>
                            </w:rPr>
                            <w:t xml:space="preserve"> </w:t>
                          </w:r>
                          <w:r>
                            <w:rPr>
                              <w:sz w:val="14"/>
                            </w:rPr>
                            <w:t>VÀ</w:t>
                          </w:r>
                          <w:r>
                            <w:rPr>
                              <w:spacing w:val="-2"/>
                              <w:sz w:val="14"/>
                            </w:rPr>
                            <w:t xml:space="preserve"> </w:t>
                          </w:r>
                          <w:r>
                            <w:rPr>
                              <w:sz w:val="14"/>
                            </w:rPr>
                            <w:t>XÂY</w:t>
                          </w:r>
                          <w:r>
                            <w:rPr>
                              <w:spacing w:val="-2"/>
                              <w:sz w:val="14"/>
                            </w:rPr>
                            <w:t xml:space="preserve"> </w:t>
                          </w:r>
                          <w:r>
                            <w:rPr>
                              <w:sz w:val="14"/>
                            </w:rPr>
                            <w:t>DỰNG</w:t>
                          </w:r>
                          <w:r>
                            <w:rPr>
                              <w:spacing w:val="-3"/>
                              <w:sz w:val="14"/>
                            </w:rPr>
                            <w:t xml:space="preserve"> </w:t>
                          </w:r>
                          <w:r>
                            <w:rPr>
                              <w:sz w:val="14"/>
                            </w:rPr>
                            <w:t>ROBOT</w:t>
                          </w:r>
                          <w:r>
                            <w:rPr>
                              <w:spacing w:val="-3"/>
                              <w:sz w:val="14"/>
                            </w:rPr>
                            <w:t xml:space="preserve"> </w:t>
                          </w:r>
                          <w:r>
                            <w:rPr>
                              <w:sz w:val="14"/>
                            </w:rPr>
                            <w:t>HAI</w:t>
                          </w:r>
                          <w:r>
                            <w:rPr>
                              <w:spacing w:val="-3"/>
                              <w:sz w:val="14"/>
                            </w:rPr>
                            <w:t xml:space="preserve"> </w:t>
                          </w:r>
                          <w:r>
                            <w:rPr>
                              <w:sz w:val="14"/>
                            </w:rPr>
                            <w:t>BÁNH</w:t>
                          </w:r>
                          <w:r>
                            <w:rPr>
                              <w:spacing w:val="-3"/>
                              <w:sz w:val="14"/>
                            </w:rPr>
                            <w:t xml:space="preserve"> </w:t>
                          </w:r>
                          <w:r>
                            <w:rPr>
                              <w:sz w:val="14"/>
                            </w:rPr>
                            <w:t>TỰ</w:t>
                          </w:r>
                          <w:r>
                            <w:rPr>
                              <w:spacing w:val="-2"/>
                              <w:sz w:val="14"/>
                            </w:rPr>
                            <w:t xml:space="preserve"> </w:t>
                          </w:r>
                          <w:r>
                            <w:rPr>
                              <w:sz w:val="14"/>
                            </w:rPr>
                            <w:t>CÂN</w:t>
                          </w:r>
                          <w:r>
                            <w:rPr>
                              <w:spacing w:val="-3"/>
                              <w:sz w:val="14"/>
                            </w:rPr>
                            <w:t xml:space="preserve"> </w:t>
                          </w:r>
                          <w:r>
                            <w:rPr>
                              <w:sz w:val="14"/>
                            </w:rPr>
                            <w:t>BẰNG</w:t>
                          </w:r>
                          <w:r>
                            <w:rPr>
                              <w:spacing w:val="-3"/>
                              <w:sz w:val="14"/>
                            </w:rPr>
                            <w:t xml:space="preserve"> </w:t>
                          </w:r>
                          <w:r>
                            <w:rPr>
                              <w:sz w:val="14"/>
                            </w:rPr>
                            <w:t>SỬ</w:t>
                          </w:r>
                          <w:r>
                            <w:rPr>
                              <w:spacing w:val="-2"/>
                              <w:sz w:val="14"/>
                            </w:rPr>
                            <w:t xml:space="preserve"> </w:t>
                          </w:r>
                          <w:r>
                            <w:rPr>
                              <w:sz w:val="14"/>
                            </w:rPr>
                            <w:t>DỤNG</w:t>
                          </w:r>
                          <w:r>
                            <w:rPr>
                              <w:spacing w:val="-2"/>
                              <w:sz w:val="14"/>
                            </w:rPr>
                            <w:t xml:space="preserve"> </w:t>
                          </w:r>
                          <w:r>
                            <w:rPr>
                              <w:sz w:val="14"/>
                            </w:rPr>
                            <w:t>THUẬT</w:t>
                          </w:r>
                          <w:r>
                            <w:rPr>
                              <w:spacing w:val="-3"/>
                              <w:sz w:val="14"/>
                            </w:rPr>
                            <w:t xml:space="preserve"> </w:t>
                          </w:r>
                          <w:r>
                            <w:rPr>
                              <w:sz w:val="14"/>
                            </w:rPr>
                            <w:t>TOÁN</w:t>
                          </w:r>
                          <w:r>
                            <w:rPr>
                              <w:spacing w:val="-2"/>
                              <w:sz w:val="14"/>
                            </w:rPr>
                            <w:t xml:space="preserve"> </w:t>
                          </w:r>
                          <w:r>
                            <w:rPr>
                              <w:spacing w:val="-5"/>
                              <w:sz w:val="14"/>
                            </w:rPr>
                            <w:t>PID</w:t>
                          </w:r>
                        </w:p>
                      </w:txbxContent>
                    </wps:txbx>
                    <wps:bodyPr wrap="square" lIns="0" tIns="0" rIns="0" bIns="0" rtlCol="0">
                      <a:noAutofit/>
                    </wps:bodyPr>
                  </wps:wsp>
                </a:graphicData>
              </a:graphic>
            </wp:anchor>
          </w:drawing>
        </mc:Choice>
        <mc:Fallback>
          <w:pict>
            <v:shape id="Textbox 397" o:spid="_x0000_s1026" o:spt="202" type="#_x0000_t202" style="position:absolute;left:0pt;margin-left:84.05pt;margin-top:35.25pt;height:9.8pt;width:288pt;mso-position-horizontal-relative:page;mso-position-vertical-relative:page;z-index:-251652096;mso-width-relative:page;mso-height-relative:page;" filled="f" stroked="f" coordsize="21600,21600" o:gfxdata="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81KGI2AAAAAkBAAAPAAAAAAAAAAEAIAAAACIAAABkcnMvZG93bnJldi54bWxQSwECFAAUAAAA&#10;CACHTuJAlb/rrLUBAAB4AwAADgAAAAAAAAABACAAAAAnAQAAZHJzL2Uyb0RvYy54bWxQSwUGAAAA&#10;AAYABgBZAQAATgUAAAAA&#10;">
              <v:fill on="f" focussize="0,0"/>
              <v:stroke on="f"/>
              <v:imagedata o:title=""/>
              <o:lock v:ext="edit" aspectratio="f"/>
              <v:textbox inset="0mm,0mm,0mm,0mm">
                <w:txbxContent>
                  <w:p w14:paraId="6B164ED7">
                    <w:pPr>
                      <w:spacing w:before="14"/>
                      <w:ind w:left="20" w:right="0" w:firstLine="0"/>
                      <w:jc w:val="left"/>
                      <w:rPr>
                        <w:sz w:val="14"/>
                      </w:rPr>
                    </w:pPr>
                    <w:r>
                      <w:rPr>
                        <w:sz w:val="14"/>
                      </w:rPr>
                      <w:t>THIẾT</w:t>
                    </w:r>
                    <w:r>
                      <w:rPr>
                        <w:spacing w:val="-5"/>
                        <w:sz w:val="14"/>
                      </w:rPr>
                      <w:t xml:space="preserve"> </w:t>
                    </w:r>
                    <w:r>
                      <w:rPr>
                        <w:sz w:val="14"/>
                      </w:rPr>
                      <w:t>KẾ</w:t>
                    </w:r>
                    <w:r>
                      <w:rPr>
                        <w:spacing w:val="-3"/>
                        <w:sz w:val="14"/>
                      </w:rPr>
                      <w:t xml:space="preserve"> </w:t>
                    </w:r>
                    <w:r>
                      <w:rPr>
                        <w:sz w:val="14"/>
                      </w:rPr>
                      <w:t>VÀ</w:t>
                    </w:r>
                    <w:r>
                      <w:rPr>
                        <w:spacing w:val="-2"/>
                        <w:sz w:val="14"/>
                      </w:rPr>
                      <w:t xml:space="preserve"> </w:t>
                    </w:r>
                    <w:r>
                      <w:rPr>
                        <w:sz w:val="14"/>
                      </w:rPr>
                      <w:t>XÂY</w:t>
                    </w:r>
                    <w:r>
                      <w:rPr>
                        <w:spacing w:val="-2"/>
                        <w:sz w:val="14"/>
                      </w:rPr>
                      <w:t xml:space="preserve"> </w:t>
                    </w:r>
                    <w:r>
                      <w:rPr>
                        <w:sz w:val="14"/>
                      </w:rPr>
                      <w:t>DỰNG</w:t>
                    </w:r>
                    <w:r>
                      <w:rPr>
                        <w:spacing w:val="-3"/>
                        <w:sz w:val="14"/>
                      </w:rPr>
                      <w:t xml:space="preserve"> </w:t>
                    </w:r>
                    <w:r>
                      <w:rPr>
                        <w:sz w:val="14"/>
                      </w:rPr>
                      <w:t>ROBOT</w:t>
                    </w:r>
                    <w:r>
                      <w:rPr>
                        <w:spacing w:val="-3"/>
                        <w:sz w:val="14"/>
                      </w:rPr>
                      <w:t xml:space="preserve"> </w:t>
                    </w:r>
                    <w:r>
                      <w:rPr>
                        <w:sz w:val="14"/>
                      </w:rPr>
                      <w:t>HAI</w:t>
                    </w:r>
                    <w:r>
                      <w:rPr>
                        <w:spacing w:val="-3"/>
                        <w:sz w:val="14"/>
                      </w:rPr>
                      <w:t xml:space="preserve"> </w:t>
                    </w:r>
                    <w:r>
                      <w:rPr>
                        <w:sz w:val="14"/>
                      </w:rPr>
                      <w:t>BÁNH</w:t>
                    </w:r>
                    <w:r>
                      <w:rPr>
                        <w:spacing w:val="-3"/>
                        <w:sz w:val="14"/>
                      </w:rPr>
                      <w:t xml:space="preserve"> </w:t>
                    </w:r>
                    <w:r>
                      <w:rPr>
                        <w:sz w:val="14"/>
                      </w:rPr>
                      <w:t>TỰ</w:t>
                    </w:r>
                    <w:r>
                      <w:rPr>
                        <w:spacing w:val="-2"/>
                        <w:sz w:val="14"/>
                      </w:rPr>
                      <w:t xml:space="preserve"> </w:t>
                    </w:r>
                    <w:r>
                      <w:rPr>
                        <w:sz w:val="14"/>
                      </w:rPr>
                      <w:t>CÂN</w:t>
                    </w:r>
                    <w:r>
                      <w:rPr>
                        <w:spacing w:val="-3"/>
                        <w:sz w:val="14"/>
                      </w:rPr>
                      <w:t xml:space="preserve"> </w:t>
                    </w:r>
                    <w:r>
                      <w:rPr>
                        <w:sz w:val="14"/>
                      </w:rPr>
                      <w:t>BẰNG</w:t>
                    </w:r>
                    <w:r>
                      <w:rPr>
                        <w:spacing w:val="-3"/>
                        <w:sz w:val="14"/>
                      </w:rPr>
                      <w:t xml:space="preserve"> </w:t>
                    </w:r>
                    <w:r>
                      <w:rPr>
                        <w:sz w:val="14"/>
                      </w:rPr>
                      <w:t>SỬ</w:t>
                    </w:r>
                    <w:r>
                      <w:rPr>
                        <w:spacing w:val="-2"/>
                        <w:sz w:val="14"/>
                      </w:rPr>
                      <w:t xml:space="preserve"> </w:t>
                    </w:r>
                    <w:r>
                      <w:rPr>
                        <w:sz w:val="14"/>
                      </w:rPr>
                      <w:t>DỤNG</w:t>
                    </w:r>
                    <w:r>
                      <w:rPr>
                        <w:spacing w:val="-2"/>
                        <w:sz w:val="14"/>
                      </w:rPr>
                      <w:t xml:space="preserve"> </w:t>
                    </w:r>
                    <w:r>
                      <w:rPr>
                        <w:sz w:val="14"/>
                      </w:rPr>
                      <w:t>THUẬT</w:t>
                    </w:r>
                    <w:r>
                      <w:rPr>
                        <w:spacing w:val="-3"/>
                        <w:sz w:val="14"/>
                      </w:rPr>
                      <w:t xml:space="preserve"> </w:t>
                    </w:r>
                    <w:r>
                      <w:rPr>
                        <w:sz w:val="14"/>
                      </w:rPr>
                      <w:t>TOÁN</w:t>
                    </w:r>
                    <w:r>
                      <w:rPr>
                        <w:spacing w:val="-2"/>
                        <w:sz w:val="14"/>
                      </w:rPr>
                      <w:t xml:space="preserve"> </w:t>
                    </w:r>
                    <w:r>
                      <w:rPr>
                        <w:spacing w:val="-5"/>
                        <w:sz w:val="14"/>
                      </w:rPr>
                      <w:t>PID</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35AE1">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1048385</wp:posOffset>
              </wp:positionH>
              <wp:positionV relativeFrom="page">
                <wp:posOffset>447675</wp:posOffset>
              </wp:positionV>
              <wp:extent cx="5824220" cy="124460"/>
              <wp:effectExtent l="0" t="0" r="0" b="0"/>
              <wp:wrapNone/>
              <wp:docPr id="410" name="Textbox 410"/>
              <wp:cNvGraphicFramePr/>
              <a:graphic xmlns:a="http://schemas.openxmlformats.org/drawingml/2006/main">
                <a:graphicData uri="http://schemas.microsoft.com/office/word/2010/wordprocessingShape">
                  <wps:wsp>
                    <wps:cNvSpPr txBox="1"/>
                    <wps:spPr>
                      <a:xfrm>
                        <a:off x="0" y="0"/>
                        <a:ext cx="5824220" cy="124460"/>
                      </a:xfrm>
                      <a:prstGeom prst="rect">
                        <a:avLst/>
                      </a:prstGeom>
                    </wps:spPr>
                    <wps:txbx>
                      <w:txbxContent>
                        <w:p w14:paraId="35B85EB2">
                          <w:pPr>
                            <w:tabs>
                              <w:tab w:val="left" w:pos="9151"/>
                            </w:tabs>
                            <w:spacing w:before="14"/>
                            <w:ind w:left="20" w:right="0" w:firstLine="0"/>
                            <w:jc w:val="left"/>
                            <w:rPr>
                              <w:sz w:val="14"/>
                            </w:rPr>
                          </w:pPr>
                          <w:r>
                            <w:rPr>
                              <w:spacing w:val="-10"/>
                              <w:sz w:val="14"/>
                              <w:u w:val="double"/>
                            </w:rPr>
                            <w:t xml:space="preserve"> </w:t>
                          </w:r>
                          <w:r>
                            <w:rPr>
                              <w:sz w:val="14"/>
                              <w:u w:val="double"/>
                            </w:rPr>
                            <w:t>THIẾT</w:t>
                          </w:r>
                          <w:r>
                            <w:rPr>
                              <w:spacing w:val="-3"/>
                              <w:sz w:val="14"/>
                              <w:u w:val="double"/>
                            </w:rPr>
                            <w:t xml:space="preserve"> </w:t>
                          </w:r>
                          <w:r>
                            <w:rPr>
                              <w:sz w:val="14"/>
                              <w:u w:val="double"/>
                            </w:rPr>
                            <w:t>KẾ</w:t>
                          </w:r>
                          <w:r>
                            <w:rPr>
                              <w:spacing w:val="-3"/>
                              <w:sz w:val="14"/>
                              <w:u w:val="double"/>
                            </w:rPr>
                            <w:t xml:space="preserve"> </w:t>
                          </w:r>
                          <w:r>
                            <w:rPr>
                              <w:sz w:val="14"/>
                              <w:u w:val="double"/>
                            </w:rPr>
                            <w:t>VÀ</w:t>
                          </w:r>
                          <w:r>
                            <w:rPr>
                              <w:spacing w:val="-2"/>
                              <w:sz w:val="14"/>
                              <w:u w:val="double"/>
                            </w:rPr>
                            <w:t xml:space="preserve"> </w:t>
                          </w:r>
                          <w:r>
                            <w:rPr>
                              <w:sz w:val="14"/>
                              <w:u w:val="double"/>
                            </w:rPr>
                            <w:t>XÂY</w:t>
                          </w:r>
                          <w:r>
                            <w:rPr>
                              <w:spacing w:val="-1"/>
                              <w:sz w:val="14"/>
                              <w:u w:val="double"/>
                            </w:rPr>
                            <w:t xml:space="preserve"> </w:t>
                          </w:r>
                          <w:r>
                            <w:rPr>
                              <w:sz w:val="14"/>
                              <w:u w:val="double"/>
                            </w:rPr>
                            <w:t>DỰNG</w:t>
                          </w:r>
                          <w:r>
                            <w:rPr>
                              <w:spacing w:val="-3"/>
                              <w:sz w:val="14"/>
                              <w:u w:val="double"/>
                            </w:rPr>
                            <w:t xml:space="preserve"> </w:t>
                          </w:r>
                          <w:r>
                            <w:rPr>
                              <w:sz w:val="14"/>
                              <w:u w:val="double"/>
                            </w:rPr>
                            <w:t>ROBOT</w:t>
                          </w:r>
                          <w:r>
                            <w:rPr>
                              <w:spacing w:val="-3"/>
                              <w:sz w:val="14"/>
                              <w:u w:val="double"/>
                            </w:rPr>
                            <w:t xml:space="preserve"> </w:t>
                          </w:r>
                          <w:r>
                            <w:rPr>
                              <w:sz w:val="14"/>
                              <w:u w:val="double"/>
                            </w:rPr>
                            <w:t>HAI</w:t>
                          </w:r>
                          <w:r>
                            <w:rPr>
                              <w:spacing w:val="-3"/>
                              <w:sz w:val="14"/>
                              <w:u w:val="double"/>
                            </w:rPr>
                            <w:t xml:space="preserve"> </w:t>
                          </w:r>
                          <w:r>
                            <w:rPr>
                              <w:sz w:val="14"/>
                              <w:u w:val="double"/>
                            </w:rPr>
                            <w:t>BÁNH</w:t>
                          </w:r>
                          <w:r>
                            <w:rPr>
                              <w:spacing w:val="-3"/>
                              <w:sz w:val="14"/>
                              <w:u w:val="double"/>
                            </w:rPr>
                            <w:t xml:space="preserve"> </w:t>
                          </w:r>
                          <w:r>
                            <w:rPr>
                              <w:sz w:val="14"/>
                              <w:u w:val="double"/>
                            </w:rPr>
                            <w:t>TỰ</w:t>
                          </w:r>
                          <w:r>
                            <w:rPr>
                              <w:spacing w:val="-2"/>
                              <w:sz w:val="14"/>
                              <w:u w:val="double"/>
                            </w:rPr>
                            <w:t xml:space="preserve"> </w:t>
                          </w:r>
                          <w:r>
                            <w:rPr>
                              <w:sz w:val="14"/>
                              <w:u w:val="double"/>
                            </w:rPr>
                            <w:t>CÂN</w:t>
                          </w:r>
                          <w:r>
                            <w:rPr>
                              <w:spacing w:val="-2"/>
                              <w:sz w:val="14"/>
                              <w:u w:val="double"/>
                            </w:rPr>
                            <w:t xml:space="preserve"> </w:t>
                          </w:r>
                          <w:r>
                            <w:rPr>
                              <w:sz w:val="14"/>
                              <w:u w:val="double"/>
                            </w:rPr>
                            <w:t>BẰNG</w:t>
                          </w:r>
                          <w:r>
                            <w:rPr>
                              <w:spacing w:val="-3"/>
                              <w:sz w:val="14"/>
                              <w:u w:val="double"/>
                            </w:rPr>
                            <w:t xml:space="preserve"> </w:t>
                          </w:r>
                          <w:r>
                            <w:rPr>
                              <w:sz w:val="14"/>
                              <w:u w:val="double"/>
                            </w:rPr>
                            <w:t>SỬ</w:t>
                          </w:r>
                          <w:r>
                            <w:rPr>
                              <w:spacing w:val="-2"/>
                              <w:sz w:val="14"/>
                              <w:u w:val="double"/>
                            </w:rPr>
                            <w:t xml:space="preserve"> </w:t>
                          </w:r>
                          <w:r>
                            <w:rPr>
                              <w:sz w:val="14"/>
                              <w:u w:val="double"/>
                            </w:rPr>
                            <w:t>DỤNG</w:t>
                          </w:r>
                          <w:r>
                            <w:rPr>
                              <w:spacing w:val="-2"/>
                              <w:sz w:val="14"/>
                              <w:u w:val="double"/>
                            </w:rPr>
                            <w:t xml:space="preserve"> </w:t>
                          </w:r>
                          <w:r>
                            <w:rPr>
                              <w:sz w:val="14"/>
                              <w:u w:val="double"/>
                            </w:rPr>
                            <w:t>THUẬT</w:t>
                          </w:r>
                          <w:r>
                            <w:rPr>
                              <w:spacing w:val="-3"/>
                              <w:sz w:val="14"/>
                              <w:u w:val="double"/>
                            </w:rPr>
                            <w:t xml:space="preserve"> </w:t>
                          </w:r>
                          <w:r>
                            <w:rPr>
                              <w:sz w:val="14"/>
                              <w:u w:val="double"/>
                            </w:rPr>
                            <w:t>TOÁN</w:t>
                          </w:r>
                          <w:r>
                            <w:rPr>
                              <w:spacing w:val="-2"/>
                              <w:sz w:val="14"/>
                              <w:u w:val="double"/>
                            </w:rPr>
                            <w:t xml:space="preserve"> </w:t>
                          </w:r>
                          <w:r>
                            <w:rPr>
                              <w:spacing w:val="-5"/>
                              <w:sz w:val="14"/>
                              <w:u w:val="double"/>
                            </w:rPr>
                            <w:t>PID</w:t>
                          </w:r>
                          <w:r>
                            <w:rPr>
                              <w:sz w:val="14"/>
                              <w:u w:val="double"/>
                            </w:rPr>
                            <w:tab/>
                          </w:r>
                        </w:p>
                      </w:txbxContent>
                    </wps:txbx>
                    <wps:bodyPr wrap="square" lIns="0" tIns="0" rIns="0" bIns="0" rtlCol="0">
                      <a:noAutofit/>
                    </wps:bodyPr>
                  </wps:wsp>
                </a:graphicData>
              </a:graphic>
            </wp:anchor>
          </w:drawing>
        </mc:Choice>
        <mc:Fallback>
          <w:pict>
            <v:shape id="Textbox 410" o:spid="_x0000_s1026" o:spt="202" type="#_x0000_t202" style="position:absolute;left:0pt;margin-left:82.55pt;margin-top:35.25pt;height:9.8pt;width:458.6pt;mso-position-horizontal-relative:page;mso-position-vertical-relative:page;z-index:-251650048;mso-width-relative:page;mso-height-relative:page;" filled="f" stroked="f" coordsize="21600,21600" o:gfxdata="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o3f+rZAAAACgEAAA8AAAAAAAAAAQAgAAAAIgAAAGRycy9kb3ducmV2LnhtbFBLAQIUABQAAAAI&#10;AIdO4kDiJnftswEAAHgDAAAOAAAAAAAAAAEAIAAAACgBAABkcnMvZTJvRG9jLnhtbFBLBQYAAAAA&#10;BgAGAFkBAABNBQAAAAA=&#10;">
              <v:fill on="f" focussize="0,0"/>
              <v:stroke on="f"/>
              <v:imagedata o:title=""/>
              <o:lock v:ext="edit" aspectratio="f"/>
              <v:textbox inset="0mm,0mm,0mm,0mm">
                <w:txbxContent>
                  <w:p w14:paraId="35B85EB2">
                    <w:pPr>
                      <w:tabs>
                        <w:tab w:val="left" w:pos="9151"/>
                      </w:tabs>
                      <w:spacing w:before="14"/>
                      <w:ind w:left="20" w:right="0" w:firstLine="0"/>
                      <w:jc w:val="left"/>
                      <w:rPr>
                        <w:sz w:val="14"/>
                      </w:rPr>
                    </w:pPr>
                    <w:r>
                      <w:rPr>
                        <w:spacing w:val="-10"/>
                        <w:sz w:val="14"/>
                        <w:u w:val="double"/>
                      </w:rPr>
                      <w:t xml:space="preserve"> </w:t>
                    </w:r>
                    <w:r>
                      <w:rPr>
                        <w:sz w:val="14"/>
                        <w:u w:val="double"/>
                      </w:rPr>
                      <w:t>THIẾT</w:t>
                    </w:r>
                    <w:r>
                      <w:rPr>
                        <w:spacing w:val="-3"/>
                        <w:sz w:val="14"/>
                        <w:u w:val="double"/>
                      </w:rPr>
                      <w:t xml:space="preserve"> </w:t>
                    </w:r>
                    <w:r>
                      <w:rPr>
                        <w:sz w:val="14"/>
                        <w:u w:val="double"/>
                      </w:rPr>
                      <w:t>KẾ</w:t>
                    </w:r>
                    <w:r>
                      <w:rPr>
                        <w:spacing w:val="-3"/>
                        <w:sz w:val="14"/>
                        <w:u w:val="double"/>
                      </w:rPr>
                      <w:t xml:space="preserve"> </w:t>
                    </w:r>
                    <w:r>
                      <w:rPr>
                        <w:sz w:val="14"/>
                        <w:u w:val="double"/>
                      </w:rPr>
                      <w:t>VÀ</w:t>
                    </w:r>
                    <w:r>
                      <w:rPr>
                        <w:spacing w:val="-2"/>
                        <w:sz w:val="14"/>
                        <w:u w:val="double"/>
                      </w:rPr>
                      <w:t xml:space="preserve"> </w:t>
                    </w:r>
                    <w:r>
                      <w:rPr>
                        <w:sz w:val="14"/>
                        <w:u w:val="double"/>
                      </w:rPr>
                      <w:t>XÂY</w:t>
                    </w:r>
                    <w:r>
                      <w:rPr>
                        <w:spacing w:val="-1"/>
                        <w:sz w:val="14"/>
                        <w:u w:val="double"/>
                      </w:rPr>
                      <w:t xml:space="preserve"> </w:t>
                    </w:r>
                    <w:r>
                      <w:rPr>
                        <w:sz w:val="14"/>
                        <w:u w:val="double"/>
                      </w:rPr>
                      <w:t>DỰNG</w:t>
                    </w:r>
                    <w:r>
                      <w:rPr>
                        <w:spacing w:val="-3"/>
                        <w:sz w:val="14"/>
                        <w:u w:val="double"/>
                      </w:rPr>
                      <w:t xml:space="preserve"> </w:t>
                    </w:r>
                    <w:r>
                      <w:rPr>
                        <w:sz w:val="14"/>
                        <w:u w:val="double"/>
                      </w:rPr>
                      <w:t>ROBOT</w:t>
                    </w:r>
                    <w:r>
                      <w:rPr>
                        <w:spacing w:val="-3"/>
                        <w:sz w:val="14"/>
                        <w:u w:val="double"/>
                      </w:rPr>
                      <w:t xml:space="preserve"> </w:t>
                    </w:r>
                    <w:r>
                      <w:rPr>
                        <w:sz w:val="14"/>
                        <w:u w:val="double"/>
                      </w:rPr>
                      <w:t>HAI</w:t>
                    </w:r>
                    <w:r>
                      <w:rPr>
                        <w:spacing w:val="-3"/>
                        <w:sz w:val="14"/>
                        <w:u w:val="double"/>
                      </w:rPr>
                      <w:t xml:space="preserve"> </w:t>
                    </w:r>
                    <w:r>
                      <w:rPr>
                        <w:sz w:val="14"/>
                        <w:u w:val="double"/>
                      </w:rPr>
                      <w:t>BÁNH</w:t>
                    </w:r>
                    <w:r>
                      <w:rPr>
                        <w:spacing w:val="-3"/>
                        <w:sz w:val="14"/>
                        <w:u w:val="double"/>
                      </w:rPr>
                      <w:t xml:space="preserve"> </w:t>
                    </w:r>
                    <w:r>
                      <w:rPr>
                        <w:sz w:val="14"/>
                        <w:u w:val="double"/>
                      </w:rPr>
                      <w:t>TỰ</w:t>
                    </w:r>
                    <w:r>
                      <w:rPr>
                        <w:spacing w:val="-2"/>
                        <w:sz w:val="14"/>
                        <w:u w:val="double"/>
                      </w:rPr>
                      <w:t xml:space="preserve"> </w:t>
                    </w:r>
                    <w:r>
                      <w:rPr>
                        <w:sz w:val="14"/>
                        <w:u w:val="double"/>
                      </w:rPr>
                      <w:t>CÂN</w:t>
                    </w:r>
                    <w:r>
                      <w:rPr>
                        <w:spacing w:val="-2"/>
                        <w:sz w:val="14"/>
                        <w:u w:val="double"/>
                      </w:rPr>
                      <w:t xml:space="preserve"> </w:t>
                    </w:r>
                    <w:r>
                      <w:rPr>
                        <w:sz w:val="14"/>
                        <w:u w:val="double"/>
                      </w:rPr>
                      <w:t>BẰNG</w:t>
                    </w:r>
                    <w:r>
                      <w:rPr>
                        <w:spacing w:val="-3"/>
                        <w:sz w:val="14"/>
                        <w:u w:val="double"/>
                      </w:rPr>
                      <w:t xml:space="preserve"> </w:t>
                    </w:r>
                    <w:r>
                      <w:rPr>
                        <w:sz w:val="14"/>
                        <w:u w:val="double"/>
                      </w:rPr>
                      <w:t>SỬ</w:t>
                    </w:r>
                    <w:r>
                      <w:rPr>
                        <w:spacing w:val="-2"/>
                        <w:sz w:val="14"/>
                        <w:u w:val="double"/>
                      </w:rPr>
                      <w:t xml:space="preserve"> </w:t>
                    </w:r>
                    <w:r>
                      <w:rPr>
                        <w:sz w:val="14"/>
                        <w:u w:val="double"/>
                      </w:rPr>
                      <w:t>DỤNG</w:t>
                    </w:r>
                    <w:r>
                      <w:rPr>
                        <w:spacing w:val="-2"/>
                        <w:sz w:val="14"/>
                        <w:u w:val="double"/>
                      </w:rPr>
                      <w:t xml:space="preserve"> </w:t>
                    </w:r>
                    <w:r>
                      <w:rPr>
                        <w:sz w:val="14"/>
                        <w:u w:val="double"/>
                      </w:rPr>
                      <w:t>THUẬT</w:t>
                    </w:r>
                    <w:r>
                      <w:rPr>
                        <w:spacing w:val="-3"/>
                        <w:sz w:val="14"/>
                        <w:u w:val="double"/>
                      </w:rPr>
                      <w:t xml:space="preserve"> </w:t>
                    </w:r>
                    <w:r>
                      <w:rPr>
                        <w:sz w:val="14"/>
                        <w:u w:val="double"/>
                      </w:rPr>
                      <w:t>TOÁN</w:t>
                    </w:r>
                    <w:r>
                      <w:rPr>
                        <w:spacing w:val="-2"/>
                        <w:sz w:val="14"/>
                        <w:u w:val="double"/>
                      </w:rPr>
                      <w:t xml:space="preserve"> </w:t>
                    </w:r>
                    <w:r>
                      <w:rPr>
                        <w:spacing w:val="-5"/>
                        <w:sz w:val="14"/>
                        <w:u w:val="double"/>
                      </w:rPr>
                      <w:t>PID</w:t>
                    </w:r>
                    <w:r>
                      <w:rPr>
                        <w:sz w:val="14"/>
                        <w:u w:val="double"/>
                      </w:rPr>
                      <w:tab/>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8E16E">
    <w:pPr>
      <w:pStyle w:val="6"/>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1061720</wp:posOffset>
              </wp:positionH>
              <wp:positionV relativeFrom="page">
                <wp:posOffset>558800</wp:posOffset>
              </wp:positionV>
              <wp:extent cx="5798820" cy="18415"/>
              <wp:effectExtent l="0" t="0" r="0" b="0"/>
              <wp:wrapNone/>
              <wp:docPr id="415" name="Graphic 415"/>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15" o:spid="_x0000_s1026" o:spt="100" style="position:absolute;left:0pt;margin-left:83.6pt;margin-top:44pt;height:1.45pt;width:456.6pt;mso-position-horizontal-relative:page;mso-position-vertical-relative:page;z-index:-251648000;mso-width-relative:page;mso-height-relative:page;" fillcolor="#000000" filled="t" stroked="f" coordsize="5798820,18415" o:gfxdata="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g5as9oAAAAKAQAADwAAAAAAAAABACAA&#10;AAAiAAAAZHJzL2Rvd25yZXYueG1sUEsBAhQAFAAAAAgAh07iQP3mYENEAgAA8QUAAA4AAAAAAAAA&#10;AQAgAAAAKQEAAGRycy9lMm9Eb2MueG1sUEsFBgAAAAAGAAYAWQEAAN8FA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1067435</wp:posOffset>
              </wp:positionH>
              <wp:positionV relativeFrom="page">
                <wp:posOffset>447675</wp:posOffset>
              </wp:positionV>
              <wp:extent cx="3657600" cy="124460"/>
              <wp:effectExtent l="0" t="0" r="0" b="0"/>
              <wp:wrapNone/>
              <wp:docPr id="416" name="Textbox 416"/>
              <wp:cNvGraphicFramePr/>
              <a:graphic xmlns:a="http://schemas.openxmlformats.org/drawingml/2006/main">
                <a:graphicData uri="http://schemas.microsoft.com/office/word/2010/wordprocessingShape">
                  <wps:wsp>
                    <wps:cNvSpPr txBox="1"/>
                    <wps:spPr>
                      <a:xfrm>
                        <a:off x="0" y="0"/>
                        <a:ext cx="3657600" cy="124460"/>
                      </a:xfrm>
                      <a:prstGeom prst="rect">
                        <a:avLst/>
                      </a:prstGeom>
                    </wps:spPr>
                    <wps:txbx>
                      <w:txbxContent>
                        <w:p w14:paraId="1A7AADD6">
                          <w:pPr>
                            <w:spacing w:before="14"/>
                            <w:ind w:left="20" w:right="0" w:firstLine="0"/>
                            <w:jc w:val="left"/>
                            <w:rPr>
                              <w:sz w:val="14"/>
                            </w:rPr>
                          </w:pPr>
                          <w:r>
                            <w:rPr>
                              <w:sz w:val="14"/>
                            </w:rPr>
                            <w:t>THIẾT</w:t>
                          </w:r>
                          <w:r>
                            <w:rPr>
                              <w:spacing w:val="-5"/>
                              <w:sz w:val="14"/>
                            </w:rPr>
                            <w:t xml:space="preserve"> </w:t>
                          </w:r>
                          <w:r>
                            <w:rPr>
                              <w:sz w:val="14"/>
                            </w:rPr>
                            <w:t>KẾ</w:t>
                          </w:r>
                          <w:r>
                            <w:rPr>
                              <w:spacing w:val="-3"/>
                              <w:sz w:val="14"/>
                            </w:rPr>
                            <w:t xml:space="preserve"> </w:t>
                          </w:r>
                          <w:r>
                            <w:rPr>
                              <w:sz w:val="14"/>
                            </w:rPr>
                            <w:t>VÀ</w:t>
                          </w:r>
                          <w:r>
                            <w:rPr>
                              <w:spacing w:val="-2"/>
                              <w:sz w:val="14"/>
                            </w:rPr>
                            <w:t xml:space="preserve"> </w:t>
                          </w:r>
                          <w:r>
                            <w:rPr>
                              <w:sz w:val="14"/>
                            </w:rPr>
                            <w:t>XÂY</w:t>
                          </w:r>
                          <w:r>
                            <w:rPr>
                              <w:spacing w:val="-2"/>
                              <w:sz w:val="14"/>
                            </w:rPr>
                            <w:t xml:space="preserve"> </w:t>
                          </w:r>
                          <w:r>
                            <w:rPr>
                              <w:sz w:val="14"/>
                            </w:rPr>
                            <w:t>DỰNG</w:t>
                          </w:r>
                          <w:r>
                            <w:rPr>
                              <w:spacing w:val="-3"/>
                              <w:sz w:val="14"/>
                            </w:rPr>
                            <w:t xml:space="preserve"> </w:t>
                          </w:r>
                          <w:r>
                            <w:rPr>
                              <w:sz w:val="14"/>
                            </w:rPr>
                            <w:t>ROBOT</w:t>
                          </w:r>
                          <w:r>
                            <w:rPr>
                              <w:spacing w:val="-3"/>
                              <w:sz w:val="14"/>
                            </w:rPr>
                            <w:t xml:space="preserve"> </w:t>
                          </w:r>
                          <w:r>
                            <w:rPr>
                              <w:sz w:val="14"/>
                            </w:rPr>
                            <w:t>HAI</w:t>
                          </w:r>
                          <w:r>
                            <w:rPr>
                              <w:spacing w:val="-3"/>
                              <w:sz w:val="14"/>
                            </w:rPr>
                            <w:t xml:space="preserve"> </w:t>
                          </w:r>
                          <w:r>
                            <w:rPr>
                              <w:sz w:val="14"/>
                            </w:rPr>
                            <w:t>BÁNH</w:t>
                          </w:r>
                          <w:r>
                            <w:rPr>
                              <w:spacing w:val="-3"/>
                              <w:sz w:val="14"/>
                            </w:rPr>
                            <w:t xml:space="preserve"> </w:t>
                          </w:r>
                          <w:r>
                            <w:rPr>
                              <w:sz w:val="14"/>
                            </w:rPr>
                            <w:t>TỰ</w:t>
                          </w:r>
                          <w:r>
                            <w:rPr>
                              <w:spacing w:val="-2"/>
                              <w:sz w:val="14"/>
                            </w:rPr>
                            <w:t xml:space="preserve"> </w:t>
                          </w:r>
                          <w:r>
                            <w:rPr>
                              <w:sz w:val="14"/>
                            </w:rPr>
                            <w:t>CÂN</w:t>
                          </w:r>
                          <w:r>
                            <w:rPr>
                              <w:spacing w:val="-3"/>
                              <w:sz w:val="14"/>
                            </w:rPr>
                            <w:t xml:space="preserve"> </w:t>
                          </w:r>
                          <w:r>
                            <w:rPr>
                              <w:sz w:val="14"/>
                            </w:rPr>
                            <w:t>BẰNG</w:t>
                          </w:r>
                          <w:r>
                            <w:rPr>
                              <w:spacing w:val="-3"/>
                              <w:sz w:val="14"/>
                            </w:rPr>
                            <w:t xml:space="preserve"> </w:t>
                          </w:r>
                          <w:r>
                            <w:rPr>
                              <w:sz w:val="14"/>
                            </w:rPr>
                            <w:t>SỬ</w:t>
                          </w:r>
                          <w:r>
                            <w:rPr>
                              <w:spacing w:val="-2"/>
                              <w:sz w:val="14"/>
                            </w:rPr>
                            <w:t xml:space="preserve"> </w:t>
                          </w:r>
                          <w:r>
                            <w:rPr>
                              <w:sz w:val="14"/>
                            </w:rPr>
                            <w:t>DỤNG</w:t>
                          </w:r>
                          <w:r>
                            <w:rPr>
                              <w:spacing w:val="-2"/>
                              <w:sz w:val="14"/>
                            </w:rPr>
                            <w:t xml:space="preserve"> </w:t>
                          </w:r>
                          <w:r>
                            <w:rPr>
                              <w:sz w:val="14"/>
                            </w:rPr>
                            <w:t>THUẬT</w:t>
                          </w:r>
                          <w:r>
                            <w:rPr>
                              <w:spacing w:val="-3"/>
                              <w:sz w:val="14"/>
                            </w:rPr>
                            <w:t xml:space="preserve"> </w:t>
                          </w:r>
                          <w:r>
                            <w:rPr>
                              <w:sz w:val="14"/>
                            </w:rPr>
                            <w:t>TOÁN</w:t>
                          </w:r>
                          <w:r>
                            <w:rPr>
                              <w:spacing w:val="-2"/>
                              <w:sz w:val="14"/>
                            </w:rPr>
                            <w:t xml:space="preserve"> </w:t>
                          </w:r>
                          <w:r>
                            <w:rPr>
                              <w:spacing w:val="-5"/>
                              <w:sz w:val="14"/>
                            </w:rPr>
                            <w:t>PID</w:t>
                          </w:r>
                        </w:p>
                      </w:txbxContent>
                    </wps:txbx>
                    <wps:bodyPr wrap="square" lIns="0" tIns="0" rIns="0" bIns="0" rtlCol="0">
                      <a:noAutofit/>
                    </wps:bodyPr>
                  </wps:wsp>
                </a:graphicData>
              </a:graphic>
            </wp:anchor>
          </w:drawing>
        </mc:Choice>
        <mc:Fallback>
          <w:pict>
            <v:shape id="Textbox 416" o:spid="_x0000_s1026" o:spt="202" type="#_x0000_t202" style="position:absolute;left:0pt;margin-left:84.05pt;margin-top:35.25pt;height:9.8pt;width:288pt;mso-position-horizontal-relative:page;mso-position-vertical-relative:page;z-index:-251646976;mso-width-relative:page;mso-height-relative:page;" filled="f" stroked="f" coordsize="21600,21600" o:gfxdata="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zUoYjYAAAACQEAAA8AAAAAAAAAAQAgAAAAIgAAAGRycy9kb3ducmV2LnhtbFBLAQIUABQAAAAI&#10;AIdO4kD76LlytAEAAHgDAAAOAAAAAAAAAAEAIAAAACcBAABkcnMvZTJvRG9jLnhtbFBLBQYAAAAA&#10;BgAGAFkBAABNBQAAAAA=&#10;">
              <v:fill on="f" focussize="0,0"/>
              <v:stroke on="f"/>
              <v:imagedata o:title=""/>
              <o:lock v:ext="edit" aspectratio="f"/>
              <v:textbox inset="0mm,0mm,0mm,0mm">
                <w:txbxContent>
                  <w:p w14:paraId="1A7AADD6">
                    <w:pPr>
                      <w:spacing w:before="14"/>
                      <w:ind w:left="20" w:right="0" w:firstLine="0"/>
                      <w:jc w:val="left"/>
                      <w:rPr>
                        <w:sz w:val="14"/>
                      </w:rPr>
                    </w:pPr>
                    <w:r>
                      <w:rPr>
                        <w:sz w:val="14"/>
                      </w:rPr>
                      <w:t>THIẾT</w:t>
                    </w:r>
                    <w:r>
                      <w:rPr>
                        <w:spacing w:val="-5"/>
                        <w:sz w:val="14"/>
                      </w:rPr>
                      <w:t xml:space="preserve"> </w:t>
                    </w:r>
                    <w:r>
                      <w:rPr>
                        <w:sz w:val="14"/>
                      </w:rPr>
                      <w:t>KẾ</w:t>
                    </w:r>
                    <w:r>
                      <w:rPr>
                        <w:spacing w:val="-3"/>
                        <w:sz w:val="14"/>
                      </w:rPr>
                      <w:t xml:space="preserve"> </w:t>
                    </w:r>
                    <w:r>
                      <w:rPr>
                        <w:sz w:val="14"/>
                      </w:rPr>
                      <w:t>VÀ</w:t>
                    </w:r>
                    <w:r>
                      <w:rPr>
                        <w:spacing w:val="-2"/>
                        <w:sz w:val="14"/>
                      </w:rPr>
                      <w:t xml:space="preserve"> </w:t>
                    </w:r>
                    <w:r>
                      <w:rPr>
                        <w:sz w:val="14"/>
                      </w:rPr>
                      <w:t>XÂY</w:t>
                    </w:r>
                    <w:r>
                      <w:rPr>
                        <w:spacing w:val="-2"/>
                        <w:sz w:val="14"/>
                      </w:rPr>
                      <w:t xml:space="preserve"> </w:t>
                    </w:r>
                    <w:r>
                      <w:rPr>
                        <w:sz w:val="14"/>
                      </w:rPr>
                      <w:t>DỰNG</w:t>
                    </w:r>
                    <w:r>
                      <w:rPr>
                        <w:spacing w:val="-3"/>
                        <w:sz w:val="14"/>
                      </w:rPr>
                      <w:t xml:space="preserve"> </w:t>
                    </w:r>
                    <w:r>
                      <w:rPr>
                        <w:sz w:val="14"/>
                      </w:rPr>
                      <w:t>ROBOT</w:t>
                    </w:r>
                    <w:r>
                      <w:rPr>
                        <w:spacing w:val="-3"/>
                        <w:sz w:val="14"/>
                      </w:rPr>
                      <w:t xml:space="preserve"> </w:t>
                    </w:r>
                    <w:r>
                      <w:rPr>
                        <w:sz w:val="14"/>
                      </w:rPr>
                      <w:t>HAI</w:t>
                    </w:r>
                    <w:r>
                      <w:rPr>
                        <w:spacing w:val="-3"/>
                        <w:sz w:val="14"/>
                      </w:rPr>
                      <w:t xml:space="preserve"> </w:t>
                    </w:r>
                    <w:r>
                      <w:rPr>
                        <w:sz w:val="14"/>
                      </w:rPr>
                      <w:t>BÁNH</w:t>
                    </w:r>
                    <w:r>
                      <w:rPr>
                        <w:spacing w:val="-3"/>
                        <w:sz w:val="14"/>
                      </w:rPr>
                      <w:t xml:space="preserve"> </w:t>
                    </w:r>
                    <w:r>
                      <w:rPr>
                        <w:sz w:val="14"/>
                      </w:rPr>
                      <w:t>TỰ</w:t>
                    </w:r>
                    <w:r>
                      <w:rPr>
                        <w:spacing w:val="-2"/>
                        <w:sz w:val="14"/>
                      </w:rPr>
                      <w:t xml:space="preserve"> </w:t>
                    </w:r>
                    <w:r>
                      <w:rPr>
                        <w:sz w:val="14"/>
                      </w:rPr>
                      <w:t>CÂN</w:t>
                    </w:r>
                    <w:r>
                      <w:rPr>
                        <w:spacing w:val="-3"/>
                        <w:sz w:val="14"/>
                      </w:rPr>
                      <w:t xml:space="preserve"> </w:t>
                    </w:r>
                    <w:r>
                      <w:rPr>
                        <w:sz w:val="14"/>
                      </w:rPr>
                      <w:t>BẰNG</w:t>
                    </w:r>
                    <w:r>
                      <w:rPr>
                        <w:spacing w:val="-3"/>
                        <w:sz w:val="14"/>
                      </w:rPr>
                      <w:t xml:space="preserve"> </w:t>
                    </w:r>
                    <w:r>
                      <w:rPr>
                        <w:sz w:val="14"/>
                      </w:rPr>
                      <w:t>SỬ</w:t>
                    </w:r>
                    <w:r>
                      <w:rPr>
                        <w:spacing w:val="-2"/>
                        <w:sz w:val="14"/>
                      </w:rPr>
                      <w:t xml:space="preserve"> </w:t>
                    </w:r>
                    <w:r>
                      <w:rPr>
                        <w:sz w:val="14"/>
                      </w:rPr>
                      <w:t>DỤNG</w:t>
                    </w:r>
                    <w:r>
                      <w:rPr>
                        <w:spacing w:val="-2"/>
                        <w:sz w:val="14"/>
                      </w:rPr>
                      <w:t xml:space="preserve"> </w:t>
                    </w:r>
                    <w:r>
                      <w:rPr>
                        <w:sz w:val="14"/>
                      </w:rPr>
                      <w:t>THUẬT</w:t>
                    </w:r>
                    <w:r>
                      <w:rPr>
                        <w:spacing w:val="-3"/>
                        <w:sz w:val="14"/>
                      </w:rPr>
                      <w:t xml:space="preserve"> </w:t>
                    </w:r>
                    <w:r>
                      <w:rPr>
                        <w:sz w:val="14"/>
                      </w:rPr>
                      <w:t>TOÁN</w:t>
                    </w:r>
                    <w:r>
                      <w:rPr>
                        <w:spacing w:val="-2"/>
                        <w:sz w:val="14"/>
                      </w:rPr>
                      <w:t xml:space="preserve"> </w:t>
                    </w:r>
                    <w:r>
                      <w:rPr>
                        <w:spacing w:val="-5"/>
                        <w:sz w:val="14"/>
                      </w:rPr>
                      <w:t>PID</w:t>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769BB">
    <w:pPr>
      <w:pStyle w:val="6"/>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1048385</wp:posOffset>
              </wp:positionH>
              <wp:positionV relativeFrom="page">
                <wp:posOffset>447675</wp:posOffset>
              </wp:positionV>
              <wp:extent cx="5824220" cy="124460"/>
              <wp:effectExtent l="0" t="0" r="0" b="0"/>
              <wp:wrapNone/>
              <wp:docPr id="427" name="Textbox 427"/>
              <wp:cNvGraphicFramePr/>
              <a:graphic xmlns:a="http://schemas.openxmlformats.org/drawingml/2006/main">
                <a:graphicData uri="http://schemas.microsoft.com/office/word/2010/wordprocessingShape">
                  <wps:wsp>
                    <wps:cNvSpPr txBox="1"/>
                    <wps:spPr>
                      <a:xfrm>
                        <a:off x="0" y="0"/>
                        <a:ext cx="5824220" cy="124460"/>
                      </a:xfrm>
                      <a:prstGeom prst="rect">
                        <a:avLst/>
                      </a:prstGeom>
                    </wps:spPr>
                    <wps:txbx>
                      <w:txbxContent>
                        <w:p w14:paraId="0DD2959A">
                          <w:pPr>
                            <w:tabs>
                              <w:tab w:val="left" w:pos="9151"/>
                            </w:tabs>
                            <w:spacing w:before="14"/>
                            <w:ind w:left="20" w:right="0" w:firstLine="0"/>
                            <w:jc w:val="left"/>
                            <w:rPr>
                              <w:sz w:val="14"/>
                            </w:rPr>
                          </w:pPr>
                          <w:r>
                            <w:rPr>
                              <w:spacing w:val="-10"/>
                              <w:sz w:val="14"/>
                              <w:u w:val="double"/>
                            </w:rPr>
                            <w:t xml:space="preserve"> </w:t>
                          </w:r>
                          <w:r>
                            <w:rPr>
                              <w:sz w:val="14"/>
                              <w:u w:val="double"/>
                            </w:rPr>
                            <w:t>THIẾT</w:t>
                          </w:r>
                          <w:r>
                            <w:rPr>
                              <w:spacing w:val="-3"/>
                              <w:sz w:val="14"/>
                              <w:u w:val="double"/>
                            </w:rPr>
                            <w:t xml:space="preserve"> </w:t>
                          </w:r>
                          <w:r>
                            <w:rPr>
                              <w:sz w:val="14"/>
                              <w:u w:val="double"/>
                            </w:rPr>
                            <w:t>KẾ</w:t>
                          </w:r>
                          <w:r>
                            <w:rPr>
                              <w:spacing w:val="-3"/>
                              <w:sz w:val="14"/>
                              <w:u w:val="double"/>
                            </w:rPr>
                            <w:t xml:space="preserve"> </w:t>
                          </w:r>
                          <w:r>
                            <w:rPr>
                              <w:sz w:val="14"/>
                              <w:u w:val="double"/>
                            </w:rPr>
                            <w:t>VÀ</w:t>
                          </w:r>
                          <w:r>
                            <w:rPr>
                              <w:spacing w:val="-2"/>
                              <w:sz w:val="14"/>
                              <w:u w:val="double"/>
                            </w:rPr>
                            <w:t xml:space="preserve"> </w:t>
                          </w:r>
                          <w:r>
                            <w:rPr>
                              <w:sz w:val="14"/>
                              <w:u w:val="double"/>
                            </w:rPr>
                            <w:t>XÂY</w:t>
                          </w:r>
                          <w:r>
                            <w:rPr>
                              <w:spacing w:val="-1"/>
                              <w:sz w:val="14"/>
                              <w:u w:val="double"/>
                            </w:rPr>
                            <w:t xml:space="preserve"> </w:t>
                          </w:r>
                          <w:r>
                            <w:rPr>
                              <w:sz w:val="14"/>
                              <w:u w:val="double"/>
                            </w:rPr>
                            <w:t>DỰNG</w:t>
                          </w:r>
                          <w:r>
                            <w:rPr>
                              <w:spacing w:val="-3"/>
                              <w:sz w:val="14"/>
                              <w:u w:val="double"/>
                            </w:rPr>
                            <w:t xml:space="preserve"> </w:t>
                          </w:r>
                          <w:r>
                            <w:rPr>
                              <w:sz w:val="14"/>
                              <w:u w:val="double"/>
                            </w:rPr>
                            <w:t>ROBOT</w:t>
                          </w:r>
                          <w:r>
                            <w:rPr>
                              <w:spacing w:val="-3"/>
                              <w:sz w:val="14"/>
                              <w:u w:val="double"/>
                            </w:rPr>
                            <w:t xml:space="preserve"> </w:t>
                          </w:r>
                          <w:r>
                            <w:rPr>
                              <w:sz w:val="14"/>
                              <w:u w:val="double"/>
                            </w:rPr>
                            <w:t>HAI</w:t>
                          </w:r>
                          <w:r>
                            <w:rPr>
                              <w:spacing w:val="-3"/>
                              <w:sz w:val="14"/>
                              <w:u w:val="double"/>
                            </w:rPr>
                            <w:t xml:space="preserve"> </w:t>
                          </w:r>
                          <w:r>
                            <w:rPr>
                              <w:sz w:val="14"/>
                              <w:u w:val="double"/>
                            </w:rPr>
                            <w:t>BÁNH</w:t>
                          </w:r>
                          <w:r>
                            <w:rPr>
                              <w:spacing w:val="-3"/>
                              <w:sz w:val="14"/>
                              <w:u w:val="double"/>
                            </w:rPr>
                            <w:t xml:space="preserve"> </w:t>
                          </w:r>
                          <w:r>
                            <w:rPr>
                              <w:sz w:val="14"/>
                              <w:u w:val="double"/>
                            </w:rPr>
                            <w:t>TỰ</w:t>
                          </w:r>
                          <w:r>
                            <w:rPr>
                              <w:spacing w:val="-2"/>
                              <w:sz w:val="14"/>
                              <w:u w:val="double"/>
                            </w:rPr>
                            <w:t xml:space="preserve"> </w:t>
                          </w:r>
                          <w:r>
                            <w:rPr>
                              <w:sz w:val="14"/>
                              <w:u w:val="double"/>
                            </w:rPr>
                            <w:t>CÂN</w:t>
                          </w:r>
                          <w:r>
                            <w:rPr>
                              <w:spacing w:val="-2"/>
                              <w:sz w:val="14"/>
                              <w:u w:val="double"/>
                            </w:rPr>
                            <w:t xml:space="preserve"> </w:t>
                          </w:r>
                          <w:r>
                            <w:rPr>
                              <w:sz w:val="14"/>
                              <w:u w:val="double"/>
                            </w:rPr>
                            <w:t>BẰNG</w:t>
                          </w:r>
                          <w:r>
                            <w:rPr>
                              <w:spacing w:val="-3"/>
                              <w:sz w:val="14"/>
                              <w:u w:val="double"/>
                            </w:rPr>
                            <w:t xml:space="preserve"> </w:t>
                          </w:r>
                          <w:r>
                            <w:rPr>
                              <w:sz w:val="14"/>
                              <w:u w:val="double"/>
                            </w:rPr>
                            <w:t>SỬ</w:t>
                          </w:r>
                          <w:r>
                            <w:rPr>
                              <w:spacing w:val="-2"/>
                              <w:sz w:val="14"/>
                              <w:u w:val="double"/>
                            </w:rPr>
                            <w:t xml:space="preserve"> </w:t>
                          </w:r>
                          <w:r>
                            <w:rPr>
                              <w:sz w:val="14"/>
                              <w:u w:val="double"/>
                            </w:rPr>
                            <w:t>DỤNG</w:t>
                          </w:r>
                          <w:r>
                            <w:rPr>
                              <w:spacing w:val="-2"/>
                              <w:sz w:val="14"/>
                              <w:u w:val="double"/>
                            </w:rPr>
                            <w:t xml:space="preserve"> </w:t>
                          </w:r>
                          <w:r>
                            <w:rPr>
                              <w:sz w:val="14"/>
                              <w:u w:val="double"/>
                            </w:rPr>
                            <w:t>THUẬT</w:t>
                          </w:r>
                          <w:r>
                            <w:rPr>
                              <w:spacing w:val="-3"/>
                              <w:sz w:val="14"/>
                              <w:u w:val="double"/>
                            </w:rPr>
                            <w:t xml:space="preserve"> </w:t>
                          </w:r>
                          <w:r>
                            <w:rPr>
                              <w:sz w:val="14"/>
                              <w:u w:val="double"/>
                            </w:rPr>
                            <w:t>TOÁN</w:t>
                          </w:r>
                          <w:r>
                            <w:rPr>
                              <w:spacing w:val="-2"/>
                              <w:sz w:val="14"/>
                              <w:u w:val="double"/>
                            </w:rPr>
                            <w:t xml:space="preserve"> </w:t>
                          </w:r>
                          <w:r>
                            <w:rPr>
                              <w:spacing w:val="-5"/>
                              <w:sz w:val="14"/>
                              <w:u w:val="double"/>
                            </w:rPr>
                            <w:t>PID</w:t>
                          </w:r>
                          <w:r>
                            <w:rPr>
                              <w:sz w:val="14"/>
                              <w:u w:val="double"/>
                            </w:rPr>
                            <w:tab/>
                          </w:r>
                        </w:p>
                      </w:txbxContent>
                    </wps:txbx>
                    <wps:bodyPr wrap="square" lIns="0" tIns="0" rIns="0" bIns="0" rtlCol="0">
                      <a:noAutofit/>
                    </wps:bodyPr>
                  </wps:wsp>
                </a:graphicData>
              </a:graphic>
            </wp:anchor>
          </w:drawing>
        </mc:Choice>
        <mc:Fallback>
          <w:pict>
            <v:shape id="Textbox 427" o:spid="_x0000_s1026" o:spt="202" type="#_x0000_t202" style="position:absolute;left:0pt;margin-left:82.55pt;margin-top:35.25pt;height:9.8pt;width:458.6pt;mso-position-horizontal-relative:page;mso-position-vertical-relative:page;z-index:-251644928;mso-width-relative:page;mso-height-relative:page;" filled="f" stroked="f" coordsize="21600,21600" o:gfxdata="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jd/6tkAAAAKAQAADwAAAAAAAAABACAAAAAiAAAAZHJzL2Rvd25yZXYueG1sUEsBAhQAFAAA&#10;AAgAh07iQOqGT5C1AQAAeAMAAA4AAAAAAAAAAQAgAAAAKAEAAGRycy9lMm9Eb2MueG1sUEsFBgAA&#10;AAAGAAYAWQEAAE8FAAAAAA==&#10;">
              <v:fill on="f" focussize="0,0"/>
              <v:stroke on="f"/>
              <v:imagedata o:title=""/>
              <o:lock v:ext="edit" aspectratio="f"/>
              <v:textbox inset="0mm,0mm,0mm,0mm">
                <w:txbxContent>
                  <w:p w14:paraId="0DD2959A">
                    <w:pPr>
                      <w:tabs>
                        <w:tab w:val="left" w:pos="9151"/>
                      </w:tabs>
                      <w:spacing w:before="14"/>
                      <w:ind w:left="20" w:right="0" w:firstLine="0"/>
                      <w:jc w:val="left"/>
                      <w:rPr>
                        <w:sz w:val="14"/>
                      </w:rPr>
                    </w:pPr>
                    <w:r>
                      <w:rPr>
                        <w:spacing w:val="-10"/>
                        <w:sz w:val="14"/>
                        <w:u w:val="double"/>
                      </w:rPr>
                      <w:t xml:space="preserve"> </w:t>
                    </w:r>
                    <w:r>
                      <w:rPr>
                        <w:sz w:val="14"/>
                        <w:u w:val="double"/>
                      </w:rPr>
                      <w:t>THIẾT</w:t>
                    </w:r>
                    <w:r>
                      <w:rPr>
                        <w:spacing w:val="-3"/>
                        <w:sz w:val="14"/>
                        <w:u w:val="double"/>
                      </w:rPr>
                      <w:t xml:space="preserve"> </w:t>
                    </w:r>
                    <w:r>
                      <w:rPr>
                        <w:sz w:val="14"/>
                        <w:u w:val="double"/>
                      </w:rPr>
                      <w:t>KẾ</w:t>
                    </w:r>
                    <w:r>
                      <w:rPr>
                        <w:spacing w:val="-3"/>
                        <w:sz w:val="14"/>
                        <w:u w:val="double"/>
                      </w:rPr>
                      <w:t xml:space="preserve"> </w:t>
                    </w:r>
                    <w:r>
                      <w:rPr>
                        <w:sz w:val="14"/>
                        <w:u w:val="double"/>
                      </w:rPr>
                      <w:t>VÀ</w:t>
                    </w:r>
                    <w:r>
                      <w:rPr>
                        <w:spacing w:val="-2"/>
                        <w:sz w:val="14"/>
                        <w:u w:val="double"/>
                      </w:rPr>
                      <w:t xml:space="preserve"> </w:t>
                    </w:r>
                    <w:r>
                      <w:rPr>
                        <w:sz w:val="14"/>
                        <w:u w:val="double"/>
                      </w:rPr>
                      <w:t>XÂY</w:t>
                    </w:r>
                    <w:r>
                      <w:rPr>
                        <w:spacing w:val="-1"/>
                        <w:sz w:val="14"/>
                        <w:u w:val="double"/>
                      </w:rPr>
                      <w:t xml:space="preserve"> </w:t>
                    </w:r>
                    <w:r>
                      <w:rPr>
                        <w:sz w:val="14"/>
                        <w:u w:val="double"/>
                      </w:rPr>
                      <w:t>DỰNG</w:t>
                    </w:r>
                    <w:r>
                      <w:rPr>
                        <w:spacing w:val="-3"/>
                        <w:sz w:val="14"/>
                        <w:u w:val="double"/>
                      </w:rPr>
                      <w:t xml:space="preserve"> </w:t>
                    </w:r>
                    <w:r>
                      <w:rPr>
                        <w:sz w:val="14"/>
                        <w:u w:val="double"/>
                      </w:rPr>
                      <w:t>ROBOT</w:t>
                    </w:r>
                    <w:r>
                      <w:rPr>
                        <w:spacing w:val="-3"/>
                        <w:sz w:val="14"/>
                        <w:u w:val="double"/>
                      </w:rPr>
                      <w:t xml:space="preserve"> </w:t>
                    </w:r>
                    <w:r>
                      <w:rPr>
                        <w:sz w:val="14"/>
                        <w:u w:val="double"/>
                      </w:rPr>
                      <w:t>HAI</w:t>
                    </w:r>
                    <w:r>
                      <w:rPr>
                        <w:spacing w:val="-3"/>
                        <w:sz w:val="14"/>
                        <w:u w:val="double"/>
                      </w:rPr>
                      <w:t xml:space="preserve"> </w:t>
                    </w:r>
                    <w:r>
                      <w:rPr>
                        <w:sz w:val="14"/>
                        <w:u w:val="double"/>
                      </w:rPr>
                      <w:t>BÁNH</w:t>
                    </w:r>
                    <w:r>
                      <w:rPr>
                        <w:spacing w:val="-3"/>
                        <w:sz w:val="14"/>
                        <w:u w:val="double"/>
                      </w:rPr>
                      <w:t xml:space="preserve"> </w:t>
                    </w:r>
                    <w:r>
                      <w:rPr>
                        <w:sz w:val="14"/>
                        <w:u w:val="double"/>
                      </w:rPr>
                      <w:t>TỰ</w:t>
                    </w:r>
                    <w:r>
                      <w:rPr>
                        <w:spacing w:val="-2"/>
                        <w:sz w:val="14"/>
                        <w:u w:val="double"/>
                      </w:rPr>
                      <w:t xml:space="preserve"> </w:t>
                    </w:r>
                    <w:r>
                      <w:rPr>
                        <w:sz w:val="14"/>
                        <w:u w:val="double"/>
                      </w:rPr>
                      <w:t>CÂN</w:t>
                    </w:r>
                    <w:r>
                      <w:rPr>
                        <w:spacing w:val="-2"/>
                        <w:sz w:val="14"/>
                        <w:u w:val="double"/>
                      </w:rPr>
                      <w:t xml:space="preserve"> </w:t>
                    </w:r>
                    <w:r>
                      <w:rPr>
                        <w:sz w:val="14"/>
                        <w:u w:val="double"/>
                      </w:rPr>
                      <w:t>BẰNG</w:t>
                    </w:r>
                    <w:r>
                      <w:rPr>
                        <w:spacing w:val="-3"/>
                        <w:sz w:val="14"/>
                        <w:u w:val="double"/>
                      </w:rPr>
                      <w:t xml:space="preserve"> </w:t>
                    </w:r>
                    <w:r>
                      <w:rPr>
                        <w:sz w:val="14"/>
                        <w:u w:val="double"/>
                      </w:rPr>
                      <w:t>SỬ</w:t>
                    </w:r>
                    <w:r>
                      <w:rPr>
                        <w:spacing w:val="-2"/>
                        <w:sz w:val="14"/>
                        <w:u w:val="double"/>
                      </w:rPr>
                      <w:t xml:space="preserve"> </w:t>
                    </w:r>
                    <w:r>
                      <w:rPr>
                        <w:sz w:val="14"/>
                        <w:u w:val="double"/>
                      </w:rPr>
                      <w:t>DỤNG</w:t>
                    </w:r>
                    <w:r>
                      <w:rPr>
                        <w:spacing w:val="-2"/>
                        <w:sz w:val="14"/>
                        <w:u w:val="double"/>
                      </w:rPr>
                      <w:t xml:space="preserve"> </w:t>
                    </w:r>
                    <w:r>
                      <w:rPr>
                        <w:sz w:val="14"/>
                        <w:u w:val="double"/>
                      </w:rPr>
                      <w:t>THUẬT</w:t>
                    </w:r>
                    <w:r>
                      <w:rPr>
                        <w:spacing w:val="-3"/>
                        <w:sz w:val="14"/>
                        <w:u w:val="double"/>
                      </w:rPr>
                      <w:t xml:space="preserve"> </w:t>
                    </w:r>
                    <w:r>
                      <w:rPr>
                        <w:sz w:val="14"/>
                        <w:u w:val="double"/>
                      </w:rPr>
                      <w:t>TOÁN</w:t>
                    </w:r>
                    <w:r>
                      <w:rPr>
                        <w:spacing w:val="-2"/>
                        <w:sz w:val="14"/>
                        <w:u w:val="double"/>
                      </w:rPr>
                      <w:t xml:space="preserve"> </w:t>
                    </w:r>
                    <w:r>
                      <w:rPr>
                        <w:spacing w:val="-5"/>
                        <w:sz w:val="14"/>
                        <w:u w:val="double"/>
                      </w:rPr>
                      <w:t>PID</w:t>
                    </w:r>
                    <w:r>
                      <w:rPr>
                        <w:sz w:val="14"/>
                        <w:u w:val="double"/>
                      </w:rPr>
                      <w:tab/>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6D8E2">
    <w:pPr>
      <w:pStyle w:val="6"/>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1061720</wp:posOffset>
              </wp:positionH>
              <wp:positionV relativeFrom="page">
                <wp:posOffset>558800</wp:posOffset>
              </wp:positionV>
              <wp:extent cx="5798820" cy="18415"/>
              <wp:effectExtent l="0" t="0" r="0" b="0"/>
              <wp:wrapNone/>
              <wp:docPr id="432" name="Graphic 432"/>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32" o:spid="_x0000_s1026" o:spt="100" style="position:absolute;left:0pt;margin-left:83.6pt;margin-top:44pt;height:1.45pt;width:456.6pt;mso-position-horizontal-relative:page;mso-position-vertical-relative:page;z-index:-251642880;mso-width-relative:page;mso-height-relative:page;" fillcolor="#000000" filled="t" stroked="f" coordsize="5798820,18415" o:gfxdata="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g5as9oAAAAKAQAADwAAAAAAAAAB&#10;ACAAAAAiAAAAZHJzL2Rvd25yZXYueG1sUEsBAhQAFAAAAAgAh07iQIuPoUxHAgAA8QUAAA4AAAAA&#10;AAAAAQAgAAAAKQEAAGRycy9lMm9Eb2MueG1sUEsFBgAAAAAGAAYAWQEAAOIFA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1067435</wp:posOffset>
              </wp:positionH>
              <wp:positionV relativeFrom="page">
                <wp:posOffset>447675</wp:posOffset>
              </wp:positionV>
              <wp:extent cx="3657600" cy="124460"/>
              <wp:effectExtent l="0" t="0" r="0" b="0"/>
              <wp:wrapNone/>
              <wp:docPr id="433" name="Textbox 433"/>
              <wp:cNvGraphicFramePr/>
              <a:graphic xmlns:a="http://schemas.openxmlformats.org/drawingml/2006/main">
                <a:graphicData uri="http://schemas.microsoft.com/office/word/2010/wordprocessingShape">
                  <wps:wsp>
                    <wps:cNvSpPr txBox="1"/>
                    <wps:spPr>
                      <a:xfrm>
                        <a:off x="0" y="0"/>
                        <a:ext cx="3657600" cy="124460"/>
                      </a:xfrm>
                      <a:prstGeom prst="rect">
                        <a:avLst/>
                      </a:prstGeom>
                    </wps:spPr>
                    <wps:txbx>
                      <w:txbxContent>
                        <w:p w14:paraId="6E11C9B3">
                          <w:pPr>
                            <w:spacing w:before="14"/>
                            <w:ind w:left="20" w:right="0" w:firstLine="0"/>
                            <w:jc w:val="left"/>
                            <w:rPr>
                              <w:sz w:val="14"/>
                            </w:rPr>
                          </w:pPr>
                          <w:r>
                            <w:rPr>
                              <w:sz w:val="14"/>
                            </w:rPr>
                            <w:t>THIẾT</w:t>
                          </w:r>
                          <w:r>
                            <w:rPr>
                              <w:spacing w:val="-5"/>
                              <w:sz w:val="14"/>
                            </w:rPr>
                            <w:t xml:space="preserve"> </w:t>
                          </w:r>
                          <w:r>
                            <w:rPr>
                              <w:sz w:val="14"/>
                            </w:rPr>
                            <w:t>KẾ</w:t>
                          </w:r>
                          <w:r>
                            <w:rPr>
                              <w:spacing w:val="-3"/>
                              <w:sz w:val="14"/>
                            </w:rPr>
                            <w:t xml:space="preserve"> </w:t>
                          </w:r>
                          <w:r>
                            <w:rPr>
                              <w:sz w:val="14"/>
                            </w:rPr>
                            <w:t>VÀ</w:t>
                          </w:r>
                          <w:r>
                            <w:rPr>
                              <w:spacing w:val="-2"/>
                              <w:sz w:val="14"/>
                            </w:rPr>
                            <w:t xml:space="preserve"> </w:t>
                          </w:r>
                          <w:r>
                            <w:rPr>
                              <w:sz w:val="14"/>
                            </w:rPr>
                            <w:t>XÂY</w:t>
                          </w:r>
                          <w:r>
                            <w:rPr>
                              <w:spacing w:val="-2"/>
                              <w:sz w:val="14"/>
                            </w:rPr>
                            <w:t xml:space="preserve"> </w:t>
                          </w:r>
                          <w:r>
                            <w:rPr>
                              <w:sz w:val="14"/>
                            </w:rPr>
                            <w:t>DỰNG</w:t>
                          </w:r>
                          <w:r>
                            <w:rPr>
                              <w:spacing w:val="-3"/>
                              <w:sz w:val="14"/>
                            </w:rPr>
                            <w:t xml:space="preserve"> </w:t>
                          </w:r>
                          <w:r>
                            <w:rPr>
                              <w:sz w:val="14"/>
                            </w:rPr>
                            <w:t>ROBOT</w:t>
                          </w:r>
                          <w:r>
                            <w:rPr>
                              <w:spacing w:val="-3"/>
                              <w:sz w:val="14"/>
                            </w:rPr>
                            <w:t xml:space="preserve"> </w:t>
                          </w:r>
                          <w:r>
                            <w:rPr>
                              <w:sz w:val="14"/>
                            </w:rPr>
                            <w:t>HAI</w:t>
                          </w:r>
                          <w:r>
                            <w:rPr>
                              <w:spacing w:val="-3"/>
                              <w:sz w:val="14"/>
                            </w:rPr>
                            <w:t xml:space="preserve"> </w:t>
                          </w:r>
                          <w:r>
                            <w:rPr>
                              <w:sz w:val="14"/>
                            </w:rPr>
                            <w:t>BÁNH</w:t>
                          </w:r>
                          <w:r>
                            <w:rPr>
                              <w:spacing w:val="-3"/>
                              <w:sz w:val="14"/>
                            </w:rPr>
                            <w:t xml:space="preserve"> </w:t>
                          </w:r>
                          <w:r>
                            <w:rPr>
                              <w:sz w:val="14"/>
                            </w:rPr>
                            <w:t>TỰ</w:t>
                          </w:r>
                          <w:r>
                            <w:rPr>
                              <w:spacing w:val="-2"/>
                              <w:sz w:val="14"/>
                            </w:rPr>
                            <w:t xml:space="preserve"> </w:t>
                          </w:r>
                          <w:r>
                            <w:rPr>
                              <w:sz w:val="14"/>
                            </w:rPr>
                            <w:t>CÂN</w:t>
                          </w:r>
                          <w:r>
                            <w:rPr>
                              <w:spacing w:val="-3"/>
                              <w:sz w:val="14"/>
                            </w:rPr>
                            <w:t xml:space="preserve"> </w:t>
                          </w:r>
                          <w:r>
                            <w:rPr>
                              <w:sz w:val="14"/>
                            </w:rPr>
                            <w:t>BẰNG</w:t>
                          </w:r>
                          <w:r>
                            <w:rPr>
                              <w:spacing w:val="-3"/>
                              <w:sz w:val="14"/>
                            </w:rPr>
                            <w:t xml:space="preserve"> </w:t>
                          </w:r>
                          <w:r>
                            <w:rPr>
                              <w:sz w:val="14"/>
                            </w:rPr>
                            <w:t>SỬ</w:t>
                          </w:r>
                          <w:r>
                            <w:rPr>
                              <w:spacing w:val="-2"/>
                              <w:sz w:val="14"/>
                            </w:rPr>
                            <w:t xml:space="preserve"> </w:t>
                          </w:r>
                          <w:r>
                            <w:rPr>
                              <w:sz w:val="14"/>
                            </w:rPr>
                            <w:t>DỤNG</w:t>
                          </w:r>
                          <w:r>
                            <w:rPr>
                              <w:spacing w:val="-2"/>
                              <w:sz w:val="14"/>
                            </w:rPr>
                            <w:t xml:space="preserve"> </w:t>
                          </w:r>
                          <w:r>
                            <w:rPr>
                              <w:sz w:val="14"/>
                            </w:rPr>
                            <w:t>THUẬT</w:t>
                          </w:r>
                          <w:r>
                            <w:rPr>
                              <w:spacing w:val="-3"/>
                              <w:sz w:val="14"/>
                            </w:rPr>
                            <w:t xml:space="preserve"> </w:t>
                          </w:r>
                          <w:r>
                            <w:rPr>
                              <w:sz w:val="14"/>
                            </w:rPr>
                            <w:t>TOÁN</w:t>
                          </w:r>
                          <w:r>
                            <w:rPr>
                              <w:spacing w:val="-2"/>
                              <w:sz w:val="14"/>
                            </w:rPr>
                            <w:t xml:space="preserve"> </w:t>
                          </w:r>
                          <w:r>
                            <w:rPr>
                              <w:spacing w:val="-5"/>
                              <w:sz w:val="14"/>
                            </w:rPr>
                            <w:t>PID</w:t>
                          </w:r>
                        </w:p>
                      </w:txbxContent>
                    </wps:txbx>
                    <wps:bodyPr wrap="square" lIns="0" tIns="0" rIns="0" bIns="0" rtlCol="0">
                      <a:noAutofit/>
                    </wps:bodyPr>
                  </wps:wsp>
                </a:graphicData>
              </a:graphic>
            </wp:anchor>
          </w:drawing>
        </mc:Choice>
        <mc:Fallback>
          <w:pict>
            <v:shape id="Textbox 433" o:spid="_x0000_s1026" o:spt="202" type="#_x0000_t202" style="position:absolute;left:0pt;margin-left:84.05pt;margin-top:35.25pt;height:9.8pt;width:288pt;mso-position-horizontal-relative:page;mso-position-vertical-relative:page;z-index:-251642880;mso-width-relative:page;mso-height-relative:page;" filled="f" stroked="f" coordsize="21600,21600" o:gfxdata="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81KGI2AAAAAkBAAAPAAAAAAAAAAEAIAAAACIAAABkcnMvZG93bnJldi54bWxQSwECFAAUAAAA&#10;CACHTuJAbcP+ILUBAAB4AwAADgAAAAAAAAABACAAAAAnAQAAZHJzL2Uyb0RvYy54bWxQSwUGAAAA&#10;AAYABgBZAQAATgUAAAAA&#10;">
              <v:fill on="f" focussize="0,0"/>
              <v:stroke on="f"/>
              <v:imagedata o:title=""/>
              <o:lock v:ext="edit" aspectratio="f"/>
              <v:textbox inset="0mm,0mm,0mm,0mm">
                <w:txbxContent>
                  <w:p w14:paraId="6E11C9B3">
                    <w:pPr>
                      <w:spacing w:before="14"/>
                      <w:ind w:left="20" w:right="0" w:firstLine="0"/>
                      <w:jc w:val="left"/>
                      <w:rPr>
                        <w:sz w:val="14"/>
                      </w:rPr>
                    </w:pPr>
                    <w:r>
                      <w:rPr>
                        <w:sz w:val="14"/>
                      </w:rPr>
                      <w:t>THIẾT</w:t>
                    </w:r>
                    <w:r>
                      <w:rPr>
                        <w:spacing w:val="-5"/>
                        <w:sz w:val="14"/>
                      </w:rPr>
                      <w:t xml:space="preserve"> </w:t>
                    </w:r>
                    <w:r>
                      <w:rPr>
                        <w:sz w:val="14"/>
                      </w:rPr>
                      <w:t>KẾ</w:t>
                    </w:r>
                    <w:r>
                      <w:rPr>
                        <w:spacing w:val="-3"/>
                        <w:sz w:val="14"/>
                      </w:rPr>
                      <w:t xml:space="preserve"> </w:t>
                    </w:r>
                    <w:r>
                      <w:rPr>
                        <w:sz w:val="14"/>
                      </w:rPr>
                      <w:t>VÀ</w:t>
                    </w:r>
                    <w:r>
                      <w:rPr>
                        <w:spacing w:val="-2"/>
                        <w:sz w:val="14"/>
                      </w:rPr>
                      <w:t xml:space="preserve"> </w:t>
                    </w:r>
                    <w:r>
                      <w:rPr>
                        <w:sz w:val="14"/>
                      </w:rPr>
                      <w:t>XÂY</w:t>
                    </w:r>
                    <w:r>
                      <w:rPr>
                        <w:spacing w:val="-2"/>
                        <w:sz w:val="14"/>
                      </w:rPr>
                      <w:t xml:space="preserve"> </w:t>
                    </w:r>
                    <w:r>
                      <w:rPr>
                        <w:sz w:val="14"/>
                      </w:rPr>
                      <w:t>DỰNG</w:t>
                    </w:r>
                    <w:r>
                      <w:rPr>
                        <w:spacing w:val="-3"/>
                        <w:sz w:val="14"/>
                      </w:rPr>
                      <w:t xml:space="preserve"> </w:t>
                    </w:r>
                    <w:r>
                      <w:rPr>
                        <w:sz w:val="14"/>
                      </w:rPr>
                      <w:t>ROBOT</w:t>
                    </w:r>
                    <w:r>
                      <w:rPr>
                        <w:spacing w:val="-3"/>
                        <w:sz w:val="14"/>
                      </w:rPr>
                      <w:t xml:space="preserve"> </w:t>
                    </w:r>
                    <w:r>
                      <w:rPr>
                        <w:sz w:val="14"/>
                      </w:rPr>
                      <w:t>HAI</w:t>
                    </w:r>
                    <w:r>
                      <w:rPr>
                        <w:spacing w:val="-3"/>
                        <w:sz w:val="14"/>
                      </w:rPr>
                      <w:t xml:space="preserve"> </w:t>
                    </w:r>
                    <w:r>
                      <w:rPr>
                        <w:sz w:val="14"/>
                      </w:rPr>
                      <w:t>BÁNH</w:t>
                    </w:r>
                    <w:r>
                      <w:rPr>
                        <w:spacing w:val="-3"/>
                        <w:sz w:val="14"/>
                      </w:rPr>
                      <w:t xml:space="preserve"> </w:t>
                    </w:r>
                    <w:r>
                      <w:rPr>
                        <w:sz w:val="14"/>
                      </w:rPr>
                      <w:t>TỰ</w:t>
                    </w:r>
                    <w:r>
                      <w:rPr>
                        <w:spacing w:val="-2"/>
                        <w:sz w:val="14"/>
                      </w:rPr>
                      <w:t xml:space="preserve"> </w:t>
                    </w:r>
                    <w:r>
                      <w:rPr>
                        <w:sz w:val="14"/>
                      </w:rPr>
                      <w:t>CÂN</w:t>
                    </w:r>
                    <w:r>
                      <w:rPr>
                        <w:spacing w:val="-3"/>
                        <w:sz w:val="14"/>
                      </w:rPr>
                      <w:t xml:space="preserve"> </w:t>
                    </w:r>
                    <w:r>
                      <w:rPr>
                        <w:sz w:val="14"/>
                      </w:rPr>
                      <w:t>BẰNG</w:t>
                    </w:r>
                    <w:r>
                      <w:rPr>
                        <w:spacing w:val="-3"/>
                        <w:sz w:val="14"/>
                      </w:rPr>
                      <w:t xml:space="preserve"> </w:t>
                    </w:r>
                    <w:r>
                      <w:rPr>
                        <w:sz w:val="14"/>
                      </w:rPr>
                      <w:t>SỬ</w:t>
                    </w:r>
                    <w:r>
                      <w:rPr>
                        <w:spacing w:val="-2"/>
                        <w:sz w:val="14"/>
                      </w:rPr>
                      <w:t xml:space="preserve"> </w:t>
                    </w:r>
                    <w:r>
                      <w:rPr>
                        <w:sz w:val="14"/>
                      </w:rPr>
                      <w:t>DỤNG</w:t>
                    </w:r>
                    <w:r>
                      <w:rPr>
                        <w:spacing w:val="-2"/>
                        <w:sz w:val="14"/>
                      </w:rPr>
                      <w:t xml:space="preserve"> </w:t>
                    </w:r>
                    <w:r>
                      <w:rPr>
                        <w:sz w:val="14"/>
                      </w:rPr>
                      <w:t>THUẬT</w:t>
                    </w:r>
                    <w:r>
                      <w:rPr>
                        <w:spacing w:val="-3"/>
                        <w:sz w:val="14"/>
                      </w:rPr>
                      <w:t xml:space="preserve"> </w:t>
                    </w:r>
                    <w:r>
                      <w:rPr>
                        <w:sz w:val="14"/>
                      </w:rPr>
                      <w:t>TOÁN</w:t>
                    </w:r>
                    <w:r>
                      <w:rPr>
                        <w:spacing w:val="-2"/>
                        <w:sz w:val="14"/>
                      </w:rPr>
                      <w:t xml:space="preserve"> </w:t>
                    </w:r>
                    <w:r>
                      <w:rPr>
                        <w:spacing w:val="-5"/>
                        <w:sz w:val="14"/>
                      </w:rPr>
                      <w:t>PID</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3D42E">
    <w:pPr>
      <w:pStyle w:val="6"/>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1048385</wp:posOffset>
              </wp:positionH>
              <wp:positionV relativeFrom="page">
                <wp:posOffset>447675</wp:posOffset>
              </wp:positionV>
              <wp:extent cx="5824220" cy="124460"/>
              <wp:effectExtent l="0" t="0" r="0" b="0"/>
              <wp:wrapNone/>
              <wp:docPr id="440" name="Textbox 440"/>
              <wp:cNvGraphicFramePr/>
              <a:graphic xmlns:a="http://schemas.openxmlformats.org/drawingml/2006/main">
                <a:graphicData uri="http://schemas.microsoft.com/office/word/2010/wordprocessingShape">
                  <wps:wsp>
                    <wps:cNvSpPr txBox="1"/>
                    <wps:spPr>
                      <a:xfrm>
                        <a:off x="0" y="0"/>
                        <a:ext cx="5824220" cy="124460"/>
                      </a:xfrm>
                      <a:prstGeom prst="rect">
                        <a:avLst/>
                      </a:prstGeom>
                    </wps:spPr>
                    <wps:txbx>
                      <w:txbxContent>
                        <w:p w14:paraId="767E5452">
                          <w:pPr>
                            <w:tabs>
                              <w:tab w:val="left" w:pos="9151"/>
                            </w:tabs>
                            <w:spacing w:before="14"/>
                            <w:ind w:left="20" w:right="0" w:firstLine="0"/>
                            <w:jc w:val="left"/>
                            <w:rPr>
                              <w:sz w:val="14"/>
                            </w:rPr>
                          </w:pPr>
                          <w:r>
                            <w:rPr>
                              <w:spacing w:val="-10"/>
                              <w:sz w:val="14"/>
                              <w:u w:val="double"/>
                            </w:rPr>
                            <w:t xml:space="preserve"> </w:t>
                          </w:r>
                          <w:r>
                            <w:rPr>
                              <w:sz w:val="14"/>
                              <w:u w:val="double"/>
                            </w:rPr>
                            <w:t>THIẾT</w:t>
                          </w:r>
                          <w:r>
                            <w:rPr>
                              <w:spacing w:val="-3"/>
                              <w:sz w:val="14"/>
                              <w:u w:val="double"/>
                            </w:rPr>
                            <w:t xml:space="preserve"> </w:t>
                          </w:r>
                          <w:r>
                            <w:rPr>
                              <w:sz w:val="14"/>
                              <w:u w:val="double"/>
                            </w:rPr>
                            <w:t>KẾ</w:t>
                          </w:r>
                          <w:r>
                            <w:rPr>
                              <w:spacing w:val="-3"/>
                              <w:sz w:val="14"/>
                              <w:u w:val="double"/>
                            </w:rPr>
                            <w:t xml:space="preserve"> </w:t>
                          </w:r>
                          <w:r>
                            <w:rPr>
                              <w:sz w:val="14"/>
                              <w:u w:val="double"/>
                            </w:rPr>
                            <w:t>VÀ</w:t>
                          </w:r>
                          <w:r>
                            <w:rPr>
                              <w:spacing w:val="-2"/>
                              <w:sz w:val="14"/>
                              <w:u w:val="double"/>
                            </w:rPr>
                            <w:t xml:space="preserve"> </w:t>
                          </w:r>
                          <w:r>
                            <w:rPr>
                              <w:sz w:val="14"/>
                              <w:u w:val="double"/>
                            </w:rPr>
                            <w:t>XÂY</w:t>
                          </w:r>
                          <w:r>
                            <w:rPr>
                              <w:spacing w:val="-1"/>
                              <w:sz w:val="14"/>
                              <w:u w:val="double"/>
                            </w:rPr>
                            <w:t xml:space="preserve"> </w:t>
                          </w:r>
                          <w:r>
                            <w:rPr>
                              <w:sz w:val="14"/>
                              <w:u w:val="double"/>
                            </w:rPr>
                            <w:t>DỰNG</w:t>
                          </w:r>
                          <w:r>
                            <w:rPr>
                              <w:spacing w:val="-3"/>
                              <w:sz w:val="14"/>
                              <w:u w:val="double"/>
                            </w:rPr>
                            <w:t xml:space="preserve"> </w:t>
                          </w:r>
                          <w:r>
                            <w:rPr>
                              <w:sz w:val="14"/>
                              <w:u w:val="double"/>
                            </w:rPr>
                            <w:t>ROBOT</w:t>
                          </w:r>
                          <w:r>
                            <w:rPr>
                              <w:spacing w:val="-3"/>
                              <w:sz w:val="14"/>
                              <w:u w:val="double"/>
                            </w:rPr>
                            <w:t xml:space="preserve"> </w:t>
                          </w:r>
                          <w:r>
                            <w:rPr>
                              <w:sz w:val="14"/>
                              <w:u w:val="double"/>
                            </w:rPr>
                            <w:t>HAI</w:t>
                          </w:r>
                          <w:r>
                            <w:rPr>
                              <w:spacing w:val="-3"/>
                              <w:sz w:val="14"/>
                              <w:u w:val="double"/>
                            </w:rPr>
                            <w:t xml:space="preserve"> </w:t>
                          </w:r>
                          <w:r>
                            <w:rPr>
                              <w:sz w:val="14"/>
                              <w:u w:val="double"/>
                            </w:rPr>
                            <w:t>BÁNH</w:t>
                          </w:r>
                          <w:r>
                            <w:rPr>
                              <w:spacing w:val="-3"/>
                              <w:sz w:val="14"/>
                              <w:u w:val="double"/>
                            </w:rPr>
                            <w:t xml:space="preserve"> </w:t>
                          </w:r>
                          <w:r>
                            <w:rPr>
                              <w:sz w:val="14"/>
                              <w:u w:val="double"/>
                            </w:rPr>
                            <w:t>TỰ</w:t>
                          </w:r>
                          <w:r>
                            <w:rPr>
                              <w:spacing w:val="-2"/>
                              <w:sz w:val="14"/>
                              <w:u w:val="double"/>
                            </w:rPr>
                            <w:t xml:space="preserve"> </w:t>
                          </w:r>
                          <w:r>
                            <w:rPr>
                              <w:sz w:val="14"/>
                              <w:u w:val="double"/>
                            </w:rPr>
                            <w:t>CÂN</w:t>
                          </w:r>
                          <w:r>
                            <w:rPr>
                              <w:spacing w:val="-2"/>
                              <w:sz w:val="14"/>
                              <w:u w:val="double"/>
                            </w:rPr>
                            <w:t xml:space="preserve"> </w:t>
                          </w:r>
                          <w:r>
                            <w:rPr>
                              <w:sz w:val="14"/>
                              <w:u w:val="double"/>
                            </w:rPr>
                            <w:t>BẰNG</w:t>
                          </w:r>
                          <w:r>
                            <w:rPr>
                              <w:spacing w:val="-3"/>
                              <w:sz w:val="14"/>
                              <w:u w:val="double"/>
                            </w:rPr>
                            <w:t xml:space="preserve"> </w:t>
                          </w:r>
                          <w:r>
                            <w:rPr>
                              <w:sz w:val="14"/>
                              <w:u w:val="double"/>
                            </w:rPr>
                            <w:t>SỬ</w:t>
                          </w:r>
                          <w:r>
                            <w:rPr>
                              <w:spacing w:val="-2"/>
                              <w:sz w:val="14"/>
                              <w:u w:val="double"/>
                            </w:rPr>
                            <w:t xml:space="preserve"> </w:t>
                          </w:r>
                          <w:r>
                            <w:rPr>
                              <w:sz w:val="14"/>
                              <w:u w:val="double"/>
                            </w:rPr>
                            <w:t>DỤNG</w:t>
                          </w:r>
                          <w:r>
                            <w:rPr>
                              <w:spacing w:val="-2"/>
                              <w:sz w:val="14"/>
                              <w:u w:val="double"/>
                            </w:rPr>
                            <w:t xml:space="preserve"> </w:t>
                          </w:r>
                          <w:r>
                            <w:rPr>
                              <w:sz w:val="14"/>
                              <w:u w:val="double"/>
                            </w:rPr>
                            <w:t>THUẬT</w:t>
                          </w:r>
                          <w:r>
                            <w:rPr>
                              <w:spacing w:val="-3"/>
                              <w:sz w:val="14"/>
                              <w:u w:val="double"/>
                            </w:rPr>
                            <w:t xml:space="preserve"> </w:t>
                          </w:r>
                          <w:r>
                            <w:rPr>
                              <w:sz w:val="14"/>
                              <w:u w:val="double"/>
                            </w:rPr>
                            <w:t>TOÁN</w:t>
                          </w:r>
                          <w:r>
                            <w:rPr>
                              <w:spacing w:val="-2"/>
                              <w:sz w:val="14"/>
                              <w:u w:val="double"/>
                            </w:rPr>
                            <w:t xml:space="preserve"> </w:t>
                          </w:r>
                          <w:r>
                            <w:rPr>
                              <w:spacing w:val="-5"/>
                              <w:sz w:val="14"/>
                              <w:u w:val="double"/>
                            </w:rPr>
                            <w:t>PID</w:t>
                          </w:r>
                          <w:r>
                            <w:rPr>
                              <w:sz w:val="14"/>
                              <w:u w:val="double"/>
                            </w:rPr>
                            <w:tab/>
                          </w:r>
                        </w:p>
                      </w:txbxContent>
                    </wps:txbx>
                    <wps:bodyPr wrap="square" lIns="0" tIns="0" rIns="0" bIns="0" rtlCol="0">
                      <a:noAutofit/>
                    </wps:bodyPr>
                  </wps:wsp>
                </a:graphicData>
              </a:graphic>
            </wp:anchor>
          </w:drawing>
        </mc:Choice>
        <mc:Fallback>
          <w:pict>
            <v:shape id="Textbox 440" o:spid="_x0000_s1026" o:spt="202" type="#_x0000_t202" style="position:absolute;left:0pt;margin-left:82.55pt;margin-top:35.25pt;height:9.8pt;width:458.6pt;mso-position-horizontal-relative:page;mso-position-vertical-relative:page;z-index:-251640832;mso-width-relative:page;mso-height-relative:page;" filled="f" stroked="f" coordsize="21600,21600" o:gfxdata="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o3f+rZAAAACgEAAA8AAAAAAAAAAQAgAAAAIgAAAGRycy9kb3ducmV2LnhtbFBLAQIUABQAAAAI&#10;AIdO4kAAH0cDswEAAHgDAAAOAAAAAAAAAAEAIAAAACgBAABkcnMvZTJvRG9jLnhtbFBLBQYAAAAA&#10;BgAGAFkBAABNBQAAAAA=&#10;">
              <v:fill on="f" focussize="0,0"/>
              <v:stroke on="f"/>
              <v:imagedata o:title=""/>
              <o:lock v:ext="edit" aspectratio="f"/>
              <v:textbox inset="0mm,0mm,0mm,0mm">
                <w:txbxContent>
                  <w:p w14:paraId="767E5452">
                    <w:pPr>
                      <w:tabs>
                        <w:tab w:val="left" w:pos="9151"/>
                      </w:tabs>
                      <w:spacing w:before="14"/>
                      <w:ind w:left="20" w:right="0" w:firstLine="0"/>
                      <w:jc w:val="left"/>
                      <w:rPr>
                        <w:sz w:val="14"/>
                      </w:rPr>
                    </w:pPr>
                    <w:r>
                      <w:rPr>
                        <w:spacing w:val="-10"/>
                        <w:sz w:val="14"/>
                        <w:u w:val="double"/>
                      </w:rPr>
                      <w:t xml:space="preserve"> </w:t>
                    </w:r>
                    <w:r>
                      <w:rPr>
                        <w:sz w:val="14"/>
                        <w:u w:val="double"/>
                      </w:rPr>
                      <w:t>THIẾT</w:t>
                    </w:r>
                    <w:r>
                      <w:rPr>
                        <w:spacing w:val="-3"/>
                        <w:sz w:val="14"/>
                        <w:u w:val="double"/>
                      </w:rPr>
                      <w:t xml:space="preserve"> </w:t>
                    </w:r>
                    <w:r>
                      <w:rPr>
                        <w:sz w:val="14"/>
                        <w:u w:val="double"/>
                      </w:rPr>
                      <w:t>KẾ</w:t>
                    </w:r>
                    <w:r>
                      <w:rPr>
                        <w:spacing w:val="-3"/>
                        <w:sz w:val="14"/>
                        <w:u w:val="double"/>
                      </w:rPr>
                      <w:t xml:space="preserve"> </w:t>
                    </w:r>
                    <w:r>
                      <w:rPr>
                        <w:sz w:val="14"/>
                        <w:u w:val="double"/>
                      </w:rPr>
                      <w:t>VÀ</w:t>
                    </w:r>
                    <w:r>
                      <w:rPr>
                        <w:spacing w:val="-2"/>
                        <w:sz w:val="14"/>
                        <w:u w:val="double"/>
                      </w:rPr>
                      <w:t xml:space="preserve"> </w:t>
                    </w:r>
                    <w:r>
                      <w:rPr>
                        <w:sz w:val="14"/>
                        <w:u w:val="double"/>
                      </w:rPr>
                      <w:t>XÂY</w:t>
                    </w:r>
                    <w:r>
                      <w:rPr>
                        <w:spacing w:val="-1"/>
                        <w:sz w:val="14"/>
                        <w:u w:val="double"/>
                      </w:rPr>
                      <w:t xml:space="preserve"> </w:t>
                    </w:r>
                    <w:r>
                      <w:rPr>
                        <w:sz w:val="14"/>
                        <w:u w:val="double"/>
                      </w:rPr>
                      <w:t>DỰNG</w:t>
                    </w:r>
                    <w:r>
                      <w:rPr>
                        <w:spacing w:val="-3"/>
                        <w:sz w:val="14"/>
                        <w:u w:val="double"/>
                      </w:rPr>
                      <w:t xml:space="preserve"> </w:t>
                    </w:r>
                    <w:r>
                      <w:rPr>
                        <w:sz w:val="14"/>
                        <w:u w:val="double"/>
                      </w:rPr>
                      <w:t>ROBOT</w:t>
                    </w:r>
                    <w:r>
                      <w:rPr>
                        <w:spacing w:val="-3"/>
                        <w:sz w:val="14"/>
                        <w:u w:val="double"/>
                      </w:rPr>
                      <w:t xml:space="preserve"> </w:t>
                    </w:r>
                    <w:r>
                      <w:rPr>
                        <w:sz w:val="14"/>
                        <w:u w:val="double"/>
                      </w:rPr>
                      <w:t>HAI</w:t>
                    </w:r>
                    <w:r>
                      <w:rPr>
                        <w:spacing w:val="-3"/>
                        <w:sz w:val="14"/>
                        <w:u w:val="double"/>
                      </w:rPr>
                      <w:t xml:space="preserve"> </w:t>
                    </w:r>
                    <w:r>
                      <w:rPr>
                        <w:sz w:val="14"/>
                        <w:u w:val="double"/>
                      </w:rPr>
                      <w:t>BÁNH</w:t>
                    </w:r>
                    <w:r>
                      <w:rPr>
                        <w:spacing w:val="-3"/>
                        <w:sz w:val="14"/>
                        <w:u w:val="double"/>
                      </w:rPr>
                      <w:t xml:space="preserve"> </w:t>
                    </w:r>
                    <w:r>
                      <w:rPr>
                        <w:sz w:val="14"/>
                        <w:u w:val="double"/>
                      </w:rPr>
                      <w:t>TỰ</w:t>
                    </w:r>
                    <w:r>
                      <w:rPr>
                        <w:spacing w:val="-2"/>
                        <w:sz w:val="14"/>
                        <w:u w:val="double"/>
                      </w:rPr>
                      <w:t xml:space="preserve"> </w:t>
                    </w:r>
                    <w:r>
                      <w:rPr>
                        <w:sz w:val="14"/>
                        <w:u w:val="double"/>
                      </w:rPr>
                      <w:t>CÂN</w:t>
                    </w:r>
                    <w:r>
                      <w:rPr>
                        <w:spacing w:val="-2"/>
                        <w:sz w:val="14"/>
                        <w:u w:val="double"/>
                      </w:rPr>
                      <w:t xml:space="preserve"> </w:t>
                    </w:r>
                    <w:r>
                      <w:rPr>
                        <w:sz w:val="14"/>
                        <w:u w:val="double"/>
                      </w:rPr>
                      <w:t>BẰNG</w:t>
                    </w:r>
                    <w:r>
                      <w:rPr>
                        <w:spacing w:val="-3"/>
                        <w:sz w:val="14"/>
                        <w:u w:val="double"/>
                      </w:rPr>
                      <w:t xml:space="preserve"> </w:t>
                    </w:r>
                    <w:r>
                      <w:rPr>
                        <w:sz w:val="14"/>
                        <w:u w:val="double"/>
                      </w:rPr>
                      <w:t>SỬ</w:t>
                    </w:r>
                    <w:r>
                      <w:rPr>
                        <w:spacing w:val="-2"/>
                        <w:sz w:val="14"/>
                        <w:u w:val="double"/>
                      </w:rPr>
                      <w:t xml:space="preserve"> </w:t>
                    </w:r>
                    <w:r>
                      <w:rPr>
                        <w:sz w:val="14"/>
                        <w:u w:val="double"/>
                      </w:rPr>
                      <w:t>DỤNG</w:t>
                    </w:r>
                    <w:r>
                      <w:rPr>
                        <w:spacing w:val="-2"/>
                        <w:sz w:val="14"/>
                        <w:u w:val="double"/>
                      </w:rPr>
                      <w:t xml:space="preserve"> </w:t>
                    </w:r>
                    <w:r>
                      <w:rPr>
                        <w:sz w:val="14"/>
                        <w:u w:val="double"/>
                      </w:rPr>
                      <w:t>THUẬT</w:t>
                    </w:r>
                    <w:r>
                      <w:rPr>
                        <w:spacing w:val="-3"/>
                        <w:sz w:val="14"/>
                        <w:u w:val="double"/>
                      </w:rPr>
                      <w:t xml:space="preserve"> </w:t>
                    </w:r>
                    <w:r>
                      <w:rPr>
                        <w:sz w:val="14"/>
                        <w:u w:val="double"/>
                      </w:rPr>
                      <w:t>TOÁN</w:t>
                    </w:r>
                    <w:r>
                      <w:rPr>
                        <w:spacing w:val="-2"/>
                        <w:sz w:val="14"/>
                        <w:u w:val="double"/>
                      </w:rPr>
                      <w:t xml:space="preserve"> </w:t>
                    </w:r>
                    <w:r>
                      <w:rPr>
                        <w:spacing w:val="-5"/>
                        <w:sz w:val="14"/>
                        <w:u w:val="double"/>
                      </w:rPr>
                      <w:t>PID</w:t>
                    </w:r>
                    <w:r>
                      <w:rPr>
                        <w:sz w:val="14"/>
                        <w:u w:val="double"/>
                      </w:rPr>
                      <w:tab/>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476E">
    <w:pPr>
      <w:pStyle w:val="6"/>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1061720</wp:posOffset>
              </wp:positionH>
              <wp:positionV relativeFrom="page">
                <wp:posOffset>558800</wp:posOffset>
              </wp:positionV>
              <wp:extent cx="5798820" cy="18415"/>
              <wp:effectExtent l="0" t="0" r="0" b="0"/>
              <wp:wrapNone/>
              <wp:docPr id="445" name="Graphic 445"/>
              <wp:cNvGraphicFramePr/>
              <a:graphic xmlns:a="http://schemas.openxmlformats.org/drawingml/2006/main">
                <a:graphicData uri="http://schemas.microsoft.com/office/word/2010/wordprocessingShape">
                  <wps:wsp>
                    <wps:cNvSpPr/>
                    <wps:spPr>
                      <a:xfrm>
                        <a:off x="0" y="0"/>
                        <a:ext cx="5798820" cy="18415"/>
                      </a:xfrm>
                      <a:custGeom>
                        <a:avLst/>
                        <a:gdLst/>
                        <a:ahLst/>
                        <a:cxnLst/>
                        <a:rect l="l" t="t" r="r" b="b"/>
                        <a:pathLst>
                          <a:path w="5798820" h="18415">
                            <a:moveTo>
                              <a:pt x="5798566" y="12192"/>
                            </a:moveTo>
                            <a:lnTo>
                              <a:pt x="0" y="12192"/>
                            </a:lnTo>
                            <a:lnTo>
                              <a:pt x="0" y="18288"/>
                            </a:lnTo>
                            <a:lnTo>
                              <a:pt x="5798566" y="18288"/>
                            </a:lnTo>
                            <a:lnTo>
                              <a:pt x="5798566" y="12192"/>
                            </a:lnTo>
                            <a:close/>
                          </a:path>
                          <a:path w="5798820" h="18415">
                            <a:moveTo>
                              <a:pt x="5798566" y="0"/>
                            </a:moveTo>
                            <a:lnTo>
                              <a:pt x="0" y="0"/>
                            </a:lnTo>
                            <a:lnTo>
                              <a:pt x="0" y="6096"/>
                            </a:lnTo>
                            <a:lnTo>
                              <a:pt x="5798566" y="6096"/>
                            </a:lnTo>
                            <a:lnTo>
                              <a:pt x="5798566" y="0"/>
                            </a:lnTo>
                            <a:close/>
                          </a:path>
                        </a:pathLst>
                      </a:custGeom>
                      <a:solidFill>
                        <a:srgbClr val="000000"/>
                      </a:solidFill>
                    </wps:spPr>
                    <wps:bodyPr wrap="square" lIns="0" tIns="0" rIns="0" bIns="0" rtlCol="0">
                      <a:noAutofit/>
                    </wps:bodyPr>
                  </wps:wsp>
                </a:graphicData>
              </a:graphic>
            </wp:anchor>
          </w:drawing>
        </mc:Choice>
        <mc:Fallback>
          <w:pict>
            <v:shape id="Graphic 445" o:spid="_x0000_s1026" o:spt="100" style="position:absolute;left:0pt;margin-left:83.6pt;margin-top:44pt;height:1.45pt;width:456.6pt;mso-position-horizontal-relative:page;mso-position-vertical-relative:page;z-index:-251638784;mso-width-relative:page;mso-height-relative:page;" fillcolor="#000000" filled="t" stroked="f" coordsize="5798820,18415" o:gfxdata="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ODlqz2gAAAAoBAAAPAAAAAAAAAAEA&#10;IAAAACIAAABkcnMvZG93bnJldi54bWxQSwECFAAUAAAACACHTuJACbQucUYCAADxBQAADgAAAAAA&#10;AAABACAAAAApAQAAZHJzL2Uyb0RvYy54bWxQSwUGAAAAAAYABgBZAQAA4QUAAAAA&#10;" path="m5798566,12192l0,12192,0,18288,5798566,18288,5798566,12192xem5798566,0l0,0,0,6096,5798566,6096,57985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8720" behindDoc="1" locked="0" layoutInCell="1" allowOverlap="1">
              <wp:simplePos x="0" y="0"/>
              <wp:positionH relativeFrom="page">
                <wp:posOffset>1067435</wp:posOffset>
              </wp:positionH>
              <wp:positionV relativeFrom="page">
                <wp:posOffset>447675</wp:posOffset>
              </wp:positionV>
              <wp:extent cx="3657600" cy="124460"/>
              <wp:effectExtent l="0" t="0" r="0" b="0"/>
              <wp:wrapNone/>
              <wp:docPr id="446" name="Textbox 446"/>
              <wp:cNvGraphicFramePr/>
              <a:graphic xmlns:a="http://schemas.openxmlformats.org/drawingml/2006/main">
                <a:graphicData uri="http://schemas.microsoft.com/office/word/2010/wordprocessingShape">
                  <wps:wsp>
                    <wps:cNvSpPr txBox="1"/>
                    <wps:spPr>
                      <a:xfrm>
                        <a:off x="0" y="0"/>
                        <a:ext cx="3657600" cy="124460"/>
                      </a:xfrm>
                      <a:prstGeom prst="rect">
                        <a:avLst/>
                      </a:prstGeom>
                    </wps:spPr>
                    <wps:txbx>
                      <w:txbxContent>
                        <w:p w14:paraId="3CF67477">
                          <w:pPr>
                            <w:spacing w:before="14"/>
                            <w:ind w:left="20" w:right="0" w:firstLine="0"/>
                            <w:jc w:val="left"/>
                            <w:rPr>
                              <w:sz w:val="14"/>
                            </w:rPr>
                          </w:pPr>
                          <w:r>
                            <w:rPr>
                              <w:sz w:val="14"/>
                            </w:rPr>
                            <w:t>THIẾT</w:t>
                          </w:r>
                          <w:r>
                            <w:rPr>
                              <w:spacing w:val="-5"/>
                              <w:sz w:val="14"/>
                            </w:rPr>
                            <w:t xml:space="preserve"> </w:t>
                          </w:r>
                          <w:r>
                            <w:rPr>
                              <w:sz w:val="14"/>
                            </w:rPr>
                            <w:t>KẾ</w:t>
                          </w:r>
                          <w:r>
                            <w:rPr>
                              <w:spacing w:val="-3"/>
                              <w:sz w:val="14"/>
                            </w:rPr>
                            <w:t xml:space="preserve"> </w:t>
                          </w:r>
                          <w:r>
                            <w:rPr>
                              <w:sz w:val="14"/>
                            </w:rPr>
                            <w:t>VÀ</w:t>
                          </w:r>
                          <w:r>
                            <w:rPr>
                              <w:spacing w:val="-2"/>
                              <w:sz w:val="14"/>
                            </w:rPr>
                            <w:t xml:space="preserve"> </w:t>
                          </w:r>
                          <w:r>
                            <w:rPr>
                              <w:sz w:val="14"/>
                            </w:rPr>
                            <w:t>XÂY</w:t>
                          </w:r>
                          <w:r>
                            <w:rPr>
                              <w:spacing w:val="-2"/>
                              <w:sz w:val="14"/>
                            </w:rPr>
                            <w:t xml:space="preserve"> </w:t>
                          </w:r>
                          <w:r>
                            <w:rPr>
                              <w:sz w:val="14"/>
                            </w:rPr>
                            <w:t>DỰNG</w:t>
                          </w:r>
                          <w:r>
                            <w:rPr>
                              <w:spacing w:val="-3"/>
                              <w:sz w:val="14"/>
                            </w:rPr>
                            <w:t xml:space="preserve"> </w:t>
                          </w:r>
                          <w:r>
                            <w:rPr>
                              <w:sz w:val="14"/>
                            </w:rPr>
                            <w:t>ROBOT</w:t>
                          </w:r>
                          <w:r>
                            <w:rPr>
                              <w:spacing w:val="-3"/>
                              <w:sz w:val="14"/>
                            </w:rPr>
                            <w:t xml:space="preserve"> </w:t>
                          </w:r>
                          <w:r>
                            <w:rPr>
                              <w:sz w:val="14"/>
                            </w:rPr>
                            <w:t>HAI</w:t>
                          </w:r>
                          <w:r>
                            <w:rPr>
                              <w:spacing w:val="-3"/>
                              <w:sz w:val="14"/>
                            </w:rPr>
                            <w:t xml:space="preserve"> </w:t>
                          </w:r>
                          <w:r>
                            <w:rPr>
                              <w:sz w:val="14"/>
                            </w:rPr>
                            <w:t>BÁNH</w:t>
                          </w:r>
                          <w:r>
                            <w:rPr>
                              <w:spacing w:val="-3"/>
                              <w:sz w:val="14"/>
                            </w:rPr>
                            <w:t xml:space="preserve"> </w:t>
                          </w:r>
                          <w:r>
                            <w:rPr>
                              <w:sz w:val="14"/>
                            </w:rPr>
                            <w:t>TỰ</w:t>
                          </w:r>
                          <w:r>
                            <w:rPr>
                              <w:spacing w:val="-2"/>
                              <w:sz w:val="14"/>
                            </w:rPr>
                            <w:t xml:space="preserve"> </w:t>
                          </w:r>
                          <w:r>
                            <w:rPr>
                              <w:sz w:val="14"/>
                            </w:rPr>
                            <w:t>CÂN</w:t>
                          </w:r>
                          <w:r>
                            <w:rPr>
                              <w:spacing w:val="-3"/>
                              <w:sz w:val="14"/>
                            </w:rPr>
                            <w:t xml:space="preserve"> </w:t>
                          </w:r>
                          <w:r>
                            <w:rPr>
                              <w:sz w:val="14"/>
                            </w:rPr>
                            <w:t>BẰNG</w:t>
                          </w:r>
                          <w:r>
                            <w:rPr>
                              <w:spacing w:val="-3"/>
                              <w:sz w:val="14"/>
                            </w:rPr>
                            <w:t xml:space="preserve"> </w:t>
                          </w:r>
                          <w:r>
                            <w:rPr>
                              <w:sz w:val="14"/>
                            </w:rPr>
                            <w:t>SỬ</w:t>
                          </w:r>
                          <w:r>
                            <w:rPr>
                              <w:spacing w:val="-2"/>
                              <w:sz w:val="14"/>
                            </w:rPr>
                            <w:t xml:space="preserve"> </w:t>
                          </w:r>
                          <w:r>
                            <w:rPr>
                              <w:sz w:val="14"/>
                            </w:rPr>
                            <w:t>DỤNG</w:t>
                          </w:r>
                          <w:r>
                            <w:rPr>
                              <w:spacing w:val="-2"/>
                              <w:sz w:val="14"/>
                            </w:rPr>
                            <w:t xml:space="preserve"> </w:t>
                          </w:r>
                          <w:r>
                            <w:rPr>
                              <w:sz w:val="14"/>
                            </w:rPr>
                            <w:t>THUẬT</w:t>
                          </w:r>
                          <w:r>
                            <w:rPr>
                              <w:spacing w:val="-3"/>
                              <w:sz w:val="14"/>
                            </w:rPr>
                            <w:t xml:space="preserve"> </w:t>
                          </w:r>
                          <w:r>
                            <w:rPr>
                              <w:sz w:val="14"/>
                            </w:rPr>
                            <w:t>TOÁN</w:t>
                          </w:r>
                          <w:r>
                            <w:rPr>
                              <w:spacing w:val="-2"/>
                              <w:sz w:val="14"/>
                            </w:rPr>
                            <w:t xml:space="preserve"> </w:t>
                          </w:r>
                          <w:r>
                            <w:rPr>
                              <w:spacing w:val="-5"/>
                              <w:sz w:val="14"/>
                            </w:rPr>
                            <w:t>PID</w:t>
                          </w:r>
                        </w:p>
                      </w:txbxContent>
                    </wps:txbx>
                    <wps:bodyPr wrap="square" lIns="0" tIns="0" rIns="0" bIns="0" rtlCol="0">
                      <a:noAutofit/>
                    </wps:bodyPr>
                  </wps:wsp>
                </a:graphicData>
              </a:graphic>
            </wp:anchor>
          </w:drawing>
        </mc:Choice>
        <mc:Fallback>
          <w:pict>
            <v:shape id="Textbox 446" o:spid="_x0000_s1026" o:spt="202" type="#_x0000_t202" style="position:absolute;left:0pt;margin-left:84.05pt;margin-top:35.25pt;height:9.8pt;width:288pt;mso-position-horizontal-relative:page;mso-position-vertical-relative:page;z-index:-251637760;mso-width-relative:page;mso-height-relative:page;" filled="f" stroked="f" coordsize="21600,21600" o:gfxdata="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zUoYjYAAAACQEAAA8AAAAAAAAAAQAgAAAAIgAAAGRycy9kb3ducmV2LnhtbFBLAQIUABQAAAAI&#10;AIdO4kAZ0YmctAEAAHgDAAAOAAAAAAAAAAEAIAAAACcBAABkcnMvZTJvRG9jLnhtbFBLBQYAAAAA&#10;BgAGAFkBAABNBQAAAAA=&#10;">
              <v:fill on="f" focussize="0,0"/>
              <v:stroke on="f"/>
              <v:imagedata o:title=""/>
              <o:lock v:ext="edit" aspectratio="f"/>
              <v:textbox inset="0mm,0mm,0mm,0mm">
                <w:txbxContent>
                  <w:p w14:paraId="3CF67477">
                    <w:pPr>
                      <w:spacing w:before="14"/>
                      <w:ind w:left="20" w:right="0" w:firstLine="0"/>
                      <w:jc w:val="left"/>
                      <w:rPr>
                        <w:sz w:val="14"/>
                      </w:rPr>
                    </w:pPr>
                    <w:r>
                      <w:rPr>
                        <w:sz w:val="14"/>
                      </w:rPr>
                      <w:t>THIẾT</w:t>
                    </w:r>
                    <w:r>
                      <w:rPr>
                        <w:spacing w:val="-5"/>
                        <w:sz w:val="14"/>
                      </w:rPr>
                      <w:t xml:space="preserve"> </w:t>
                    </w:r>
                    <w:r>
                      <w:rPr>
                        <w:sz w:val="14"/>
                      </w:rPr>
                      <w:t>KẾ</w:t>
                    </w:r>
                    <w:r>
                      <w:rPr>
                        <w:spacing w:val="-3"/>
                        <w:sz w:val="14"/>
                      </w:rPr>
                      <w:t xml:space="preserve"> </w:t>
                    </w:r>
                    <w:r>
                      <w:rPr>
                        <w:sz w:val="14"/>
                      </w:rPr>
                      <w:t>VÀ</w:t>
                    </w:r>
                    <w:r>
                      <w:rPr>
                        <w:spacing w:val="-2"/>
                        <w:sz w:val="14"/>
                      </w:rPr>
                      <w:t xml:space="preserve"> </w:t>
                    </w:r>
                    <w:r>
                      <w:rPr>
                        <w:sz w:val="14"/>
                      </w:rPr>
                      <w:t>XÂY</w:t>
                    </w:r>
                    <w:r>
                      <w:rPr>
                        <w:spacing w:val="-2"/>
                        <w:sz w:val="14"/>
                      </w:rPr>
                      <w:t xml:space="preserve"> </w:t>
                    </w:r>
                    <w:r>
                      <w:rPr>
                        <w:sz w:val="14"/>
                      </w:rPr>
                      <w:t>DỰNG</w:t>
                    </w:r>
                    <w:r>
                      <w:rPr>
                        <w:spacing w:val="-3"/>
                        <w:sz w:val="14"/>
                      </w:rPr>
                      <w:t xml:space="preserve"> </w:t>
                    </w:r>
                    <w:r>
                      <w:rPr>
                        <w:sz w:val="14"/>
                      </w:rPr>
                      <w:t>ROBOT</w:t>
                    </w:r>
                    <w:r>
                      <w:rPr>
                        <w:spacing w:val="-3"/>
                        <w:sz w:val="14"/>
                      </w:rPr>
                      <w:t xml:space="preserve"> </w:t>
                    </w:r>
                    <w:r>
                      <w:rPr>
                        <w:sz w:val="14"/>
                      </w:rPr>
                      <w:t>HAI</w:t>
                    </w:r>
                    <w:r>
                      <w:rPr>
                        <w:spacing w:val="-3"/>
                        <w:sz w:val="14"/>
                      </w:rPr>
                      <w:t xml:space="preserve"> </w:t>
                    </w:r>
                    <w:r>
                      <w:rPr>
                        <w:sz w:val="14"/>
                      </w:rPr>
                      <w:t>BÁNH</w:t>
                    </w:r>
                    <w:r>
                      <w:rPr>
                        <w:spacing w:val="-3"/>
                        <w:sz w:val="14"/>
                      </w:rPr>
                      <w:t xml:space="preserve"> </w:t>
                    </w:r>
                    <w:r>
                      <w:rPr>
                        <w:sz w:val="14"/>
                      </w:rPr>
                      <w:t>TỰ</w:t>
                    </w:r>
                    <w:r>
                      <w:rPr>
                        <w:spacing w:val="-2"/>
                        <w:sz w:val="14"/>
                      </w:rPr>
                      <w:t xml:space="preserve"> </w:t>
                    </w:r>
                    <w:r>
                      <w:rPr>
                        <w:sz w:val="14"/>
                      </w:rPr>
                      <w:t>CÂN</w:t>
                    </w:r>
                    <w:r>
                      <w:rPr>
                        <w:spacing w:val="-3"/>
                        <w:sz w:val="14"/>
                      </w:rPr>
                      <w:t xml:space="preserve"> </w:t>
                    </w:r>
                    <w:r>
                      <w:rPr>
                        <w:sz w:val="14"/>
                      </w:rPr>
                      <w:t>BẰNG</w:t>
                    </w:r>
                    <w:r>
                      <w:rPr>
                        <w:spacing w:val="-3"/>
                        <w:sz w:val="14"/>
                      </w:rPr>
                      <w:t xml:space="preserve"> </w:t>
                    </w:r>
                    <w:r>
                      <w:rPr>
                        <w:sz w:val="14"/>
                      </w:rPr>
                      <w:t>SỬ</w:t>
                    </w:r>
                    <w:r>
                      <w:rPr>
                        <w:spacing w:val="-2"/>
                        <w:sz w:val="14"/>
                      </w:rPr>
                      <w:t xml:space="preserve"> </w:t>
                    </w:r>
                    <w:r>
                      <w:rPr>
                        <w:sz w:val="14"/>
                      </w:rPr>
                      <w:t>DỤNG</w:t>
                    </w:r>
                    <w:r>
                      <w:rPr>
                        <w:spacing w:val="-2"/>
                        <w:sz w:val="14"/>
                      </w:rPr>
                      <w:t xml:space="preserve"> </w:t>
                    </w:r>
                    <w:r>
                      <w:rPr>
                        <w:sz w:val="14"/>
                      </w:rPr>
                      <w:t>THUẬT</w:t>
                    </w:r>
                    <w:r>
                      <w:rPr>
                        <w:spacing w:val="-3"/>
                        <w:sz w:val="14"/>
                      </w:rPr>
                      <w:t xml:space="preserve"> </w:t>
                    </w:r>
                    <w:r>
                      <w:rPr>
                        <w:sz w:val="14"/>
                      </w:rPr>
                      <w:t>TOÁN</w:t>
                    </w:r>
                    <w:r>
                      <w:rPr>
                        <w:spacing w:val="-2"/>
                        <w:sz w:val="14"/>
                      </w:rPr>
                      <w:t xml:space="preserve"> </w:t>
                    </w:r>
                    <w:r>
                      <w:rPr>
                        <w:spacing w:val="-5"/>
                        <w:sz w:val="14"/>
                      </w:rPr>
                      <w:t>PID</w:t>
                    </w:r>
                  </w:p>
                </w:txbxContent>
              </v:textbox>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7F6C9">
    <w:pPr>
      <w:pStyle w:val="6"/>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E4E9"/>
    <w:multiLevelType w:val="multilevel"/>
    <w:tmpl w:val="8006E4E9"/>
    <w:lvl w:ilvl="0" w:tentative="0">
      <w:start w:val="0"/>
      <w:numFmt w:val="bullet"/>
      <w:lvlText w:val=""/>
      <w:lvlJc w:val="left"/>
      <w:pPr>
        <w:ind w:left="563" w:hanging="420"/>
      </w:pPr>
      <w:rPr>
        <w:rFonts w:hint="default" w:ascii="Wingdings" w:hAnsi="Wingdings" w:eastAsia="Wingdings" w:cs="Wingdings"/>
        <w:b w:val="0"/>
        <w:bCs w:val="0"/>
        <w:i w:val="0"/>
        <w:iCs w:val="0"/>
        <w:spacing w:val="0"/>
        <w:w w:val="100"/>
        <w:sz w:val="26"/>
        <w:szCs w:val="26"/>
        <w:lang w:val="vi" w:eastAsia="en-US" w:bidi="ar-SA"/>
      </w:rPr>
    </w:lvl>
    <w:lvl w:ilvl="1" w:tentative="0">
      <w:start w:val="0"/>
      <w:numFmt w:val="bullet"/>
      <w:lvlText w:val="•"/>
      <w:lvlJc w:val="left"/>
      <w:pPr>
        <w:ind w:left="1453" w:hanging="420"/>
      </w:pPr>
      <w:rPr>
        <w:rFonts w:hint="default"/>
        <w:lang w:val="vi" w:eastAsia="en-US" w:bidi="ar-SA"/>
      </w:rPr>
    </w:lvl>
    <w:lvl w:ilvl="2" w:tentative="0">
      <w:start w:val="0"/>
      <w:numFmt w:val="bullet"/>
      <w:lvlText w:val="•"/>
      <w:lvlJc w:val="left"/>
      <w:pPr>
        <w:ind w:left="2347" w:hanging="420"/>
      </w:pPr>
      <w:rPr>
        <w:rFonts w:hint="default"/>
        <w:lang w:val="vi" w:eastAsia="en-US" w:bidi="ar-SA"/>
      </w:rPr>
    </w:lvl>
    <w:lvl w:ilvl="3" w:tentative="0">
      <w:start w:val="0"/>
      <w:numFmt w:val="bullet"/>
      <w:lvlText w:val="•"/>
      <w:lvlJc w:val="left"/>
      <w:pPr>
        <w:ind w:left="3241" w:hanging="420"/>
      </w:pPr>
      <w:rPr>
        <w:rFonts w:hint="default"/>
        <w:lang w:val="vi" w:eastAsia="en-US" w:bidi="ar-SA"/>
      </w:rPr>
    </w:lvl>
    <w:lvl w:ilvl="4" w:tentative="0">
      <w:start w:val="0"/>
      <w:numFmt w:val="bullet"/>
      <w:lvlText w:val="•"/>
      <w:lvlJc w:val="left"/>
      <w:pPr>
        <w:ind w:left="4134" w:hanging="420"/>
      </w:pPr>
      <w:rPr>
        <w:rFonts w:hint="default"/>
        <w:lang w:val="vi" w:eastAsia="en-US" w:bidi="ar-SA"/>
      </w:rPr>
    </w:lvl>
    <w:lvl w:ilvl="5" w:tentative="0">
      <w:start w:val="0"/>
      <w:numFmt w:val="bullet"/>
      <w:lvlText w:val="•"/>
      <w:lvlJc w:val="left"/>
      <w:pPr>
        <w:ind w:left="5028" w:hanging="420"/>
      </w:pPr>
      <w:rPr>
        <w:rFonts w:hint="default"/>
        <w:lang w:val="vi" w:eastAsia="en-US" w:bidi="ar-SA"/>
      </w:rPr>
    </w:lvl>
    <w:lvl w:ilvl="6" w:tentative="0">
      <w:start w:val="0"/>
      <w:numFmt w:val="bullet"/>
      <w:lvlText w:val="•"/>
      <w:lvlJc w:val="left"/>
      <w:pPr>
        <w:ind w:left="5922" w:hanging="420"/>
      </w:pPr>
      <w:rPr>
        <w:rFonts w:hint="default"/>
        <w:lang w:val="vi" w:eastAsia="en-US" w:bidi="ar-SA"/>
      </w:rPr>
    </w:lvl>
    <w:lvl w:ilvl="7" w:tentative="0">
      <w:start w:val="0"/>
      <w:numFmt w:val="bullet"/>
      <w:lvlText w:val="•"/>
      <w:lvlJc w:val="left"/>
      <w:pPr>
        <w:ind w:left="6816" w:hanging="420"/>
      </w:pPr>
      <w:rPr>
        <w:rFonts w:hint="default"/>
        <w:lang w:val="vi" w:eastAsia="en-US" w:bidi="ar-SA"/>
      </w:rPr>
    </w:lvl>
    <w:lvl w:ilvl="8" w:tentative="0">
      <w:start w:val="0"/>
      <w:numFmt w:val="bullet"/>
      <w:lvlText w:val="•"/>
      <w:lvlJc w:val="left"/>
      <w:pPr>
        <w:ind w:left="7709" w:hanging="420"/>
      </w:pPr>
      <w:rPr>
        <w:rFonts w:hint="default"/>
        <w:lang w:val="vi" w:eastAsia="en-US" w:bidi="ar-SA"/>
      </w:rPr>
    </w:lvl>
  </w:abstractNum>
  <w:abstractNum w:abstractNumId="1">
    <w:nsid w:val="82A6FDB5"/>
    <w:multiLevelType w:val="multilevel"/>
    <w:tmpl w:val="82A6FDB5"/>
    <w:lvl w:ilvl="0" w:tentative="0">
      <w:start w:val="2"/>
      <w:numFmt w:val="decimal"/>
      <w:lvlText w:val="%1"/>
      <w:lvlJc w:val="left"/>
      <w:pPr>
        <w:ind w:left="704" w:hanging="562"/>
        <w:jc w:val="left"/>
      </w:pPr>
      <w:rPr>
        <w:rFonts w:hint="default"/>
        <w:lang w:val="vi" w:eastAsia="en-US" w:bidi="ar-SA"/>
      </w:rPr>
    </w:lvl>
    <w:lvl w:ilvl="1" w:tentative="0">
      <w:start w:val="1"/>
      <w:numFmt w:val="decimal"/>
      <w:lvlText w:val="%1.%2."/>
      <w:lvlJc w:val="left"/>
      <w:pPr>
        <w:ind w:left="704" w:hanging="562"/>
        <w:jc w:val="left"/>
      </w:pPr>
      <w:rPr>
        <w:rFonts w:hint="default" w:ascii="Times New Roman" w:hAnsi="Times New Roman" w:eastAsia="Times New Roman" w:cs="Times New Roman"/>
        <w:b/>
        <w:bCs/>
        <w:i w:val="0"/>
        <w:iCs w:val="0"/>
        <w:spacing w:val="0"/>
        <w:w w:val="100"/>
        <w:sz w:val="26"/>
        <w:szCs w:val="26"/>
        <w:lang w:val="vi" w:eastAsia="en-US" w:bidi="ar-SA"/>
      </w:rPr>
    </w:lvl>
    <w:lvl w:ilvl="2" w:tentative="0">
      <w:start w:val="0"/>
      <w:numFmt w:val="bullet"/>
      <w:lvlText w:val=""/>
      <w:lvlJc w:val="left"/>
      <w:pPr>
        <w:ind w:left="563" w:hanging="420"/>
      </w:pPr>
      <w:rPr>
        <w:rFonts w:hint="default" w:ascii="Wingdings" w:hAnsi="Wingdings" w:eastAsia="Wingdings" w:cs="Wingdings"/>
        <w:b w:val="0"/>
        <w:bCs w:val="0"/>
        <w:i w:val="0"/>
        <w:iCs w:val="0"/>
        <w:spacing w:val="0"/>
        <w:w w:val="100"/>
        <w:sz w:val="26"/>
        <w:szCs w:val="26"/>
        <w:lang w:val="vi" w:eastAsia="en-US" w:bidi="ar-SA"/>
      </w:rPr>
    </w:lvl>
    <w:lvl w:ilvl="3" w:tentative="0">
      <w:start w:val="0"/>
      <w:numFmt w:val="bullet"/>
      <w:lvlText w:val="•"/>
      <w:lvlJc w:val="left"/>
      <w:pPr>
        <w:ind w:left="1922" w:hanging="420"/>
      </w:pPr>
      <w:rPr>
        <w:rFonts w:hint="default"/>
        <w:lang w:val="vi" w:eastAsia="en-US" w:bidi="ar-SA"/>
      </w:rPr>
    </w:lvl>
    <w:lvl w:ilvl="4" w:tentative="0">
      <w:start w:val="0"/>
      <w:numFmt w:val="bullet"/>
      <w:lvlText w:val="•"/>
      <w:lvlJc w:val="left"/>
      <w:pPr>
        <w:ind w:left="3004" w:hanging="420"/>
      </w:pPr>
      <w:rPr>
        <w:rFonts w:hint="default"/>
        <w:lang w:val="vi" w:eastAsia="en-US" w:bidi="ar-SA"/>
      </w:rPr>
    </w:lvl>
    <w:lvl w:ilvl="5" w:tentative="0">
      <w:start w:val="0"/>
      <w:numFmt w:val="bullet"/>
      <w:lvlText w:val="•"/>
      <w:lvlJc w:val="left"/>
      <w:pPr>
        <w:ind w:left="4086" w:hanging="420"/>
      </w:pPr>
      <w:rPr>
        <w:rFonts w:hint="default"/>
        <w:lang w:val="vi" w:eastAsia="en-US" w:bidi="ar-SA"/>
      </w:rPr>
    </w:lvl>
    <w:lvl w:ilvl="6" w:tentative="0">
      <w:start w:val="0"/>
      <w:numFmt w:val="bullet"/>
      <w:lvlText w:val="•"/>
      <w:lvlJc w:val="left"/>
      <w:pPr>
        <w:ind w:left="5168" w:hanging="420"/>
      </w:pPr>
      <w:rPr>
        <w:rFonts w:hint="default"/>
        <w:lang w:val="vi" w:eastAsia="en-US" w:bidi="ar-SA"/>
      </w:rPr>
    </w:lvl>
    <w:lvl w:ilvl="7" w:tentative="0">
      <w:start w:val="0"/>
      <w:numFmt w:val="bullet"/>
      <w:lvlText w:val="•"/>
      <w:lvlJc w:val="left"/>
      <w:pPr>
        <w:ind w:left="6250" w:hanging="420"/>
      </w:pPr>
      <w:rPr>
        <w:rFonts w:hint="default"/>
        <w:lang w:val="vi" w:eastAsia="en-US" w:bidi="ar-SA"/>
      </w:rPr>
    </w:lvl>
    <w:lvl w:ilvl="8" w:tentative="0">
      <w:start w:val="0"/>
      <w:numFmt w:val="bullet"/>
      <w:lvlText w:val="•"/>
      <w:lvlJc w:val="left"/>
      <w:pPr>
        <w:ind w:left="7333" w:hanging="420"/>
      </w:pPr>
      <w:rPr>
        <w:rFonts w:hint="default"/>
        <w:lang w:val="vi" w:eastAsia="en-US" w:bidi="ar-SA"/>
      </w:rPr>
    </w:lvl>
  </w:abstractNum>
  <w:abstractNum w:abstractNumId="2">
    <w:nsid w:val="89BF3F22"/>
    <w:multiLevelType w:val="multilevel"/>
    <w:tmpl w:val="89BF3F22"/>
    <w:lvl w:ilvl="0" w:tentative="0">
      <w:start w:val="0"/>
      <w:numFmt w:val="bullet"/>
      <w:lvlText w:val="-"/>
      <w:lvlJc w:val="left"/>
      <w:pPr>
        <w:ind w:left="294" w:hanging="152"/>
      </w:pPr>
      <w:rPr>
        <w:rFonts w:hint="default" w:ascii="Times New Roman" w:hAnsi="Times New Roman" w:eastAsia="Times New Roman" w:cs="Times New Roman"/>
        <w:b w:val="0"/>
        <w:bCs w:val="0"/>
        <w:i w:val="0"/>
        <w:iCs w:val="0"/>
        <w:spacing w:val="0"/>
        <w:w w:val="100"/>
        <w:sz w:val="26"/>
        <w:szCs w:val="26"/>
        <w:lang w:val="vi" w:eastAsia="en-US" w:bidi="ar-SA"/>
      </w:rPr>
    </w:lvl>
    <w:lvl w:ilvl="1" w:tentative="0">
      <w:start w:val="0"/>
      <w:numFmt w:val="bullet"/>
      <w:lvlText w:val="•"/>
      <w:lvlJc w:val="left"/>
      <w:pPr>
        <w:ind w:left="1219" w:hanging="152"/>
      </w:pPr>
      <w:rPr>
        <w:rFonts w:hint="default"/>
        <w:lang w:val="vi" w:eastAsia="en-US" w:bidi="ar-SA"/>
      </w:rPr>
    </w:lvl>
    <w:lvl w:ilvl="2" w:tentative="0">
      <w:start w:val="0"/>
      <w:numFmt w:val="bullet"/>
      <w:lvlText w:val="•"/>
      <w:lvlJc w:val="left"/>
      <w:pPr>
        <w:ind w:left="2139" w:hanging="152"/>
      </w:pPr>
      <w:rPr>
        <w:rFonts w:hint="default"/>
        <w:lang w:val="vi" w:eastAsia="en-US" w:bidi="ar-SA"/>
      </w:rPr>
    </w:lvl>
    <w:lvl w:ilvl="3" w:tentative="0">
      <w:start w:val="0"/>
      <w:numFmt w:val="bullet"/>
      <w:lvlText w:val="•"/>
      <w:lvlJc w:val="left"/>
      <w:pPr>
        <w:ind w:left="3059" w:hanging="152"/>
      </w:pPr>
      <w:rPr>
        <w:rFonts w:hint="default"/>
        <w:lang w:val="vi" w:eastAsia="en-US" w:bidi="ar-SA"/>
      </w:rPr>
    </w:lvl>
    <w:lvl w:ilvl="4" w:tentative="0">
      <w:start w:val="0"/>
      <w:numFmt w:val="bullet"/>
      <w:lvlText w:val="•"/>
      <w:lvlJc w:val="left"/>
      <w:pPr>
        <w:ind w:left="3978" w:hanging="152"/>
      </w:pPr>
      <w:rPr>
        <w:rFonts w:hint="default"/>
        <w:lang w:val="vi" w:eastAsia="en-US" w:bidi="ar-SA"/>
      </w:rPr>
    </w:lvl>
    <w:lvl w:ilvl="5" w:tentative="0">
      <w:start w:val="0"/>
      <w:numFmt w:val="bullet"/>
      <w:lvlText w:val="•"/>
      <w:lvlJc w:val="left"/>
      <w:pPr>
        <w:ind w:left="4898" w:hanging="152"/>
      </w:pPr>
      <w:rPr>
        <w:rFonts w:hint="default"/>
        <w:lang w:val="vi" w:eastAsia="en-US" w:bidi="ar-SA"/>
      </w:rPr>
    </w:lvl>
    <w:lvl w:ilvl="6" w:tentative="0">
      <w:start w:val="0"/>
      <w:numFmt w:val="bullet"/>
      <w:lvlText w:val="•"/>
      <w:lvlJc w:val="left"/>
      <w:pPr>
        <w:ind w:left="5818" w:hanging="152"/>
      </w:pPr>
      <w:rPr>
        <w:rFonts w:hint="default"/>
        <w:lang w:val="vi" w:eastAsia="en-US" w:bidi="ar-SA"/>
      </w:rPr>
    </w:lvl>
    <w:lvl w:ilvl="7" w:tentative="0">
      <w:start w:val="0"/>
      <w:numFmt w:val="bullet"/>
      <w:lvlText w:val="•"/>
      <w:lvlJc w:val="left"/>
      <w:pPr>
        <w:ind w:left="6738" w:hanging="152"/>
      </w:pPr>
      <w:rPr>
        <w:rFonts w:hint="default"/>
        <w:lang w:val="vi" w:eastAsia="en-US" w:bidi="ar-SA"/>
      </w:rPr>
    </w:lvl>
    <w:lvl w:ilvl="8" w:tentative="0">
      <w:start w:val="0"/>
      <w:numFmt w:val="bullet"/>
      <w:lvlText w:val="•"/>
      <w:lvlJc w:val="left"/>
      <w:pPr>
        <w:ind w:left="7657" w:hanging="152"/>
      </w:pPr>
      <w:rPr>
        <w:rFonts w:hint="default"/>
        <w:lang w:val="vi" w:eastAsia="en-US" w:bidi="ar-SA"/>
      </w:rPr>
    </w:lvl>
  </w:abstractNum>
  <w:abstractNum w:abstractNumId="3">
    <w:nsid w:val="8A908365"/>
    <w:multiLevelType w:val="multilevel"/>
    <w:tmpl w:val="8A908365"/>
    <w:lvl w:ilvl="0" w:tentative="0">
      <w:start w:val="1"/>
      <w:numFmt w:val="decimal"/>
      <w:lvlText w:val="%1"/>
      <w:lvlJc w:val="left"/>
      <w:pPr>
        <w:ind w:left="704" w:hanging="562"/>
        <w:jc w:val="left"/>
      </w:pPr>
      <w:rPr>
        <w:rFonts w:hint="default"/>
        <w:lang w:val="vi" w:eastAsia="en-US" w:bidi="ar-SA"/>
      </w:rPr>
    </w:lvl>
    <w:lvl w:ilvl="1" w:tentative="0">
      <w:start w:val="1"/>
      <w:numFmt w:val="decimal"/>
      <w:lvlText w:val="%1.%2."/>
      <w:lvlJc w:val="left"/>
      <w:pPr>
        <w:ind w:left="704" w:hanging="562"/>
        <w:jc w:val="left"/>
      </w:pPr>
      <w:rPr>
        <w:rFonts w:hint="default" w:ascii="Times New Roman" w:hAnsi="Times New Roman" w:eastAsia="Times New Roman" w:cs="Times New Roman"/>
        <w:b/>
        <w:bCs/>
        <w:i w:val="0"/>
        <w:iCs w:val="0"/>
        <w:spacing w:val="0"/>
        <w:w w:val="100"/>
        <w:sz w:val="26"/>
        <w:szCs w:val="26"/>
        <w:lang w:val="vi" w:eastAsia="en-US" w:bidi="ar-SA"/>
      </w:rPr>
    </w:lvl>
    <w:lvl w:ilvl="2" w:tentative="0">
      <w:start w:val="1"/>
      <w:numFmt w:val="decimal"/>
      <w:lvlText w:val="%1.%2.%3."/>
      <w:lvlJc w:val="left"/>
      <w:pPr>
        <w:ind w:left="1583" w:hanging="660"/>
        <w:jc w:val="left"/>
      </w:pPr>
      <w:rPr>
        <w:rFonts w:hint="default" w:ascii="Times New Roman" w:hAnsi="Times New Roman" w:eastAsia="Times New Roman" w:cs="Times New Roman"/>
        <w:b/>
        <w:bCs/>
        <w:i w:val="0"/>
        <w:iCs w:val="0"/>
        <w:spacing w:val="-2"/>
        <w:w w:val="100"/>
        <w:sz w:val="26"/>
        <w:szCs w:val="26"/>
        <w:lang w:val="vi" w:eastAsia="en-US" w:bidi="ar-SA"/>
      </w:rPr>
    </w:lvl>
    <w:lvl w:ilvl="3" w:tentative="0">
      <w:start w:val="0"/>
      <w:numFmt w:val="bullet"/>
      <w:lvlText w:val="•"/>
      <w:lvlJc w:val="left"/>
      <w:pPr>
        <w:ind w:left="3199" w:hanging="660"/>
      </w:pPr>
      <w:rPr>
        <w:rFonts w:hint="default"/>
        <w:lang w:val="vi" w:eastAsia="en-US" w:bidi="ar-SA"/>
      </w:rPr>
    </w:lvl>
    <w:lvl w:ilvl="4" w:tentative="0">
      <w:start w:val="0"/>
      <w:numFmt w:val="bullet"/>
      <w:lvlText w:val="•"/>
      <w:lvlJc w:val="left"/>
      <w:pPr>
        <w:ind w:left="4099" w:hanging="660"/>
      </w:pPr>
      <w:rPr>
        <w:rFonts w:hint="default"/>
        <w:lang w:val="vi" w:eastAsia="en-US" w:bidi="ar-SA"/>
      </w:rPr>
    </w:lvl>
    <w:lvl w:ilvl="5" w:tentative="0">
      <w:start w:val="0"/>
      <w:numFmt w:val="bullet"/>
      <w:lvlText w:val="•"/>
      <w:lvlJc w:val="left"/>
      <w:pPr>
        <w:ind w:left="4999" w:hanging="660"/>
      </w:pPr>
      <w:rPr>
        <w:rFonts w:hint="default"/>
        <w:lang w:val="vi" w:eastAsia="en-US" w:bidi="ar-SA"/>
      </w:rPr>
    </w:lvl>
    <w:lvl w:ilvl="6" w:tentative="0">
      <w:start w:val="0"/>
      <w:numFmt w:val="bullet"/>
      <w:lvlText w:val="•"/>
      <w:lvlJc w:val="left"/>
      <w:pPr>
        <w:ind w:left="5898" w:hanging="660"/>
      </w:pPr>
      <w:rPr>
        <w:rFonts w:hint="default"/>
        <w:lang w:val="vi" w:eastAsia="en-US" w:bidi="ar-SA"/>
      </w:rPr>
    </w:lvl>
    <w:lvl w:ilvl="7" w:tentative="0">
      <w:start w:val="0"/>
      <w:numFmt w:val="bullet"/>
      <w:lvlText w:val="•"/>
      <w:lvlJc w:val="left"/>
      <w:pPr>
        <w:ind w:left="6798" w:hanging="660"/>
      </w:pPr>
      <w:rPr>
        <w:rFonts w:hint="default"/>
        <w:lang w:val="vi" w:eastAsia="en-US" w:bidi="ar-SA"/>
      </w:rPr>
    </w:lvl>
    <w:lvl w:ilvl="8" w:tentative="0">
      <w:start w:val="0"/>
      <w:numFmt w:val="bullet"/>
      <w:lvlText w:val="•"/>
      <w:lvlJc w:val="left"/>
      <w:pPr>
        <w:ind w:left="7698" w:hanging="660"/>
      </w:pPr>
      <w:rPr>
        <w:rFonts w:hint="default"/>
        <w:lang w:val="vi" w:eastAsia="en-US" w:bidi="ar-SA"/>
      </w:rPr>
    </w:lvl>
  </w:abstractNum>
  <w:abstractNum w:abstractNumId="4">
    <w:nsid w:val="B228C05B"/>
    <w:multiLevelType w:val="multilevel"/>
    <w:tmpl w:val="B228C05B"/>
    <w:lvl w:ilvl="0" w:tentative="0">
      <w:start w:val="0"/>
      <w:numFmt w:val="bullet"/>
      <w:lvlText w:val=""/>
      <w:lvlJc w:val="left"/>
      <w:pPr>
        <w:ind w:left="563" w:hanging="420"/>
      </w:pPr>
      <w:rPr>
        <w:rFonts w:hint="default" w:ascii="Wingdings" w:hAnsi="Wingdings" w:eastAsia="Wingdings" w:cs="Wingdings"/>
        <w:b w:val="0"/>
        <w:bCs w:val="0"/>
        <w:i w:val="0"/>
        <w:iCs w:val="0"/>
        <w:spacing w:val="0"/>
        <w:w w:val="100"/>
        <w:sz w:val="26"/>
        <w:szCs w:val="26"/>
        <w:lang w:val="vi" w:eastAsia="en-US" w:bidi="ar-SA"/>
      </w:rPr>
    </w:lvl>
    <w:lvl w:ilvl="1" w:tentative="0">
      <w:start w:val="0"/>
      <w:numFmt w:val="bullet"/>
      <w:lvlText w:val="•"/>
      <w:lvlJc w:val="left"/>
      <w:pPr>
        <w:ind w:left="1453" w:hanging="420"/>
      </w:pPr>
      <w:rPr>
        <w:rFonts w:hint="default"/>
        <w:lang w:val="vi" w:eastAsia="en-US" w:bidi="ar-SA"/>
      </w:rPr>
    </w:lvl>
    <w:lvl w:ilvl="2" w:tentative="0">
      <w:start w:val="0"/>
      <w:numFmt w:val="bullet"/>
      <w:lvlText w:val="•"/>
      <w:lvlJc w:val="left"/>
      <w:pPr>
        <w:ind w:left="2347" w:hanging="420"/>
      </w:pPr>
      <w:rPr>
        <w:rFonts w:hint="default"/>
        <w:lang w:val="vi" w:eastAsia="en-US" w:bidi="ar-SA"/>
      </w:rPr>
    </w:lvl>
    <w:lvl w:ilvl="3" w:tentative="0">
      <w:start w:val="0"/>
      <w:numFmt w:val="bullet"/>
      <w:lvlText w:val="•"/>
      <w:lvlJc w:val="left"/>
      <w:pPr>
        <w:ind w:left="3241" w:hanging="420"/>
      </w:pPr>
      <w:rPr>
        <w:rFonts w:hint="default"/>
        <w:lang w:val="vi" w:eastAsia="en-US" w:bidi="ar-SA"/>
      </w:rPr>
    </w:lvl>
    <w:lvl w:ilvl="4" w:tentative="0">
      <w:start w:val="0"/>
      <w:numFmt w:val="bullet"/>
      <w:lvlText w:val="•"/>
      <w:lvlJc w:val="left"/>
      <w:pPr>
        <w:ind w:left="4134" w:hanging="420"/>
      </w:pPr>
      <w:rPr>
        <w:rFonts w:hint="default"/>
        <w:lang w:val="vi" w:eastAsia="en-US" w:bidi="ar-SA"/>
      </w:rPr>
    </w:lvl>
    <w:lvl w:ilvl="5" w:tentative="0">
      <w:start w:val="0"/>
      <w:numFmt w:val="bullet"/>
      <w:lvlText w:val="•"/>
      <w:lvlJc w:val="left"/>
      <w:pPr>
        <w:ind w:left="5028" w:hanging="420"/>
      </w:pPr>
      <w:rPr>
        <w:rFonts w:hint="default"/>
        <w:lang w:val="vi" w:eastAsia="en-US" w:bidi="ar-SA"/>
      </w:rPr>
    </w:lvl>
    <w:lvl w:ilvl="6" w:tentative="0">
      <w:start w:val="0"/>
      <w:numFmt w:val="bullet"/>
      <w:lvlText w:val="•"/>
      <w:lvlJc w:val="left"/>
      <w:pPr>
        <w:ind w:left="5922" w:hanging="420"/>
      </w:pPr>
      <w:rPr>
        <w:rFonts w:hint="default"/>
        <w:lang w:val="vi" w:eastAsia="en-US" w:bidi="ar-SA"/>
      </w:rPr>
    </w:lvl>
    <w:lvl w:ilvl="7" w:tentative="0">
      <w:start w:val="0"/>
      <w:numFmt w:val="bullet"/>
      <w:lvlText w:val="•"/>
      <w:lvlJc w:val="left"/>
      <w:pPr>
        <w:ind w:left="6816" w:hanging="420"/>
      </w:pPr>
      <w:rPr>
        <w:rFonts w:hint="default"/>
        <w:lang w:val="vi" w:eastAsia="en-US" w:bidi="ar-SA"/>
      </w:rPr>
    </w:lvl>
    <w:lvl w:ilvl="8" w:tentative="0">
      <w:start w:val="0"/>
      <w:numFmt w:val="bullet"/>
      <w:lvlText w:val="•"/>
      <w:lvlJc w:val="left"/>
      <w:pPr>
        <w:ind w:left="7709" w:hanging="420"/>
      </w:pPr>
      <w:rPr>
        <w:rFonts w:hint="default"/>
        <w:lang w:val="vi" w:eastAsia="en-US" w:bidi="ar-SA"/>
      </w:rPr>
    </w:lvl>
  </w:abstractNum>
  <w:abstractNum w:abstractNumId="5">
    <w:nsid w:val="B3E38FB1"/>
    <w:multiLevelType w:val="multilevel"/>
    <w:tmpl w:val="B3E38FB1"/>
    <w:lvl w:ilvl="0" w:tentative="0">
      <w:start w:val="3"/>
      <w:numFmt w:val="decimal"/>
      <w:lvlText w:val="%1"/>
      <w:lvlJc w:val="left"/>
      <w:pPr>
        <w:ind w:left="704" w:hanging="562"/>
        <w:jc w:val="left"/>
      </w:pPr>
      <w:rPr>
        <w:rFonts w:hint="default"/>
        <w:lang w:val="vi" w:eastAsia="en-US" w:bidi="ar-SA"/>
      </w:rPr>
    </w:lvl>
    <w:lvl w:ilvl="1" w:tentative="0">
      <w:start w:val="1"/>
      <w:numFmt w:val="decimal"/>
      <w:lvlText w:val="%1.%2."/>
      <w:lvlJc w:val="left"/>
      <w:pPr>
        <w:ind w:left="704" w:hanging="562"/>
        <w:jc w:val="left"/>
      </w:pPr>
      <w:rPr>
        <w:rFonts w:hint="default" w:ascii="Times New Roman" w:hAnsi="Times New Roman" w:eastAsia="Times New Roman" w:cs="Times New Roman"/>
        <w:b/>
        <w:bCs/>
        <w:i w:val="0"/>
        <w:iCs w:val="0"/>
        <w:spacing w:val="0"/>
        <w:w w:val="100"/>
        <w:sz w:val="26"/>
        <w:szCs w:val="26"/>
        <w:lang w:val="vi" w:eastAsia="en-US" w:bidi="ar-SA"/>
      </w:rPr>
    </w:lvl>
    <w:lvl w:ilvl="2" w:tentative="0">
      <w:start w:val="0"/>
      <w:numFmt w:val="bullet"/>
      <w:lvlText w:val=""/>
      <w:lvlJc w:val="left"/>
      <w:pPr>
        <w:ind w:left="563" w:hanging="420"/>
      </w:pPr>
      <w:rPr>
        <w:rFonts w:hint="default" w:ascii="Wingdings" w:hAnsi="Wingdings" w:eastAsia="Wingdings" w:cs="Wingdings"/>
        <w:b w:val="0"/>
        <w:bCs w:val="0"/>
        <w:i w:val="0"/>
        <w:iCs w:val="0"/>
        <w:spacing w:val="0"/>
        <w:w w:val="100"/>
        <w:sz w:val="26"/>
        <w:szCs w:val="26"/>
        <w:lang w:val="vi" w:eastAsia="en-US" w:bidi="ar-SA"/>
      </w:rPr>
    </w:lvl>
    <w:lvl w:ilvl="3" w:tentative="0">
      <w:start w:val="0"/>
      <w:numFmt w:val="bullet"/>
      <w:lvlText w:val="•"/>
      <w:lvlJc w:val="left"/>
      <w:pPr>
        <w:ind w:left="2132" w:hanging="420"/>
      </w:pPr>
      <w:rPr>
        <w:rFonts w:hint="default"/>
        <w:lang w:val="vi" w:eastAsia="en-US" w:bidi="ar-SA"/>
      </w:rPr>
    </w:lvl>
    <w:lvl w:ilvl="4" w:tentative="0">
      <w:start w:val="0"/>
      <w:numFmt w:val="bullet"/>
      <w:lvlText w:val="•"/>
      <w:lvlJc w:val="left"/>
      <w:pPr>
        <w:ind w:left="3184" w:hanging="420"/>
      </w:pPr>
      <w:rPr>
        <w:rFonts w:hint="default"/>
        <w:lang w:val="vi" w:eastAsia="en-US" w:bidi="ar-SA"/>
      </w:rPr>
    </w:lvl>
    <w:lvl w:ilvl="5" w:tentative="0">
      <w:start w:val="0"/>
      <w:numFmt w:val="bullet"/>
      <w:lvlText w:val="•"/>
      <w:lvlJc w:val="left"/>
      <w:pPr>
        <w:ind w:left="4236" w:hanging="420"/>
      </w:pPr>
      <w:rPr>
        <w:rFonts w:hint="default"/>
        <w:lang w:val="vi" w:eastAsia="en-US" w:bidi="ar-SA"/>
      </w:rPr>
    </w:lvl>
    <w:lvl w:ilvl="6" w:tentative="0">
      <w:start w:val="0"/>
      <w:numFmt w:val="bullet"/>
      <w:lvlText w:val="•"/>
      <w:lvlJc w:val="left"/>
      <w:pPr>
        <w:ind w:left="5288" w:hanging="420"/>
      </w:pPr>
      <w:rPr>
        <w:rFonts w:hint="default"/>
        <w:lang w:val="vi" w:eastAsia="en-US" w:bidi="ar-SA"/>
      </w:rPr>
    </w:lvl>
    <w:lvl w:ilvl="7" w:tentative="0">
      <w:start w:val="0"/>
      <w:numFmt w:val="bullet"/>
      <w:lvlText w:val="•"/>
      <w:lvlJc w:val="left"/>
      <w:pPr>
        <w:ind w:left="6340" w:hanging="420"/>
      </w:pPr>
      <w:rPr>
        <w:rFonts w:hint="default"/>
        <w:lang w:val="vi" w:eastAsia="en-US" w:bidi="ar-SA"/>
      </w:rPr>
    </w:lvl>
    <w:lvl w:ilvl="8" w:tentative="0">
      <w:start w:val="0"/>
      <w:numFmt w:val="bullet"/>
      <w:lvlText w:val="•"/>
      <w:lvlJc w:val="left"/>
      <w:pPr>
        <w:ind w:left="7393" w:hanging="420"/>
      </w:pPr>
      <w:rPr>
        <w:rFonts w:hint="default"/>
        <w:lang w:val="vi" w:eastAsia="en-US" w:bidi="ar-SA"/>
      </w:rPr>
    </w:lvl>
  </w:abstractNum>
  <w:abstractNum w:abstractNumId="6">
    <w:nsid w:val="BF205925"/>
    <w:multiLevelType w:val="multilevel"/>
    <w:tmpl w:val="BF205925"/>
    <w:lvl w:ilvl="0" w:tentative="0">
      <w:start w:val="4"/>
      <w:numFmt w:val="decimal"/>
      <w:lvlText w:val="%1"/>
      <w:lvlJc w:val="left"/>
      <w:pPr>
        <w:ind w:left="1118" w:hanging="457"/>
        <w:jc w:val="left"/>
      </w:pPr>
      <w:rPr>
        <w:rFonts w:hint="default"/>
        <w:lang w:val="vi" w:eastAsia="en-US" w:bidi="ar-SA"/>
      </w:rPr>
    </w:lvl>
    <w:lvl w:ilvl="1" w:tentative="0">
      <w:start w:val="1"/>
      <w:numFmt w:val="decimal"/>
      <w:lvlText w:val="%1.%2."/>
      <w:lvlJc w:val="left"/>
      <w:pPr>
        <w:ind w:left="1118" w:hanging="457"/>
        <w:jc w:val="left"/>
      </w:pPr>
      <w:rPr>
        <w:rFonts w:hint="default" w:ascii="Times New Roman" w:hAnsi="Times New Roman" w:eastAsia="Times New Roman" w:cs="Times New Roman"/>
        <w:b/>
        <w:bCs/>
        <w:i w:val="0"/>
        <w:iCs w:val="0"/>
        <w:spacing w:val="0"/>
        <w:w w:val="100"/>
        <w:sz w:val="26"/>
        <w:szCs w:val="26"/>
        <w:lang w:val="vi" w:eastAsia="en-US" w:bidi="ar-SA"/>
      </w:rPr>
    </w:lvl>
    <w:lvl w:ilvl="2" w:tentative="0">
      <w:start w:val="0"/>
      <w:numFmt w:val="bullet"/>
      <w:lvlText w:val="•"/>
      <w:lvlJc w:val="left"/>
      <w:pPr>
        <w:ind w:left="2795" w:hanging="457"/>
      </w:pPr>
      <w:rPr>
        <w:rFonts w:hint="default"/>
        <w:lang w:val="vi" w:eastAsia="en-US" w:bidi="ar-SA"/>
      </w:rPr>
    </w:lvl>
    <w:lvl w:ilvl="3" w:tentative="0">
      <w:start w:val="0"/>
      <w:numFmt w:val="bullet"/>
      <w:lvlText w:val="•"/>
      <w:lvlJc w:val="left"/>
      <w:pPr>
        <w:ind w:left="3633" w:hanging="457"/>
      </w:pPr>
      <w:rPr>
        <w:rFonts w:hint="default"/>
        <w:lang w:val="vi" w:eastAsia="en-US" w:bidi="ar-SA"/>
      </w:rPr>
    </w:lvl>
    <w:lvl w:ilvl="4" w:tentative="0">
      <w:start w:val="0"/>
      <w:numFmt w:val="bullet"/>
      <w:lvlText w:val="•"/>
      <w:lvlJc w:val="left"/>
      <w:pPr>
        <w:ind w:left="4470" w:hanging="457"/>
      </w:pPr>
      <w:rPr>
        <w:rFonts w:hint="default"/>
        <w:lang w:val="vi" w:eastAsia="en-US" w:bidi="ar-SA"/>
      </w:rPr>
    </w:lvl>
    <w:lvl w:ilvl="5" w:tentative="0">
      <w:start w:val="0"/>
      <w:numFmt w:val="bullet"/>
      <w:lvlText w:val="•"/>
      <w:lvlJc w:val="left"/>
      <w:pPr>
        <w:ind w:left="5308" w:hanging="457"/>
      </w:pPr>
      <w:rPr>
        <w:rFonts w:hint="default"/>
        <w:lang w:val="vi" w:eastAsia="en-US" w:bidi="ar-SA"/>
      </w:rPr>
    </w:lvl>
    <w:lvl w:ilvl="6" w:tentative="0">
      <w:start w:val="0"/>
      <w:numFmt w:val="bullet"/>
      <w:lvlText w:val="•"/>
      <w:lvlJc w:val="left"/>
      <w:pPr>
        <w:ind w:left="6146" w:hanging="457"/>
      </w:pPr>
      <w:rPr>
        <w:rFonts w:hint="default"/>
        <w:lang w:val="vi" w:eastAsia="en-US" w:bidi="ar-SA"/>
      </w:rPr>
    </w:lvl>
    <w:lvl w:ilvl="7" w:tentative="0">
      <w:start w:val="0"/>
      <w:numFmt w:val="bullet"/>
      <w:lvlText w:val="•"/>
      <w:lvlJc w:val="left"/>
      <w:pPr>
        <w:ind w:left="6984" w:hanging="457"/>
      </w:pPr>
      <w:rPr>
        <w:rFonts w:hint="default"/>
        <w:lang w:val="vi" w:eastAsia="en-US" w:bidi="ar-SA"/>
      </w:rPr>
    </w:lvl>
    <w:lvl w:ilvl="8" w:tentative="0">
      <w:start w:val="0"/>
      <w:numFmt w:val="bullet"/>
      <w:lvlText w:val="•"/>
      <w:lvlJc w:val="left"/>
      <w:pPr>
        <w:ind w:left="7821" w:hanging="457"/>
      </w:pPr>
      <w:rPr>
        <w:rFonts w:hint="default"/>
        <w:lang w:val="vi" w:eastAsia="en-US" w:bidi="ar-SA"/>
      </w:rPr>
    </w:lvl>
  </w:abstractNum>
  <w:abstractNum w:abstractNumId="7">
    <w:nsid w:val="CF092B84"/>
    <w:multiLevelType w:val="multilevel"/>
    <w:tmpl w:val="CF092B84"/>
    <w:lvl w:ilvl="0" w:tentative="0">
      <w:start w:val="2"/>
      <w:numFmt w:val="decimal"/>
      <w:lvlText w:val="%1"/>
      <w:lvlJc w:val="left"/>
      <w:pPr>
        <w:ind w:left="1118" w:hanging="457"/>
        <w:jc w:val="left"/>
      </w:pPr>
      <w:rPr>
        <w:rFonts w:hint="default"/>
        <w:lang w:val="vi" w:eastAsia="en-US" w:bidi="ar-SA"/>
      </w:rPr>
    </w:lvl>
    <w:lvl w:ilvl="1" w:tentative="0">
      <w:start w:val="1"/>
      <w:numFmt w:val="decimal"/>
      <w:lvlText w:val="%1.%2."/>
      <w:lvlJc w:val="left"/>
      <w:pPr>
        <w:ind w:left="1118" w:hanging="457"/>
        <w:jc w:val="left"/>
      </w:pPr>
      <w:rPr>
        <w:rFonts w:hint="default" w:ascii="Times New Roman" w:hAnsi="Times New Roman" w:eastAsia="Times New Roman" w:cs="Times New Roman"/>
        <w:b/>
        <w:bCs/>
        <w:i w:val="0"/>
        <w:iCs w:val="0"/>
        <w:spacing w:val="0"/>
        <w:w w:val="100"/>
        <w:sz w:val="26"/>
        <w:szCs w:val="26"/>
        <w:lang w:val="vi" w:eastAsia="en-US" w:bidi="ar-SA"/>
      </w:rPr>
    </w:lvl>
    <w:lvl w:ilvl="2" w:tentative="0">
      <w:start w:val="0"/>
      <w:numFmt w:val="bullet"/>
      <w:lvlText w:val="•"/>
      <w:lvlJc w:val="left"/>
      <w:pPr>
        <w:ind w:left="2795" w:hanging="457"/>
      </w:pPr>
      <w:rPr>
        <w:rFonts w:hint="default"/>
        <w:lang w:val="vi" w:eastAsia="en-US" w:bidi="ar-SA"/>
      </w:rPr>
    </w:lvl>
    <w:lvl w:ilvl="3" w:tentative="0">
      <w:start w:val="0"/>
      <w:numFmt w:val="bullet"/>
      <w:lvlText w:val="•"/>
      <w:lvlJc w:val="left"/>
      <w:pPr>
        <w:ind w:left="3633" w:hanging="457"/>
      </w:pPr>
      <w:rPr>
        <w:rFonts w:hint="default"/>
        <w:lang w:val="vi" w:eastAsia="en-US" w:bidi="ar-SA"/>
      </w:rPr>
    </w:lvl>
    <w:lvl w:ilvl="4" w:tentative="0">
      <w:start w:val="0"/>
      <w:numFmt w:val="bullet"/>
      <w:lvlText w:val="•"/>
      <w:lvlJc w:val="left"/>
      <w:pPr>
        <w:ind w:left="4470" w:hanging="457"/>
      </w:pPr>
      <w:rPr>
        <w:rFonts w:hint="default"/>
        <w:lang w:val="vi" w:eastAsia="en-US" w:bidi="ar-SA"/>
      </w:rPr>
    </w:lvl>
    <w:lvl w:ilvl="5" w:tentative="0">
      <w:start w:val="0"/>
      <w:numFmt w:val="bullet"/>
      <w:lvlText w:val="•"/>
      <w:lvlJc w:val="left"/>
      <w:pPr>
        <w:ind w:left="5308" w:hanging="457"/>
      </w:pPr>
      <w:rPr>
        <w:rFonts w:hint="default"/>
        <w:lang w:val="vi" w:eastAsia="en-US" w:bidi="ar-SA"/>
      </w:rPr>
    </w:lvl>
    <w:lvl w:ilvl="6" w:tentative="0">
      <w:start w:val="0"/>
      <w:numFmt w:val="bullet"/>
      <w:lvlText w:val="•"/>
      <w:lvlJc w:val="left"/>
      <w:pPr>
        <w:ind w:left="6146" w:hanging="457"/>
      </w:pPr>
      <w:rPr>
        <w:rFonts w:hint="default"/>
        <w:lang w:val="vi" w:eastAsia="en-US" w:bidi="ar-SA"/>
      </w:rPr>
    </w:lvl>
    <w:lvl w:ilvl="7" w:tentative="0">
      <w:start w:val="0"/>
      <w:numFmt w:val="bullet"/>
      <w:lvlText w:val="•"/>
      <w:lvlJc w:val="left"/>
      <w:pPr>
        <w:ind w:left="6984" w:hanging="457"/>
      </w:pPr>
      <w:rPr>
        <w:rFonts w:hint="default"/>
        <w:lang w:val="vi" w:eastAsia="en-US" w:bidi="ar-SA"/>
      </w:rPr>
    </w:lvl>
    <w:lvl w:ilvl="8" w:tentative="0">
      <w:start w:val="0"/>
      <w:numFmt w:val="bullet"/>
      <w:lvlText w:val="•"/>
      <w:lvlJc w:val="left"/>
      <w:pPr>
        <w:ind w:left="7821" w:hanging="457"/>
      </w:pPr>
      <w:rPr>
        <w:rFonts w:hint="default"/>
        <w:lang w:val="vi" w:eastAsia="en-US" w:bidi="ar-SA"/>
      </w:rPr>
    </w:lvl>
  </w:abstractNum>
  <w:abstractNum w:abstractNumId="8">
    <w:nsid w:val="E12B635F"/>
    <w:multiLevelType w:val="multilevel"/>
    <w:tmpl w:val="E12B635F"/>
    <w:lvl w:ilvl="0" w:tentative="0">
      <w:start w:val="4"/>
      <w:numFmt w:val="decimal"/>
      <w:lvlText w:val="%1"/>
      <w:lvlJc w:val="left"/>
      <w:pPr>
        <w:ind w:left="704" w:hanging="562"/>
        <w:jc w:val="left"/>
      </w:pPr>
      <w:rPr>
        <w:rFonts w:hint="default"/>
        <w:lang w:val="vi" w:eastAsia="en-US" w:bidi="ar-SA"/>
      </w:rPr>
    </w:lvl>
    <w:lvl w:ilvl="1" w:tentative="0">
      <w:start w:val="1"/>
      <w:numFmt w:val="decimal"/>
      <w:lvlText w:val="%1.%2."/>
      <w:lvlJc w:val="left"/>
      <w:pPr>
        <w:ind w:left="704" w:hanging="562"/>
        <w:jc w:val="left"/>
      </w:pPr>
      <w:rPr>
        <w:rFonts w:hint="default" w:ascii="Times New Roman" w:hAnsi="Times New Roman" w:eastAsia="Times New Roman" w:cs="Times New Roman"/>
        <w:b/>
        <w:bCs/>
        <w:i w:val="0"/>
        <w:iCs w:val="0"/>
        <w:spacing w:val="0"/>
        <w:w w:val="100"/>
        <w:sz w:val="26"/>
        <w:szCs w:val="26"/>
        <w:lang w:val="vi" w:eastAsia="en-US" w:bidi="ar-SA"/>
      </w:rPr>
    </w:lvl>
    <w:lvl w:ilvl="2" w:tentative="0">
      <w:start w:val="0"/>
      <w:numFmt w:val="bullet"/>
      <w:lvlText w:val="-"/>
      <w:lvlJc w:val="left"/>
      <w:pPr>
        <w:ind w:left="294" w:hanging="152"/>
      </w:pPr>
      <w:rPr>
        <w:rFonts w:hint="default" w:ascii="Times New Roman" w:hAnsi="Times New Roman" w:eastAsia="Times New Roman" w:cs="Times New Roman"/>
        <w:b w:val="0"/>
        <w:bCs w:val="0"/>
        <w:i w:val="0"/>
        <w:iCs w:val="0"/>
        <w:spacing w:val="0"/>
        <w:w w:val="100"/>
        <w:sz w:val="26"/>
        <w:szCs w:val="26"/>
        <w:lang w:val="vi" w:eastAsia="en-US" w:bidi="ar-SA"/>
      </w:rPr>
    </w:lvl>
    <w:lvl w:ilvl="3" w:tentative="0">
      <w:start w:val="0"/>
      <w:numFmt w:val="bullet"/>
      <w:lvlText w:val="•"/>
      <w:lvlJc w:val="left"/>
      <w:pPr>
        <w:ind w:left="2654" w:hanging="152"/>
      </w:pPr>
      <w:rPr>
        <w:rFonts w:hint="default"/>
        <w:lang w:val="vi" w:eastAsia="en-US" w:bidi="ar-SA"/>
      </w:rPr>
    </w:lvl>
    <w:lvl w:ilvl="4" w:tentative="0">
      <w:start w:val="0"/>
      <w:numFmt w:val="bullet"/>
      <w:lvlText w:val="•"/>
      <w:lvlJc w:val="left"/>
      <w:pPr>
        <w:ind w:left="3632" w:hanging="152"/>
      </w:pPr>
      <w:rPr>
        <w:rFonts w:hint="default"/>
        <w:lang w:val="vi" w:eastAsia="en-US" w:bidi="ar-SA"/>
      </w:rPr>
    </w:lvl>
    <w:lvl w:ilvl="5" w:tentative="0">
      <w:start w:val="0"/>
      <w:numFmt w:val="bullet"/>
      <w:lvlText w:val="•"/>
      <w:lvlJc w:val="left"/>
      <w:pPr>
        <w:ind w:left="4609" w:hanging="152"/>
      </w:pPr>
      <w:rPr>
        <w:rFonts w:hint="default"/>
        <w:lang w:val="vi" w:eastAsia="en-US" w:bidi="ar-SA"/>
      </w:rPr>
    </w:lvl>
    <w:lvl w:ilvl="6" w:tentative="0">
      <w:start w:val="0"/>
      <w:numFmt w:val="bullet"/>
      <w:lvlText w:val="•"/>
      <w:lvlJc w:val="left"/>
      <w:pPr>
        <w:ind w:left="5587" w:hanging="152"/>
      </w:pPr>
      <w:rPr>
        <w:rFonts w:hint="default"/>
        <w:lang w:val="vi" w:eastAsia="en-US" w:bidi="ar-SA"/>
      </w:rPr>
    </w:lvl>
    <w:lvl w:ilvl="7" w:tentative="0">
      <w:start w:val="0"/>
      <w:numFmt w:val="bullet"/>
      <w:lvlText w:val="•"/>
      <w:lvlJc w:val="left"/>
      <w:pPr>
        <w:ind w:left="6564" w:hanging="152"/>
      </w:pPr>
      <w:rPr>
        <w:rFonts w:hint="default"/>
        <w:lang w:val="vi" w:eastAsia="en-US" w:bidi="ar-SA"/>
      </w:rPr>
    </w:lvl>
    <w:lvl w:ilvl="8" w:tentative="0">
      <w:start w:val="0"/>
      <w:numFmt w:val="bullet"/>
      <w:lvlText w:val="•"/>
      <w:lvlJc w:val="left"/>
      <w:pPr>
        <w:ind w:left="7542" w:hanging="152"/>
      </w:pPr>
      <w:rPr>
        <w:rFonts w:hint="default"/>
        <w:lang w:val="vi" w:eastAsia="en-US" w:bidi="ar-SA"/>
      </w:rPr>
    </w:lvl>
  </w:abstractNum>
  <w:abstractNum w:abstractNumId="9">
    <w:nsid w:val="F9D692EC"/>
    <w:multiLevelType w:val="multilevel"/>
    <w:tmpl w:val="F9D692EC"/>
    <w:lvl w:ilvl="0" w:tentative="0">
      <w:start w:val="0"/>
      <w:numFmt w:val="bullet"/>
      <w:lvlText w:val=""/>
      <w:lvlJc w:val="left"/>
      <w:pPr>
        <w:ind w:left="563" w:hanging="420"/>
      </w:pPr>
      <w:rPr>
        <w:rFonts w:hint="default" w:ascii="Wingdings" w:hAnsi="Wingdings" w:eastAsia="Wingdings" w:cs="Wingdings"/>
        <w:spacing w:val="0"/>
        <w:w w:val="100"/>
        <w:lang w:val="vi" w:eastAsia="en-US" w:bidi="ar-SA"/>
      </w:rPr>
    </w:lvl>
    <w:lvl w:ilvl="1" w:tentative="0">
      <w:start w:val="0"/>
      <w:numFmt w:val="bullet"/>
      <w:lvlText w:val="•"/>
      <w:lvlJc w:val="left"/>
      <w:pPr>
        <w:ind w:left="1453" w:hanging="420"/>
      </w:pPr>
      <w:rPr>
        <w:rFonts w:hint="default"/>
        <w:lang w:val="vi" w:eastAsia="en-US" w:bidi="ar-SA"/>
      </w:rPr>
    </w:lvl>
    <w:lvl w:ilvl="2" w:tentative="0">
      <w:start w:val="0"/>
      <w:numFmt w:val="bullet"/>
      <w:lvlText w:val="•"/>
      <w:lvlJc w:val="left"/>
      <w:pPr>
        <w:ind w:left="2347" w:hanging="420"/>
      </w:pPr>
      <w:rPr>
        <w:rFonts w:hint="default"/>
        <w:lang w:val="vi" w:eastAsia="en-US" w:bidi="ar-SA"/>
      </w:rPr>
    </w:lvl>
    <w:lvl w:ilvl="3" w:tentative="0">
      <w:start w:val="0"/>
      <w:numFmt w:val="bullet"/>
      <w:lvlText w:val="•"/>
      <w:lvlJc w:val="left"/>
      <w:pPr>
        <w:ind w:left="3241" w:hanging="420"/>
      </w:pPr>
      <w:rPr>
        <w:rFonts w:hint="default"/>
        <w:lang w:val="vi" w:eastAsia="en-US" w:bidi="ar-SA"/>
      </w:rPr>
    </w:lvl>
    <w:lvl w:ilvl="4" w:tentative="0">
      <w:start w:val="0"/>
      <w:numFmt w:val="bullet"/>
      <w:lvlText w:val="•"/>
      <w:lvlJc w:val="left"/>
      <w:pPr>
        <w:ind w:left="4134" w:hanging="420"/>
      </w:pPr>
      <w:rPr>
        <w:rFonts w:hint="default"/>
        <w:lang w:val="vi" w:eastAsia="en-US" w:bidi="ar-SA"/>
      </w:rPr>
    </w:lvl>
    <w:lvl w:ilvl="5" w:tentative="0">
      <w:start w:val="0"/>
      <w:numFmt w:val="bullet"/>
      <w:lvlText w:val="•"/>
      <w:lvlJc w:val="left"/>
      <w:pPr>
        <w:ind w:left="5028" w:hanging="420"/>
      </w:pPr>
      <w:rPr>
        <w:rFonts w:hint="default"/>
        <w:lang w:val="vi" w:eastAsia="en-US" w:bidi="ar-SA"/>
      </w:rPr>
    </w:lvl>
    <w:lvl w:ilvl="6" w:tentative="0">
      <w:start w:val="0"/>
      <w:numFmt w:val="bullet"/>
      <w:lvlText w:val="•"/>
      <w:lvlJc w:val="left"/>
      <w:pPr>
        <w:ind w:left="5922" w:hanging="420"/>
      </w:pPr>
      <w:rPr>
        <w:rFonts w:hint="default"/>
        <w:lang w:val="vi" w:eastAsia="en-US" w:bidi="ar-SA"/>
      </w:rPr>
    </w:lvl>
    <w:lvl w:ilvl="7" w:tentative="0">
      <w:start w:val="0"/>
      <w:numFmt w:val="bullet"/>
      <w:lvlText w:val="•"/>
      <w:lvlJc w:val="left"/>
      <w:pPr>
        <w:ind w:left="6816" w:hanging="420"/>
      </w:pPr>
      <w:rPr>
        <w:rFonts w:hint="default"/>
        <w:lang w:val="vi" w:eastAsia="en-US" w:bidi="ar-SA"/>
      </w:rPr>
    </w:lvl>
    <w:lvl w:ilvl="8" w:tentative="0">
      <w:start w:val="0"/>
      <w:numFmt w:val="bullet"/>
      <w:lvlText w:val="•"/>
      <w:lvlJc w:val="left"/>
      <w:pPr>
        <w:ind w:left="7709" w:hanging="420"/>
      </w:pPr>
      <w:rPr>
        <w:rFonts w:hint="default"/>
        <w:lang w:val="vi" w:eastAsia="en-US" w:bidi="ar-SA"/>
      </w:rPr>
    </w:lvl>
  </w:abstractNum>
  <w:abstractNum w:abstractNumId="10">
    <w:nsid w:val="FED14182"/>
    <w:multiLevelType w:val="multilevel"/>
    <w:tmpl w:val="FED14182"/>
    <w:lvl w:ilvl="0" w:tentative="0">
      <w:start w:val="0"/>
      <w:numFmt w:val="bullet"/>
      <w:lvlText w:val=""/>
      <w:lvlJc w:val="left"/>
      <w:pPr>
        <w:ind w:left="563" w:hanging="420"/>
      </w:pPr>
      <w:rPr>
        <w:rFonts w:hint="default" w:ascii="Wingdings" w:hAnsi="Wingdings" w:eastAsia="Wingdings" w:cs="Wingdings"/>
        <w:b w:val="0"/>
        <w:bCs w:val="0"/>
        <w:i w:val="0"/>
        <w:iCs w:val="0"/>
        <w:spacing w:val="0"/>
        <w:w w:val="100"/>
        <w:sz w:val="26"/>
        <w:szCs w:val="26"/>
        <w:lang w:val="vi" w:eastAsia="en-US" w:bidi="ar-SA"/>
      </w:rPr>
    </w:lvl>
    <w:lvl w:ilvl="1" w:tentative="0">
      <w:start w:val="0"/>
      <w:numFmt w:val="bullet"/>
      <w:lvlText w:val="•"/>
      <w:lvlJc w:val="left"/>
      <w:pPr>
        <w:ind w:left="1453" w:hanging="420"/>
      </w:pPr>
      <w:rPr>
        <w:rFonts w:hint="default"/>
        <w:lang w:val="vi" w:eastAsia="en-US" w:bidi="ar-SA"/>
      </w:rPr>
    </w:lvl>
    <w:lvl w:ilvl="2" w:tentative="0">
      <w:start w:val="0"/>
      <w:numFmt w:val="bullet"/>
      <w:lvlText w:val="•"/>
      <w:lvlJc w:val="left"/>
      <w:pPr>
        <w:ind w:left="2347" w:hanging="420"/>
      </w:pPr>
      <w:rPr>
        <w:rFonts w:hint="default"/>
        <w:lang w:val="vi" w:eastAsia="en-US" w:bidi="ar-SA"/>
      </w:rPr>
    </w:lvl>
    <w:lvl w:ilvl="3" w:tentative="0">
      <w:start w:val="0"/>
      <w:numFmt w:val="bullet"/>
      <w:lvlText w:val="•"/>
      <w:lvlJc w:val="left"/>
      <w:pPr>
        <w:ind w:left="3241" w:hanging="420"/>
      </w:pPr>
      <w:rPr>
        <w:rFonts w:hint="default"/>
        <w:lang w:val="vi" w:eastAsia="en-US" w:bidi="ar-SA"/>
      </w:rPr>
    </w:lvl>
    <w:lvl w:ilvl="4" w:tentative="0">
      <w:start w:val="0"/>
      <w:numFmt w:val="bullet"/>
      <w:lvlText w:val="•"/>
      <w:lvlJc w:val="left"/>
      <w:pPr>
        <w:ind w:left="4134" w:hanging="420"/>
      </w:pPr>
      <w:rPr>
        <w:rFonts w:hint="default"/>
        <w:lang w:val="vi" w:eastAsia="en-US" w:bidi="ar-SA"/>
      </w:rPr>
    </w:lvl>
    <w:lvl w:ilvl="5" w:tentative="0">
      <w:start w:val="0"/>
      <w:numFmt w:val="bullet"/>
      <w:lvlText w:val="•"/>
      <w:lvlJc w:val="left"/>
      <w:pPr>
        <w:ind w:left="5028" w:hanging="420"/>
      </w:pPr>
      <w:rPr>
        <w:rFonts w:hint="default"/>
        <w:lang w:val="vi" w:eastAsia="en-US" w:bidi="ar-SA"/>
      </w:rPr>
    </w:lvl>
    <w:lvl w:ilvl="6" w:tentative="0">
      <w:start w:val="0"/>
      <w:numFmt w:val="bullet"/>
      <w:lvlText w:val="•"/>
      <w:lvlJc w:val="left"/>
      <w:pPr>
        <w:ind w:left="5922" w:hanging="420"/>
      </w:pPr>
      <w:rPr>
        <w:rFonts w:hint="default"/>
        <w:lang w:val="vi" w:eastAsia="en-US" w:bidi="ar-SA"/>
      </w:rPr>
    </w:lvl>
    <w:lvl w:ilvl="7" w:tentative="0">
      <w:start w:val="0"/>
      <w:numFmt w:val="bullet"/>
      <w:lvlText w:val="•"/>
      <w:lvlJc w:val="left"/>
      <w:pPr>
        <w:ind w:left="6816" w:hanging="420"/>
      </w:pPr>
      <w:rPr>
        <w:rFonts w:hint="default"/>
        <w:lang w:val="vi" w:eastAsia="en-US" w:bidi="ar-SA"/>
      </w:rPr>
    </w:lvl>
    <w:lvl w:ilvl="8" w:tentative="0">
      <w:start w:val="0"/>
      <w:numFmt w:val="bullet"/>
      <w:lvlText w:val="•"/>
      <w:lvlJc w:val="left"/>
      <w:pPr>
        <w:ind w:left="7709" w:hanging="420"/>
      </w:pPr>
      <w:rPr>
        <w:rFonts w:hint="default"/>
        <w:lang w:val="vi" w:eastAsia="en-US" w:bidi="ar-SA"/>
      </w:rPr>
    </w:lvl>
  </w:abstractNum>
  <w:abstractNum w:abstractNumId="11">
    <w:nsid w:val="0053208E"/>
    <w:multiLevelType w:val="multilevel"/>
    <w:tmpl w:val="0053208E"/>
    <w:lvl w:ilvl="0" w:tentative="0">
      <w:start w:val="1"/>
      <w:numFmt w:val="decimal"/>
      <w:lvlText w:val="%1"/>
      <w:lvlJc w:val="left"/>
      <w:pPr>
        <w:ind w:left="1118" w:hanging="457"/>
        <w:jc w:val="left"/>
      </w:pPr>
      <w:rPr>
        <w:rFonts w:hint="default"/>
        <w:lang w:val="vi" w:eastAsia="en-US" w:bidi="ar-SA"/>
      </w:rPr>
    </w:lvl>
    <w:lvl w:ilvl="1" w:tentative="0">
      <w:start w:val="1"/>
      <w:numFmt w:val="decimal"/>
      <w:lvlText w:val="%1.%2."/>
      <w:lvlJc w:val="left"/>
      <w:pPr>
        <w:ind w:left="1118" w:hanging="457"/>
        <w:jc w:val="left"/>
      </w:pPr>
      <w:rPr>
        <w:rFonts w:hint="default" w:ascii="Times New Roman" w:hAnsi="Times New Roman" w:eastAsia="Times New Roman" w:cs="Times New Roman"/>
        <w:b/>
        <w:bCs/>
        <w:i w:val="0"/>
        <w:iCs w:val="0"/>
        <w:spacing w:val="0"/>
        <w:w w:val="100"/>
        <w:sz w:val="26"/>
        <w:szCs w:val="26"/>
        <w:lang w:val="vi" w:eastAsia="en-US" w:bidi="ar-SA"/>
      </w:rPr>
    </w:lvl>
    <w:lvl w:ilvl="2" w:tentative="0">
      <w:start w:val="1"/>
      <w:numFmt w:val="decimal"/>
      <w:lvlText w:val="%1.%2.%3."/>
      <w:lvlJc w:val="left"/>
      <w:pPr>
        <w:ind w:left="1833" w:hanging="650"/>
        <w:jc w:val="left"/>
      </w:pPr>
      <w:rPr>
        <w:rFonts w:hint="default" w:ascii="Times New Roman" w:hAnsi="Times New Roman" w:eastAsia="Times New Roman" w:cs="Times New Roman"/>
        <w:b/>
        <w:bCs/>
        <w:i w:val="0"/>
        <w:iCs w:val="0"/>
        <w:spacing w:val="-2"/>
        <w:w w:val="100"/>
        <w:sz w:val="26"/>
        <w:szCs w:val="26"/>
        <w:lang w:val="vi" w:eastAsia="en-US" w:bidi="ar-SA"/>
      </w:rPr>
    </w:lvl>
    <w:lvl w:ilvl="3" w:tentative="0">
      <w:start w:val="0"/>
      <w:numFmt w:val="bullet"/>
      <w:lvlText w:val="•"/>
      <w:lvlJc w:val="left"/>
      <w:pPr>
        <w:ind w:left="3541" w:hanging="650"/>
      </w:pPr>
      <w:rPr>
        <w:rFonts w:hint="default"/>
        <w:lang w:val="vi" w:eastAsia="en-US" w:bidi="ar-SA"/>
      </w:rPr>
    </w:lvl>
    <w:lvl w:ilvl="4" w:tentative="0">
      <w:start w:val="0"/>
      <w:numFmt w:val="bullet"/>
      <w:lvlText w:val="•"/>
      <w:lvlJc w:val="left"/>
      <w:pPr>
        <w:ind w:left="4392" w:hanging="650"/>
      </w:pPr>
      <w:rPr>
        <w:rFonts w:hint="default"/>
        <w:lang w:val="vi" w:eastAsia="en-US" w:bidi="ar-SA"/>
      </w:rPr>
    </w:lvl>
    <w:lvl w:ilvl="5" w:tentative="0">
      <w:start w:val="0"/>
      <w:numFmt w:val="bullet"/>
      <w:lvlText w:val="•"/>
      <w:lvlJc w:val="left"/>
      <w:pPr>
        <w:ind w:left="5243" w:hanging="650"/>
      </w:pPr>
      <w:rPr>
        <w:rFonts w:hint="default"/>
        <w:lang w:val="vi" w:eastAsia="en-US" w:bidi="ar-SA"/>
      </w:rPr>
    </w:lvl>
    <w:lvl w:ilvl="6" w:tentative="0">
      <w:start w:val="0"/>
      <w:numFmt w:val="bullet"/>
      <w:lvlText w:val="•"/>
      <w:lvlJc w:val="left"/>
      <w:pPr>
        <w:ind w:left="6094" w:hanging="650"/>
      </w:pPr>
      <w:rPr>
        <w:rFonts w:hint="default"/>
        <w:lang w:val="vi" w:eastAsia="en-US" w:bidi="ar-SA"/>
      </w:rPr>
    </w:lvl>
    <w:lvl w:ilvl="7" w:tentative="0">
      <w:start w:val="0"/>
      <w:numFmt w:val="bullet"/>
      <w:lvlText w:val="•"/>
      <w:lvlJc w:val="left"/>
      <w:pPr>
        <w:ind w:left="6944" w:hanging="650"/>
      </w:pPr>
      <w:rPr>
        <w:rFonts w:hint="default"/>
        <w:lang w:val="vi" w:eastAsia="en-US" w:bidi="ar-SA"/>
      </w:rPr>
    </w:lvl>
    <w:lvl w:ilvl="8" w:tentative="0">
      <w:start w:val="0"/>
      <w:numFmt w:val="bullet"/>
      <w:lvlText w:val="•"/>
      <w:lvlJc w:val="left"/>
      <w:pPr>
        <w:ind w:left="7795" w:hanging="650"/>
      </w:pPr>
      <w:rPr>
        <w:rFonts w:hint="default"/>
        <w:lang w:val="vi" w:eastAsia="en-US" w:bidi="ar-SA"/>
      </w:rPr>
    </w:lvl>
  </w:abstractNum>
  <w:abstractNum w:abstractNumId="12">
    <w:nsid w:val="12720114"/>
    <w:multiLevelType w:val="multilevel"/>
    <w:tmpl w:val="12720114"/>
    <w:lvl w:ilvl="0" w:tentative="0">
      <w:start w:val="0"/>
      <w:numFmt w:val="bullet"/>
      <w:lvlText w:val=""/>
      <w:lvlJc w:val="left"/>
      <w:pPr>
        <w:ind w:left="563" w:hanging="420"/>
      </w:pPr>
      <w:rPr>
        <w:rFonts w:hint="default" w:ascii="Wingdings" w:hAnsi="Wingdings" w:eastAsia="Wingdings" w:cs="Wingdings"/>
        <w:b w:val="0"/>
        <w:bCs w:val="0"/>
        <w:i w:val="0"/>
        <w:iCs w:val="0"/>
        <w:spacing w:val="0"/>
        <w:w w:val="100"/>
        <w:sz w:val="26"/>
        <w:szCs w:val="26"/>
        <w:lang w:val="vi" w:eastAsia="en-US" w:bidi="ar-SA"/>
      </w:rPr>
    </w:lvl>
    <w:lvl w:ilvl="1" w:tentative="0">
      <w:start w:val="0"/>
      <w:numFmt w:val="bullet"/>
      <w:lvlText w:val="•"/>
      <w:lvlJc w:val="left"/>
      <w:pPr>
        <w:ind w:left="1453" w:hanging="420"/>
      </w:pPr>
      <w:rPr>
        <w:rFonts w:hint="default"/>
        <w:lang w:val="vi" w:eastAsia="en-US" w:bidi="ar-SA"/>
      </w:rPr>
    </w:lvl>
    <w:lvl w:ilvl="2" w:tentative="0">
      <w:start w:val="0"/>
      <w:numFmt w:val="bullet"/>
      <w:lvlText w:val="•"/>
      <w:lvlJc w:val="left"/>
      <w:pPr>
        <w:ind w:left="2347" w:hanging="420"/>
      </w:pPr>
      <w:rPr>
        <w:rFonts w:hint="default"/>
        <w:lang w:val="vi" w:eastAsia="en-US" w:bidi="ar-SA"/>
      </w:rPr>
    </w:lvl>
    <w:lvl w:ilvl="3" w:tentative="0">
      <w:start w:val="0"/>
      <w:numFmt w:val="bullet"/>
      <w:lvlText w:val="•"/>
      <w:lvlJc w:val="left"/>
      <w:pPr>
        <w:ind w:left="3241" w:hanging="420"/>
      </w:pPr>
      <w:rPr>
        <w:rFonts w:hint="default"/>
        <w:lang w:val="vi" w:eastAsia="en-US" w:bidi="ar-SA"/>
      </w:rPr>
    </w:lvl>
    <w:lvl w:ilvl="4" w:tentative="0">
      <w:start w:val="0"/>
      <w:numFmt w:val="bullet"/>
      <w:lvlText w:val="•"/>
      <w:lvlJc w:val="left"/>
      <w:pPr>
        <w:ind w:left="4134" w:hanging="420"/>
      </w:pPr>
      <w:rPr>
        <w:rFonts w:hint="default"/>
        <w:lang w:val="vi" w:eastAsia="en-US" w:bidi="ar-SA"/>
      </w:rPr>
    </w:lvl>
    <w:lvl w:ilvl="5" w:tentative="0">
      <w:start w:val="0"/>
      <w:numFmt w:val="bullet"/>
      <w:lvlText w:val="•"/>
      <w:lvlJc w:val="left"/>
      <w:pPr>
        <w:ind w:left="5028" w:hanging="420"/>
      </w:pPr>
      <w:rPr>
        <w:rFonts w:hint="default"/>
        <w:lang w:val="vi" w:eastAsia="en-US" w:bidi="ar-SA"/>
      </w:rPr>
    </w:lvl>
    <w:lvl w:ilvl="6" w:tentative="0">
      <w:start w:val="0"/>
      <w:numFmt w:val="bullet"/>
      <w:lvlText w:val="•"/>
      <w:lvlJc w:val="left"/>
      <w:pPr>
        <w:ind w:left="5922" w:hanging="420"/>
      </w:pPr>
      <w:rPr>
        <w:rFonts w:hint="default"/>
        <w:lang w:val="vi" w:eastAsia="en-US" w:bidi="ar-SA"/>
      </w:rPr>
    </w:lvl>
    <w:lvl w:ilvl="7" w:tentative="0">
      <w:start w:val="0"/>
      <w:numFmt w:val="bullet"/>
      <w:lvlText w:val="•"/>
      <w:lvlJc w:val="left"/>
      <w:pPr>
        <w:ind w:left="6816" w:hanging="420"/>
      </w:pPr>
      <w:rPr>
        <w:rFonts w:hint="default"/>
        <w:lang w:val="vi" w:eastAsia="en-US" w:bidi="ar-SA"/>
      </w:rPr>
    </w:lvl>
    <w:lvl w:ilvl="8" w:tentative="0">
      <w:start w:val="0"/>
      <w:numFmt w:val="bullet"/>
      <w:lvlText w:val="•"/>
      <w:lvlJc w:val="left"/>
      <w:pPr>
        <w:ind w:left="7709" w:hanging="420"/>
      </w:pPr>
      <w:rPr>
        <w:rFonts w:hint="default"/>
        <w:lang w:val="vi" w:eastAsia="en-US" w:bidi="ar-SA"/>
      </w:rPr>
    </w:lvl>
  </w:abstractNum>
  <w:abstractNum w:abstractNumId="13">
    <w:nsid w:val="134857C8"/>
    <w:multiLevelType w:val="multilevel"/>
    <w:tmpl w:val="134857C8"/>
    <w:lvl w:ilvl="0" w:tentative="0">
      <w:start w:val="0"/>
      <w:numFmt w:val="bullet"/>
      <w:lvlText w:val=""/>
      <w:lvlJc w:val="left"/>
      <w:pPr>
        <w:ind w:left="563" w:hanging="420"/>
      </w:pPr>
      <w:rPr>
        <w:rFonts w:hint="default" w:ascii="Wingdings" w:hAnsi="Wingdings" w:eastAsia="Wingdings" w:cs="Wingdings"/>
        <w:b w:val="0"/>
        <w:bCs w:val="0"/>
        <w:i w:val="0"/>
        <w:iCs w:val="0"/>
        <w:spacing w:val="0"/>
        <w:w w:val="100"/>
        <w:sz w:val="26"/>
        <w:szCs w:val="26"/>
        <w:lang w:val="vi" w:eastAsia="en-US" w:bidi="ar-SA"/>
      </w:rPr>
    </w:lvl>
    <w:lvl w:ilvl="1" w:tentative="0">
      <w:start w:val="0"/>
      <w:numFmt w:val="bullet"/>
      <w:lvlText w:val="•"/>
      <w:lvlJc w:val="left"/>
      <w:pPr>
        <w:ind w:left="1453" w:hanging="420"/>
      </w:pPr>
      <w:rPr>
        <w:rFonts w:hint="default"/>
        <w:lang w:val="vi" w:eastAsia="en-US" w:bidi="ar-SA"/>
      </w:rPr>
    </w:lvl>
    <w:lvl w:ilvl="2" w:tentative="0">
      <w:start w:val="0"/>
      <w:numFmt w:val="bullet"/>
      <w:lvlText w:val="•"/>
      <w:lvlJc w:val="left"/>
      <w:pPr>
        <w:ind w:left="2347" w:hanging="420"/>
      </w:pPr>
      <w:rPr>
        <w:rFonts w:hint="default"/>
        <w:lang w:val="vi" w:eastAsia="en-US" w:bidi="ar-SA"/>
      </w:rPr>
    </w:lvl>
    <w:lvl w:ilvl="3" w:tentative="0">
      <w:start w:val="0"/>
      <w:numFmt w:val="bullet"/>
      <w:lvlText w:val="•"/>
      <w:lvlJc w:val="left"/>
      <w:pPr>
        <w:ind w:left="3241" w:hanging="420"/>
      </w:pPr>
      <w:rPr>
        <w:rFonts w:hint="default"/>
        <w:lang w:val="vi" w:eastAsia="en-US" w:bidi="ar-SA"/>
      </w:rPr>
    </w:lvl>
    <w:lvl w:ilvl="4" w:tentative="0">
      <w:start w:val="0"/>
      <w:numFmt w:val="bullet"/>
      <w:lvlText w:val="•"/>
      <w:lvlJc w:val="left"/>
      <w:pPr>
        <w:ind w:left="4134" w:hanging="420"/>
      </w:pPr>
      <w:rPr>
        <w:rFonts w:hint="default"/>
        <w:lang w:val="vi" w:eastAsia="en-US" w:bidi="ar-SA"/>
      </w:rPr>
    </w:lvl>
    <w:lvl w:ilvl="5" w:tentative="0">
      <w:start w:val="0"/>
      <w:numFmt w:val="bullet"/>
      <w:lvlText w:val="•"/>
      <w:lvlJc w:val="left"/>
      <w:pPr>
        <w:ind w:left="5028" w:hanging="420"/>
      </w:pPr>
      <w:rPr>
        <w:rFonts w:hint="default"/>
        <w:lang w:val="vi" w:eastAsia="en-US" w:bidi="ar-SA"/>
      </w:rPr>
    </w:lvl>
    <w:lvl w:ilvl="6" w:tentative="0">
      <w:start w:val="0"/>
      <w:numFmt w:val="bullet"/>
      <w:lvlText w:val="•"/>
      <w:lvlJc w:val="left"/>
      <w:pPr>
        <w:ind w:left="5922" w:hanging="420"/>
      </w:pPr>
      <w:rPr>
        <w:rFonts w:hint="default"/>
        <w:lang w:val="vi" w:eastAsia="en-US" w:bidi="ar-SA"/>
      </w:rPr>
    </w:lvl>
    <w:lvl w:ilvl="7" w:tentative="0">
      <w:start w:val="0"/>
      <w:numFmt w:val="bullet"/>
      <w:lvlText w:val="•"/>
      <w:lvlJc w:val="left"/>
      <w:pPr>
        <w:ind w:left="6816" w:hanging="420"/>
      </w:pPr>
      <w:rPr>
        <w:rFonts w:hint="default"/>
        <w:lang w:val="vi" w:eastAsia="en-US" w:bidi="ar-SA"/>
      </w:rPr>
    </w:lvl>
    <w:lvl w:ilvl="8" w:tentative="0">
      <w:start w:val="0"/>
      <w:numFmt w:val="bullet"/>
      <w:lvlText w:val="•"/>
      <w:lvlJc w:val="left"/>
      <w:pPr>
        <w:ind w:left="7709" w:hanging="420"/>
      </w:pPr>
      <w:rPr>
        <w:rFonts w:hint="default"/>
        <w:lang w:val="vi" w:eastAsia="en-US" w:bidi="ar-SA"/>
      </w:rPr>
    </w:lvl>
  </w:abstractNum>
  <w:abstractNum w:abstractNumId="14">
    <w:nsid w:val="315E5EA7"/>
    <w:multiLevelType w:val="multilevel"/>
    <w:tmpl w:val="315E5EA7"/>
    <w:lvl w:ilvl="0" w:tentative="0">
      <w:start w:val="1"/>
      <w:numFmt w:val="decimal"/>
      <w:lvlText w:val="%1."/>
      <w:lvlJc w:val="left"/>
      <w:pPr>
        <w:ind w:left="567" w:hanging="425"/>
        <w:jc w:val="left"/>
      </w:pPr>
      <w:rPr>
        <w:rFonts w:hint="default" w:ascii="Times New Roman" w:hAnsi="Times New Roman" w:eastAsia="Times New Roman" w:cs="Times New Roman"/>
        <w:b/>
        <w:bCs/>
        <w:i w:val="0"/>
        <w:iCs w:val="0"/>
        <w:spacing w:val="0"/>
        <w:w w:val="100"/>
        <w:sz w:val="26"/>
        <w:szCs w:val="26"/>
        <w:lang w:val="vi" w:eastAsia="en-US" w:bidi="ar-SA"/>
      </w:rPr>
    </w:lvl>
    <w:lvl w:ilvl="1" w:tentative="0">
      <w:start w:val="0"/>
      <w:numFmt w:val="bullet"/>
      <w:lvlText w:val=""/>
      <w:lvlJc w:val="left"/>
      <w:pPr>
        <w:ind w:left="563" w:hanging="420"/>
      </w:pPr>
      <w:rPr>
        <w:rFonts w:hint="default" w:ascii="Wingdings" w:hAnsi="Wingdings" w:eastAsia="Wingdings" w:cs="Wingdings"/>
        <w:b w:val="0"/>
        <w:bCs w:val="0"/>
        <w:i w:val="0"/>
        <w:iCs w:val="0"/>
        <w:spacing w:val="0"/>
        <w:w w:val="100"/>
        <w:sz w:val="26"/>
        <w:szCs w:val="26"/>
        <w:lang w:val="vi" w:eastAsia="en-US" w:bidi="ar-SA"/>
      </w:rPr>
    </w:lvl>
    <w:lvl w:ilvl="2" w:tentative="0">
      <w:start w:val="0"/>
      <w:numFmt w:val="bullet"/>
      <w:lvlText w:val="•"/>
      <w:lvlJc w:val="left"/>
      <w:pPr>
        <w:ind w:left="1553" w:hanging="420"/>
      </w:pPr>
      <w:rPr>
        <w:rFonts w:hint="default"/>
        <w:lang w:val="vi" w:eastAsia="en-US" w:bidi="ar-SA"/>
      </w:rPr>
    </w:lvl>
    <w:lvl w:ilvl="3" w:tentative="0">
      <w:start w:val="0"/>
      <w:numFmt w:val="bullet"/>
      <w:lvlText w:val="•"/>
      <w:lvlJc w:val="left"/>
      <w:pPr>
        <w:ind w:left="2546" w:hanging="420"/>
      </w:pPr>
      <w:rPr>
        <w:rFonts w:hint="default"/>
        <w:lang w:val="vi" w:eastAsia="en-US" w:bidi="ar-SA"/>
      </w:rPr>
    </w:lvl>
    <w:lvl w:ilvl="4" w:tentative="0">
      <w:start w:val="0"/>
      <w:numFmt w:val="bullet"/>
      <w:lvlText w:val="•"/>
      <w:lvlJc w:val="left"/>
      <w:pPr>
        <w:ind w:left="3539" w:hanging="420"/>
      </w:pPr>
      <w:rPr>
        <w:rFonts w:hint="default"/>
        <w:lang w:val="vi" w:eastAsia="en-US" w:bidi="ar-SA"/>
      </w:rPr>
    </w:lvl>
    <w:lvl w:ilvl="5" w:tentative="0">
      <w:start w:val="0"/>
      <w:numFmt w:val="bullet"/>
      <w:lvlText w:val="•"/>
      <w:lvlJc w:val="left"/>
      <w:pPr>
        <w:ind w:left="4532" w:hanging="420"/>
      </w:pPr>
      <w:rPr>
        <w:rFonts w:hint="default"/>
        <w:lang w:val="vi" w:eastAsia="en-US" w:bidi="ar-SA"/>
      </w:rPr>
    </w:lvl>
    <w:lvl w:ilvl="6" w:tentative="0">
      <w:start w:val="0"/>
      <w:numFmt w:val="bullet"/>
      <w:lvlText w:val="•"/>
      <w:lvlJc w:val="left"/>
      <w:pPr>
        <w:ind w:left="5525" w:hanging="420"/>
      </w:pPr>
      <w:rPr>
        <w:rFonts w:hint="default"/>
        <w:lang w:val="vi" w:eastAsia="en-US" w:bidi="ar-SA"/>
      </w:rPr>
    </w:lvl>
    <w:lvl w:ilvl="7" w:tentative="0">
      <w:start w:val="0"/>
      <w:numFmt w:val="bullet"/>
      <w:lvlText w:val="•"/>
      <w:lvlJc w:val="left"/>
      <w:pPr>
        <w:ind w:left="6518" w:hanging="420"/>
      </w:pPr>
      <w:rPr>
        <w:rFonts w:hint="default"/>
        <w:lang w:val="vi" w:eastAsia="en-US" w:bidi="ar-SA"/>
      </w:rPr>
    </w:lvl>
    <w:lvl w:ilvl="8" w:tentative="0">
      <w:start w:val="0"/>
      <w:numFmt w:val="bullet"/>
      <w:lvlText w:val="•"/>
      <w:lvlJc w:val="left"/>
      <w:pPr>
        <w:ind w:left="7511" w:hanging="420"/>
      </w:pPr>
      <w:rPr>
        <w:rFonts w:hint="default"/>
        <w:lang w:val="vi" w:eastAsia="en-US" w:bidi="ar-SA"/>
      </w:rPr>
    </w:lvl>
  </w:abstractNum>
  <w:abstractNum w:abstractNumId="15">
    <w:nsid w:val="59ADCABA"/>
    <w:multiLevelType w:val="multilevel"/>
    <w:tmpl w:val="59ADCABA"/>
    <w:lvl w:ilvl="0" w:tentative="0">
      <w:start w:val="3"/>
      <w:numFmt w:val="decimal"/>
      <w:lvlText w:val="%1"/>
      <w:lvlJc w:val="left"/>
      <w:pPr>
        <w:ind w:left="1118" w:hanging="457"/>
        <w:jc w:val="left"/>
      </w:pPr>
      <w:rPr>
        <w:rFonts w:hint="default"/>
        <w:lang w:val="vi" w:eastAsia="en-US" w:bidi="ar-SA"/>
      </w:rPr>
    </w:lvl>
    <w:lvl w:ilvl="1" w:tentative="0">
      <w:start w:val="1"/>
      <w:numFmt w:val="decimal"/>
      <w:lvlText w:val="%1.%2."/>
      <w:lvlJc w:val="left"/>
      <w:pPr>
        <w:ind w:left="1118" w:hanging="457"/>
        <w:jc w:val="left"/>
      </w:pPr>
      <w:rPr>
        <w:rFonts w:hint="default" w:ascii="Times New Roman" w:hAnsi="Times New Roman" w:eastAsia="Times New Roman" w:cs="Times New Roman"/>
        <w:b/>
        <w:bCs/>
        <w:i w:val="0"/>
        <w:iCs w:val="0"/>
        <w:spacing w:val="0"/>
        <w:w w:val="100"/>
        <w:sz w:val="26"/>
        <w:szCs w:val="26"/>
        <w:lang w:val="vi" w:eastAsia="en-US" w:bidi="ar-SA"/>
      </w:rPr>
    </w:lvl>
    <w:lvl w:ilvl="2" w:tentative="0">
      <w:start w:val="0"/>
      <w:numFmt w:val="bullet"/>
      <w:lvlText w:val="•"/>
      <w:lvlJc w:val="left"/>
      <w:pPr>
        <w:ind w:left="2795" w:hanging="457"/>
      </w:pPr>
      <w:rPr>
        <w:rFonts w:hint="default"/>
        <w:lang w:val="vi" w:eastAsia="en-US" w:bidi="ar-SA"/>
      </w:rPr>
    </w:lvl>
    <w:lvl w:ilvl="3" w:tentative="0">
      <w:start w:val="0"/>
      <w:numFmt w:val="bullet"/>
      <w:lvlText w:val="•"/>
      <w:lvlJc w:val="left"/>
      <w:pPr>
        <w:ind w:left="3633" w:hanging="457"/>
      </w:pPr>
      <w:rPr>
        <w:rFonts w:hint="default"/>
        <w:lang w:val="vi" w:eastAsia="en-US" w:bidi="ar-SA"/>
      </w:rPr>
    </w:lvl>
    <w:lvl w:ilvl="4" w:tentative="0">
      <w:start w:val="0"/>
      <w:numFmt w:val="bullet"/>
      <w:lvlText w:val="•"/>
      <w:lvlJc w:val="left"/>
      <w:pPr>
        <w:ind w:left="4470" w:hanging="457"/>
      </w:pPr>
      <w:rPr>
        <w:rFonts w:hint="default"/>
        <w:lang w:val="vi" w:eastAsia="en-US" w:bidi="ar-SA"/>
      </w:rPr>
    </w:lvl>
    <w:lvl w:ilvl="5" w:tentative="0">
      <w:start w:val="0"/>
      <w:numFmt w:val="bullet"/>
      <w:lvlText w:val="•"/>
      <w:lvlJc w:val="left"/>
      <w:pPr>
        <w:ind w:left="5308" w:hanging="457"/>
      </w:pPr>
      <w:rPr>
        <w:rFonts w:hint="default"/>
        <w:lang w:val="vi" w:eastAsia="en-US" w:bidi="ar-SA"/>
      </w:rPr>
    </w:lvl>
    <w:lvl w:ilvl="6" w:tentative="0">
      <w:start w:val="0"/>
      <w:numFmt w:val="bullet"/>
      <w:lvlText w:val="•"/>
      <w:lvlJc w:val="left"/>
      <w:pPr>
        <w:ind w:left="6146" w:hanging="457"/>
      </w:pPr>
      <w:rPr>
        <w:rFonts w:hint="default"/>
        <w:lang w:val="vi" w:eastAsia="en-US" w:bidi="ar-SA"/>
      </w:rPr>
    </w:lvl>
    <w:lvl w:ilvl="7" w:tentative="0">
      <w:start w:val="0"/>
      <w:numFmt w:val="bullet"/>
      <w:lvlText w:val="•"/>
      <w:lvlJc w:val="left"/>
      <w:pPr>
        <w:ind w:left="6984" w:hanging="457"/>
      </w:pPr>
      <w:rPr>
        <w:rFonts w:hint="default"/>
        <w:lang w:val="vi" w:eastAsia="en-US" w:bidi="ar-SA"/>
      </w:rPr>
    </w:lvl>
    <w:lvl w:ilvl="8" w:tentative="0">
      <w:start w:val="0"/>
      <w:numFmt w:val="bullet"/>
      <w:lvlText w:val="•"/>
      <w:lvlJc w:val="left"/>
      <w:pPr>
        <w:ind w:left="7821" w:hanging="457"/>
      </w:pPr>
      <w:rPr>
        <w:rFonts w:hint="default"/>
        <w:lang w:val="vi" w:eastAsia="en-US" w:bidi="ar-SA"/>
      </w:rPr>
    </w:lvl>
  </w:abstractNum>
  <w:num w:numId="1">
    <w:abstractNumId w:val="11"/>
  </w:num>
  <w:num w:numId="2">
    <w:abstractNumId w:val="7"/>
  </w:num>
  <w:num w:numId="3">
    <w:abstractNumId w:val="15"/>
  </w:num>
  <w:num w:numId="4">
    <w:abstractNumId w:val="6"/>
  </w:num>
  <w:num w:numId="5">
    <w:abstractNumId w:val="14"/>
  </w:num>
  <w:num w:numId="6">
    <w:abstractNumId w:val="3"/>
  </w:num>
  <w:num w:numId="7">
    <w:abstractNumId w:val="10"/>
  </w:num>
  <w:num w:numId="8">
    <w:abstractNumId w:val="12"/>
  </w:num>
  <w:num w:numId="9">
    <w:abstractNumId w:val="2"/>
  </w:num>
  <w:num w:numId="10">
    <w:abstractNumId w:val="9"/>
  </w:num>
  <w:num w:numId="11">
    <w:abstractNumId w:val="0"/>
  </w:num>
  <w:num w:numId="12">
    <w:abstractNumId w:val="4"/>
  </w:num>
  <w:num w:numId="13">
    <w:abstractNumId w:val="1"/>
  </w:num>
  <w:num w:numId="14">
    <w:abstractNumId w:val="5"/>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E0C00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301"/>
      <w:ind w:left="-1"/>
      <w:jc w:val="center"/>
      <w:outlineLvl w:val="1"/>
    </w:pPr>
    <w:rPr>
      <w:rFonts w:ascii="Times New Roman" w:hAnsi="Times New Roman" w:eastAsia="Times New Roman" w:cs="Times New Roman"/>
      <w:b/>
      <w:bCs/>
      <w:sz w:val="36"/>
      <w:szCs w:val="36"/>
      <w:lang w:val="vi" w:eastAsia="en-US" w:bidi="ar-SA"/>
    </w:rPr>
  </w:style>
  <w:style w:type="paragraph" w:styleId="3">
    <w:name w:val="heading 2"/>
    <w:basedOn w:val="1"/>
    <w:qFormat/>
    <w:uiPriority w:val="1"/>
    <w:pPr>
      <w:ind w:left="702" w:hanging="560"/>
      <w:jc w:val="both"/>
      <w:outlineLvl w:val="2"/>
    </w:pPr>
    <w:rPr>
      <w:rFonts w:ascii="Times New Roman" w:hAnsi="Times New Roman" w:eastAsia="Times New Roman" w:cs="Times New Roman"/>
      <w:b/>
      <w:bCs/>
      <w:sz w:val="26"/>
      <w:szCs w:val="26"/>
      <w:lang w:val="vi"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6"/>
      <w:szCs w:val="26"/>
      <w:lang w:val="vi" w:eastAsia="en-US" w:bidi="ar-SA"/>
    </w:rPr>
  </w:style>
  <w:style w:type="paragraph" w:styleId="7">
    <w:name w:val="Title"/>
    <w:basedOn w:val="1"/>
    <w:qFormat/>
    <w:uiPriority w:val="1"/>
    <w:pPr>
      <w:spacing w:before="337"/>
      <w:ind w:right="141"/>
      <w:jc w:val="center"/>
    </w:pPr>
    <w:rPr>
      <w:rFonts w:ascii="Times New Roman" w:hAnsi="Times New Roman" w:eastAsia="Times New Roman" w:cs="Times New Roman"/>
      <w:b/>
      <w:bCs/>
      <w:sz w:val="52"/>
      <w:szCs w:val="52"/>
      <w:lang w:val="vi" w:eastAsia="en-US" w:bidi="ar-SA"/>
    </w:rPr>
  </w:style>
  <w:style w:type="paragraph" w:styleId="8">
    <w:name w:val="toc 1"/>
    <w:basedOn w:val="1"/>
    <w:qFormat/>
    <w:uiPriority w:val="1"/>
    <w:pPr>
      <w:spacing w:before="150"/>
      <w:ind w:left="142"/>
    </w:pPr>
    <w:rPr>
      <w:rFonts w:ascii="Times New Roman" w:hAnsi="Times New Roman" w:eastAsia="Times New Roman" w:cs="Times New Roman"/>
      <w:b/>
      <w:bCs/>
      <w:sz w:val="26"/>
      <w:szCs w:val="26"/>
      <w:lang w:val="vi" w:eastAsia="en-US" w:bidi="ar-SA"/>
    </w:rPr>
  </w:style>
  <w:style w:type="paragraph" w:styleId="9">
    <w:name w:val="toc 2"/>
    <w:basedOn w:val="1"/>
    <w:qFormat/>
    <w:uiPriority w:val="1"/>
    <w:pPr>
      <w:spacing w:before="150"/>
      <w:ind w:left="1117" w:hanging="455"/>
    </w:pPr>
    <w:rPr>
      <w:rFonts w:ascii="Times New Roman" w:hAnsi="Times New Roman" w:eastAsia="Times New Roman" w:cs="Times New Roman"/>
      <w:b/>
      <w:bCs/>
      <w:sz w:val="26"/>
      <w:szCs w:val="26"/>
      <w:lang w:val="vi" w:eastAsia="en-US" w:bidi="ar-SA"/>
    </w:rPr>
  </w:style>
  <w:style w:type="paragraph" w:styleId="10">
    <w:name w:val="toc 3"/>
    <w:basedOn w:val="1"/>
    <w:qFormat/>
    <w:uiPriority w:val="1"/>
    <w:pPr>
      <w:spacing w:before="150"/>
      <w:ind w:left="1831" w:hanging="648"/>
    </w:pPr>
    <w:rPr>
      <w:rFonts w:ascii="Times New Roman" w:hAnsi="Times New Roman" w:eastAsia="Times New Roman" w:cs="Times New Roman"/>
      <w:b/>
      <w:bCs/>
      <w:sz w:val="26"/>
      <w:szCs w:val="26"/>
      <w:lang w:val="vi"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150"/>
      <w:ind w:left="562" w:hanging="420"/>
    </w:pPr>
    <w:rPr>
      <w:rFonts w:ascii="Times New Roman" w:hAnsi="Times New Roman" w:eastAsia="Times New Roman" w:cs="Times New Roman"/>
      <w:lang w:val="vi" w:eastAsia="en-US" w:bidi="ar-SA"/>
    </w:rPr>
  </w:style>
  <w:style w:type="paragraph" w:customStyle="1" w:styleId="13">
    <w:name w:val="Table Paragraph"/>
    <w:basedOn w:val="1"/>
    <w:qFormat/>
    <w:uiPriority w:val="1"/>
    <w:pPr>
      <w:spacing w:before="101"/>
      <w:ind w:left="47"/>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17.jpeg"/><Relationship Id="rId53" Type="http://schemas.openxmlformats.org/officeDocument/2006/relationships/image" Target="media/image16.png"/><Relationship Id="rId52" Type="http://schemas.openxmlformats.org/officeDocument/2006/relationships/image" Target="media/image15.png"/><Relationship Id="rId51" Type="http://schemas.openxmlformats.org/officeDocument/2006/relationships/image" Target="media/image14.png"/><Relationship Id="rId50" Type="http://schemas.openxmlformats.org/officeDocument/2006/relationships/image" Target="media/image13.png"/><Relationship Id="rId5" Type="http://schemas.openxmlformats.org/officeDocument/2006/relationships/header" Target="header1.xml"/><Relationship Id="rId49" Type="http://schemas.openxmlformats.org/officeDocument/2006/relationships/image" Target="media/image12.jpeg"/><Relationship Id="rId48" Type="http://schemas.openxmlformats.org/officeDocument/2006/relationships/image" Target="media/image11.jpeg"/><Relationship Id="rId47" Type="http://schemas.openxmlformats.org/officeDocument/2006/relationships/image" Target="media/image10.jpeg"/><Relationship Id="rId46" Type="http://schemas.openxmlformats.org/officeDocument/2006/relationships/image" Target="media/image9.jpeg"/><Relationship Id="rId45" Type="http://schemas.openxmlformats.org/officeDocument/2006/relationships/image" Target="media/image8.jpeg"/><Relationship Id="rId44" Type="http://schemas.openxmlformats.org/officeDocument/2006/relationships/image" Target="media/image7.jpeg"/><Relationship Id="rId43" Type="http://schemas.openxmlformats.org/officeDocument/2006/relationships/image" Target="media/image6.jpeg"/><Relationship Id="rId42" Type="http://schemas.openxmlformats.org/officeDocument/2006/relationships/image" Target="media/image5.jpeg"/><Relationship Id="rId41" Type="http://schemas.openxmlformats.org/officeDocument/2006/relationships/image" Target="media/image4.jpeg"/><Relationship Id="rId40" Type="http://schemas.openxmlformats.org/officeDocument/2006/relationships/image" Target="media/image3.jpeg"/><Relationship Id="rId4" Type="http://schemas.openxmlformats.org/officeDocument/2006/relationships/endnotes" Target="endnotes.xml"/><Relationship Id="rId39" Type="http://schemas.openxmlformats.org/officeDocument/2006/relationships/image" Target="media/image2.jpeg"/><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1827</Words>
  <Characters>8636</Characters>
  <TotalTime>54</TotalTime>
  <ScaleCrop>false</ScaleCrop>
  <LinksUpToDate>false</LinksUpToDate>
  <CharactersWithSpaces>10404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2026-05-26T15:18:00Z</dcterms:created>
  <dc:creator>Nhóm 16 - Hoàng Tuấn Kiệ</dc:creator>
  <cp:lastModifiedBy>Nhóm 16 - Hoàng Tuấn Kiệ</cp:lastModifiedBy>
  <dcterms:modified xsi:type="dcterms:W3CDTF">2026-09-28T07:36:20Z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 2019</vt:lpwstr>
  </property>
  <property fmtid="{D5CDD505-2E9C-101B-9397-08002B2CF9AE}" pid="4" name="LastSaved">
    <vt:filetime>2026-05-26T00:00:00Z</vt:filetime>
  </property>
  <property fmtid="{D5CDD505-2E9C-101B-9397-08002B2CF9AE}" pid="5" name="Producer">
    <vt:lpwstr>Adobe PDF Services</vt:lpwstr>
  </property>
  <property fmtid="{D5CDD505-2E9C-101B-9397-08002B2CF9AE}" pid="6" name="KSOTemplateDocerSaveRecord">
    <vt:lpwstr>eyJoZGlkIjoiMDdlNmNmOWE0YTgwMmE2M2M2OWI4ZTllMGU5NTJkOTYiLCJ1c2VySWQiOiI4ODEzODA5MjUzMjA3In0=</vt:lpwstr>
  </property>
  <property fmtid="{D5CDD505-2E9C-101B-9397-08002B2CF9AE}" pid="7" name="KSOProductBuildVer">
    <vt:lpwstr>1033-12.1.0.28485</vt:lpwstr>
  </property>
  <property fmtid="{D5CDD505-2E9C-101B-9397-08002B2CF9AE}" pid="8" name="ICV">
    <vt:lpwstr>E3D5C92ABC794534A4FE710078B22CEC_13</vt:lpwstr>
  </property>
</Properties>
</file>